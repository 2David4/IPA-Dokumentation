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050609">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050609">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249F"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4049" w:type="pct"/>
          </w:tcPr>
          <w:p w14:paraId="7814A979" w14:textId="4CE475AF" w:rsidR="00D509AF" w:rsidRPr="007D32C3" w:rsidRDefault="00DC045F" w:rsidP="003A161F">
            <w:r w:rsidRPr="00DC045F">
              <w:t>Anpassung und Optimierung der Kommunikation zwischen Frontend und Backend</w:t>
            </w:r>
            <w:r>
              <w:t>.</w:t>
            </w:r>
          </w:p>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4049"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4049" w:type="pct"/>
          </w:tcPr>
          <w:p w14:paraId="71EF4312" w14:textId="2BE54E70" w:rsidR="00D509AF" w:rsidRPr="007D32C3" w:rsidRDefault="00DC045F" w:rsidP="003A161F">
            <w:r w:rsidRPr="00DC045F">
              <w:t>Entwicklung einer robusten Authentifizierungsinfrastruktur im Frontend</w:t>
            </w:r>
            <w:r>
              <w:t>.</w:t>
            </w:r>
          </w:p>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4049" w:type="pct"/>
          </w:tcPr>
          <w:p w14:paraId="6515B1AC" w14:textId="7795F681" w:rsidR="00D509AF" w:rsidRPr="005830C0" w:rsidRDefault="00DC045F" w:rsidP="003A161F">
            <w:r w:rsidRPr="00DC045F">
              <w:t>Erstellung von Frontend-Komponenten für Login- und Logout-Funktionalitäten</w:t>
            </w:r>
            <w:r>
              <w:t>.</w:t>
            </w:r>
          </w:p>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lastRenderedPageBreak/>
        <w:br w:type="page"/>
      </w:r>
    </w:p>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r>
        <w:t>Sessionverwaltung</w:t>
      </w:r>
      <w:bookmarkEnd w:id="170"/>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sidRPr="007C249F">
        <w:rPr>
          <w:rFonts w:asciiTheme="minorHAnsi" w:eastAsia="Calibri" w:hAnsiTheme="minorHAnsi" w:cstheme="minorHAnsi"/>
          <w:color w:val="0070C0"/>
          <w:sz w:val="24"/>
          <w:szCs w:val="22"/>
          <w:u w:val="single"/>
        </w:rPr>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B97172" w:rsidRPr="00117013">
        <w:rPr>
          <w:rFonts w:eastAsia="Calibri" w:cstheme="minorHAnsi"/>
          <w:color w:val="0070C0"/>
          <w:sz w:val="24"/>
          <w:u w:val="single"/>
        </w:rPr>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instrText xml:space="preserve"> \* MERGEFORMAT </w:instrText>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instrText xml:space="preserve"> \* MERGEFORMAT </w:instrText>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w:t>
      </w:r>
      <w:r w:rsidR="00390B83">
        <w:t xml:space="preserve">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w:t>
      </w:r>
      <w:r>
        <w:t>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sidRPr="00EC6BE5">
        <w:rPr>
          <w:color w:val="0070C0"/>
          <w:sz w:val="24"/>
          <w:u w:val="single"/>
        </w:rPr>
      </w:r>
      <w:r>
        <w:rPr>
          <w:color w:val="0070C0"/>
          <w:sz w:val="24"/>
          <w:u w:val="single"/>
        </w:rPr>
        <w:instrText xml:space="preserve"> \* MERGEFORMAT </w:instrText>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BA28956" w14:textId="4999622F" w:rsidR="00EC6BE5" w:rsidRDefault="00942FEC" w:rsidP="00942FEC">
      <w:r>
        <w:t>t</w:t>
      </w:r>
      <w:r w:rsidR="00EC6BE5">
        <w:br w:type="page"/>
      </w:r>
    </w:p>
    <w:p w14:paraId="3A0A018A" w14:textId="77777777" w:rsidR="00EC6BE5" w:rsidRDefault="00EC6BE5" w:rsidP="00C66DF5">
      <w:pPr>
        <w:rPr>
          <w:bCs/>
        </w:rPr>
      </w:pPr>
    </w:p>
    <w:p w14:paraId="24555261" w14:textId="77777777" w:rsidR="00EC6BE5" w:rsidRDefault="00EC6BE5">
      <w:pPr>
        <w:rPr>
          <w:bCs/>
        </w:rPr>
      </w:pPr>
      <w:r>
        <w:rPr>
          <w:bCs/>
        </w:rPr>
        <w:br w:type="page"/>
      </w:r>
    </w:p>
    <w:p w14:paraId="36815258" w14:textId="77777777" w:rsidR="00EC6BE5" w:rsidRDefault="00EC6BE5" w:rsidP="00C66DF5">
      <w:pPr>
        <w:rPr>
          <w:bCs/>
        </w:rPr>
      </w:pPr>
    </w:p>
    <w:p w14:paraId="43E23FAF" w14:textId="77777777" w:rsidR="00EC6BE5" w:rsidRDefault="00EC6BE5">
      <w:pPr>
        <w:rPr>
          <w:bCs/>
        </w:rPr>
      </w:pPr>
      <w:r>
        <w:rPr>
          <w:bCs/>
        </w:rPr>
        <w:br w:type="page"/>
      </w:r>
    </w:p>
    <w:p w14:paraId="185BB3CF" w14:textId="77777777" w:rsidR="00EC6BE5" w:rsidRDefault="00EC6BE5" w:rsidP="00C66DF5">
      <w:pPr>
        <w:rPr>
          <w:bCs/>
        </w:rPr>
      </w:pPr>
    </w:p>
    <w:p w14:paraId="570666F3" w14:textId="77777777" w:rsidR="00EC6BE5" w:rsidRDefault="00EC6BE5">
      <w:pPr>
        <w:rPr>
          <w:bCs/>
        </w:rPr>
      </w:pPr>
      <w:r>
        <w:rPr>
          <w:bCs/>
        </w:rPr>
        <w:br w:type="page"/>
      </w:r>
    </w:p>
    <w:p w14:paraId="7642F976" w14:textId="77777777" w:rsidR="00EC6BE5" w:rsidRDefault="00EC6BE5" w:rsidP="00C66DF5">
      <w:pPr>
        <w:rPr>
          <w:bCs/>
        </w:rPr>
      </w:pPr>
    </w:p>
    <w:p w14:paraId="13A87A2C" w14:textId="77777777" w:rsidR="00EC6BE5" w:rsidRDefault="00EC6BE5">
      <w:pPr>
        <w:rPr>
          <w:bCs/>
        </w:rPr>
      </w:pPr>
      <w:r>
        <w:rPr>
          <w:bCs/>
        </w:rPr>
        <w:br w:type="page"/>
      </w:r>
    </w:p>
    <w:p w14:paraId="276B6BB9" w14:textId="77777777" w:rsidR="00EC6BE5" w:rsidRDefault="00EC6BE5" w:rsidP="00C66DF5">
      <w:pPr>
        <w:rPr>
          <w:bCs/>
        </w:rPr>
      </w:pPr>
    </w:p>
    <w:p w14:paraId="11D4EBFD" w14:textId="77777777" w:rsidR="00EC6BE5" w:rsidRDefault="00EC6BE5">
      <w:pPr>
        <w:rPr>
          <w:bCs/>
        </w:rPr>
      </w:pPr>
      <w:r>
        <w:rPr>
          <w:bCs/>
        </w:rPr>
        <w:br w:type="page"/>
      </w:r>
    </w:p>
    <w:p w14:paraId="348660AF" w14:textId="5F105D37" w:rsidR="00DC7465" w:rsidRDefault="00DC7465" w:rsidP="00C66DF5">
      <w:r>
        <w:rPr>
          <w:bCs/>
        </w:rPr>
        <w:lastRenderedPageBreak/>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3" w:name="_Toc160533606"/>
      <w:r w:rsidRPr="008648FF">
        <w:t>Phase "</w:t>
      </w:r>
      <w:r>
        <w:t>Kontrollieren</w:t>
      </w:r>
      <w:r w:rsidRPr="008648FF">
        <w:t>"</w:t>
      </w:r>
      <w:bookmarkEnd w:id="183"/>
    </w:p>
    <w:p w14:paraId="32660FD2" w14:textId="77777777" w:rsidR="000F0EFC" w:rsidRDefault="000F0EFC">
      <w:r>
        <w:br w:type="page"/>
      </w:r>
    </w:p>
    <w:p w14:paraId="0A492A4B" w14:textId="6F63A91A" w:rsidR="00ED0F81" w:rsidRDefault="00ED0F81" w:rsidP="00ED0F81">
      <w:pPr>
        <w:pStyle w:val="berschrift2"/>
      </w:pPr>
      <w:bookmarkStart w:id="184" w:name="_Toc160533607"/>
      <w:r w:rsidRPr="008648FF">
        <w:lastRenderedPageBreak/>
        <w:t>Phase "</w:t>
      </w:r>
      <w:r>
        <w:t>Auswerten</w:t>
      </w:r>
      <w:r w:rsidRPr="008648FF">
        <w:t>"</w:t>
      </w:r>
      <w:bookmarkEnd w:id="184"/>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5" w:name="_Toc160533608"/>
      <w:r>
        <w:lastRenderedPageBreak/>
        <w:t>Persönliches</w:t>
      </w:r>
      <w:r w:rsidR="003071FB">
        <w:t xml:space="preserve"> Fazit</w:t>
      </w:r>
      <w:bookmarkEnd w:id="185"/>
    </w:p>
    <w:p w14:paraId="28EEB640" w14:textId="77777777" w:rsidR="007E63E1" w:rsidRDefault="007E63E1">
      <w:r>
        <w:br w:type="page"/>
      </w:r>
    </w:p>
    <w:p w14:paraId="6280DE13" w14:textId="6C70C6F7" w:rsidR="000F0EFC" w:rsidRDefault="007E63E1" w:rsidP="007E63E1">
      <w:pPr>
        <w:pStyle w:val="berschrift2"/>
      </w:pPr>
      <w:bookmarkStart w:id="186" w:name="_Toc160533609"/>
      <w:r>
        <w:lastRenderedPageBreak/>
        <w:t>Quellenverzeichnis</w:t>
      </w:r>
      <w:bookmarkEnd w:id="186"/>
      <w:r w:rsidR="000F0EFC">
        <w:br w:type="page"/>
      </w:r>
    </w:p>
    <w:p w14:paraId="2B7AE9ED" w14:textId="08EBFC98" w:rsidR="000F0EFC" w:rsidRDefault="00FB13C9" w:rsidP="00FB13C9">
      <w:pPr>
        <w:pStyle w:val="berschrift2"/>
      </w:pPr>
      <w:bookmarkStart w:id="187" w:name="_Toc160533610"/>
      <w:r>
        <w:lastRenderedPageBreak/>
        <w:t>Glossar</w:t>
      </w:r>
      <w:bookmarkEnd w:id="187"/>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050609">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93F4E" w14:textId="77777777" w:rsidR="00050609" w:rsidRDefault="00050609" w:rsidP="00F91D37">
      <w:pPr>
        <w:spacing w:line="240" w:lineRule="auto"/>
      </w:pPr>
      <w:r>
        <w:separator/>
      </w:r>
    </w:p>
  </w:endnote>
  <w:endnote w:type="continuationSeparator" w:id="0">
    <w:p w14:paraId="0351B806" w14:textId="77777777" w:rsidR="00050609" w:rsidRDefault="00050609"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07CB" w14:textId="77777777" w:rsidR="00050609" w:rsidRDefault="00050609" w:rsidP="00F91D37">
      <w:pPr>
        <w:spacing w:line="240" w:lineRule="auto"/>
      </w:pPr>
      <w:r>
        <w:separator/>
      </w:r>
    </w:p>
  </w:footnote>
  <w:footnote w:type="continuationSeparator" w:id="0">
    <w:p w14:paraId="62553014" w14:textId="77777777" w:rsidR="00050609" w:rsidRDefault="00050609"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0609"/>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BD"/>
    <w:rsid w:val="001B1204"/>
    <w:rsid w:val="001B1A64"/>
    <w:rsid w:val="001C53B5"/>
    <w:rsid w:val="001D5788"/>
    <w:rsid w:val="001D626B"/>
    <w:rsid w:val="001D7296"/>
    <w:rsid w:val="001E11C1"/>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EDD"/>
    <w:rsid w:val="003C0AAE"/>
    <w:rsid w:val="003C3AED"/>
    <w:rsid w:val="003C3D32"/>
    <w:rsid w:val="003C7357"/>
    <w:rsid w:val="003D0FAA"/>
    <w:rsid w:val="003D41A8"/>
    <w:rsid w:val="003E5401"/>
    <w:rsid w:val="003E63D9"/>
    <w:rsid w:val="003E645E"/>
    <w:rsid w:val="003E7641"/>
    <w:rsid w:val="003E77D6"/>
    <w:rsid w:val="003F01CC"/>
    <w:rsid w:val="003F025B"/>
    <w:rsid w:val="003F166B"/>
    <w:rsid w:val="003F1A56"/>
    <w:rsid w:val="003F490D"/>
    <w:rsid w:val="003F56A8"/>
    <w:rsid w:val="0041047C"/>
    <w:rsid w:val="00410C8F"/>
    <w:rsid w:val="00416BF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0FBF"/>
    <w:rsid w:val="00812A8A"/>
    <w:rsid w:val="00812D41"/>
    <w:rsid w:val="00813C6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65F9A"/>
    <w:rsid w:val="00870017"/>
    <w:rsid w:val="00874CFE"/>
    <w:rsid w:val="00874E4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172D9"/>
    <w:rsid w:val="00921D2D"/>
    <w:rsid w:val="009235A2"/>
    <w:rsid w:val="00927142"/>
    <w:rsid w:val="00930CE0"/>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616B3"/>
    <w:rsid w:val="00B61A0B"/>
    <w:rsid w:val="00B622CF"/>
    <w:rsid w:val="00B64BDD"/>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5736"/>
    <w:rsid w:val="00C66DF5"/>
    <w:rsid w:val="00C6757B"/>
    <w:rsid w:val="00C73727"/>
    <w:rsid w:val="00C7643C"/>
    <w:rsid w:val="00C8164B"/>
    <w:rsid w:val="00C93BA1"/>
    <w:rsid w:val="00CA205C"/>
    <w:rsid w:val="00CA348A"/>
    <w:rsid w:val="00CA4AF7"/>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C6BE5"/>
    <w:rsid w:val="00ED0F81"/>
    <w:rsid w:val="00EE1846"/>
    <w:rsid w:val="00EE6E36"/>
    <w:rsid w:val="00EF105C"/>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45CDD"/>
    <w:rsid w:val="00F5551A"/>
    <w:rsid w:val="00F55C6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A176D"/>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https://github.com/Competec/ita-community-api"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311A6"/>
    <w:rsid w:val="005464EB"/>
    <w:rsid w:val="006125C3"/>
    <w:rsid w:val="00680A73"/>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83</Pages>
  <Words>14514</Words>
  <Characters>91444</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105747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489</cp:revision>
  <cp:lastPrinted>2022-03-15T09:03:00Z</cp:lastPrinted>
  <dcterms:created xsi:type="dcterms:W3CDTF">2024-02-26T15:06:00Z</dcterms:created>
  <dcterms:modified xsi:type="dcterms:W3CDTF">2024-03-07T09:36:00Z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
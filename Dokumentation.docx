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66A3882A" w14:textId="0508D5AC" w:rsidR="00073BE6"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459193" w:history="1">
        <w:r w:rsidR="00073BE6" w:rsidRPr="004112D7">
          <w:rPr>
            <w:rStyle w:val="Hyperlink"/>
            <w:noProof/>
          </w:rPr>
          <w:t>Allgemeine Informationen</w:t>
        </w:r>
        <w:r w:rsidR="00073BE6">
          <w:rPr>
            <w:noProof/>
            <w:webHidden/>
          </w:rPr>
          <w:tab/>
        </w:r>
        <w:r w:rsidR="00073BE6">
          <w:rPr>
            <w:noProof/>
            <w:webHidden/>
          </w:rPr>
          <w:fldChar w:fldCharType="begin"/>
        </w:r>
        <w:r w:rsidR="00073BE6">
          <w:rPr>
            <w:noProof/>
            <w:webHidden/>
          </w:rPr>
          <w:instrText xml:space="preserve"> PAGEREF _Toc160459193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2AAB8E13" w14:textId="4681AF97"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4" w:history="1">
        <w:r w:rsidR="00073BE6" w:rsidRPr="004112D7">
          <w:rPr>
            <w:rStyle w:val="Hyperlink"/>
            <w:noProof/>
          </w:rPr>
          <w:t>Versionierung Dokumentation</w:t>
        </w:r>
        <w:r w:rsidR="00073BE6">
          <w:rPr>
            <w:noProof/>
            <w:webHidden/>
          </w:rPr>
          <w:tab/>
        </w:r>
        <w:r w:rsidR="00073BE6">
          <w:rPr>
            <w:noProof/>
            <w:webHidden/>
          </w:rPr>
          <w:fldChar w:fldCharType="begin"/>
        </w:r>
        <w:r w:rsidR="00073BE6">
          <w:rPr>
            <w:noProof/>
            <w:webHidden/>
          </w:rPr>
          <w:instrText xml:space="preserve"> PAGEREF _Toc160459194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12762813" w14:textId="4566D27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5" w:history="1">
        <w:r w:rsidR="00073BE6" w:rsidRPr="004112D7">
          <w:rPr>
            <w:rStyle w:val="Hyperlink"/>
            <w:noProof/>
          </w:rPr>
          <w:t>Versionierung Praktische Arbeit</w:t>
        </w:r>
        <w:r w:rsidR="00073BE6">
          <w:rPr>
            <w:noProof/>
            <w:webHidden/>
          </w:rPr>
          <w:tab/>
        </w:r>
        <w:r w:rsidR="00073BE6">
          <w:rPr>
            <w:noProof/>
            <w:webHidden/>
          </w:rPr>
          <w:fldChar w:fldCharType="begin"/>
        </w:r>
        <w:r w:rsidR="00073BE6">
          <w:rPr>
            <w:noProof/>
            <w:webHidden/>
          </w:rPr>
          <w:instrText xml:space="preserve"> PAGEREF _Toc160459195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59EC2B15" w14:textId="56A5D6A6"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6" w:history="1">
        <w:r w:rsidR="00073BE6" w:rsidRPr="004112D7">
          <w:rPr>
            <w:rStyle w:val="Hyperlink"/>
            <w:noProof/>
          </w:rPr>
          <w:t>Zusatzinformationen</w:t>
        </w:r>
        <w:r w:rsidR="00073BE6">
          <w:rPr>
            <w:noProof/>
            <w:webHidden/>
          </w:rPr>
          <w:tab/>
        </w:r>
        <w:r w:rsidR="00073BE6">
          <w:rPr>
            <w:noProof/>
            <w:webHidden/>
          </w:rPr>
          <w:fldChar w:fldCharType="begin"/>
        </w:r>
        <w:r w:rsidR="00073BE6">
          <w:rPr>
            <w:noProof/>
            <w:webHidden/>
          </w:rPr>
          <w:instrText xml:space="preserve"> PAGEREF _Toc160459196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543D97B9" w14:textId="278808F1" w:rsidR="00073BE6"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197" w:history="1">
        <w:r w:rsidR="00073BE6" w:rsidRPr="004112D7">
          <w:rPr>
            <w:rStyle w:val="Hyperlink"/>
            <w:noProof/>
          </w:rPr>
          <w:t>Teil 1 – Umfeld und Ablauf</w:t>
        </w:r>
        <w:r w:rsidR="00073BE6">
          <w:rPr>
            <w:noProof/>
            <w:webHidden/>
          </w:rPr>
          <w:tab/>
        </w:r>
        <w:r w:rsidR="00073BE6">
          <w:rPr>
            <w:noProof/>
            <w:webHidden/>
          </w:rPr>
          <w:fldChar w:fldCharType="begin"/>
        </w:r>
        <w:r w:rsidR="00073BE6">
          <w:rPr>
            <w:noProof/>
            <w:webHidden/>
          </w:rPr>
          <w:instrText xml:space="preserve"> PAGEREF _Toc160459197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59F27EE7" w14:textId="1998B756"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8" w:history="1">
        <w:r w:rsidR="00073BE6" w:rsidRPr="004112D7">
          <w:rPr>
            <w:rStyle w:val="Hyperlink"/>
            <w:noProof/>
          </w:rPr>
          <w:t>Detaillierte Aufgabenstellung</w:t>
        </w:r>
        <w:r w:rsidR="00073BE6">
          <w:rPr>
            <w:noProof/>
            <w:webHidden/>
          </w:rPr>
          <w:tab/>
        </w:r>
        <w:r w:rsidR="00073BE6">
          <w:rPr>
            <w:noProof/>
            <w:webHidden/>
          </w:rPr>
          <w:fldChar w:fldCharType="begin"/>
        </w:r>
        <w:r w:rsidR="00073BE6">
          <w:rPr>
            <w:noProof/>
            <w:webHidden/>
          </w:rPr>
          <w:instrText xml:space="preserve"> PAGEREF _Toc160459198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46FB56EF" w14:textId="0B133E1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199" w:history="1">
        <w:r w:rsidR="00073BE6" w:rsidRPr="004112D7">
          <w:rPr>
            <w:rStyle w:val="Hyperlink"/>
            <w:noProof/>
          </w:rPr>
          <w:t>Titel der Arbeit</w:t>
        </w:r>
        <w:r w:rsidR="00073BE6">
          <w:rPr>
            <w:noProof/>
            <w:webHidden/>
          </w:rPr>
          <w:tab/>
        </w:r>
        <w:r w:rsidR="00073BE6">
          <w:rPr>
            <w:noProof/>
            <w:webHidden/>
          </w:rPr>
          <w:fldChar w:fldCharType="begin"/>
        </w:r>
        <w:r w:rsidR="00073BE6">
          <w:rPr>
            <w:noProof/>
            <w:webHidden/>
          </w:rPr>
          <w:instrText xml:space="preserve"> PAGEREF _Toc160459199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3342E1B2" w14:textId="71D0999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0" w:history="1">
        <w:r w:rsidR="00073BE6" w:rsidRPr="004112D7">
          <w:rPr>
            <w:rStyle w:val="Hyperlink"/>
            <w:noProof/>
          </w:rPr>
          <w:t>Ausgangslage</w:t>
        </w:r>
        <w:r w:rsidR="00073BE6">
          <w:rPr>
            <w:noProof/>
            <w:webHidden/>
          </w:rPr>
          <w:tab/>
        </w:r>
        <w:r w:rsidR="00073BE6">
          <w:rPr>
            <w:noProof/>
            <w:webHidden/>
          </w:rPr>
          <w:fldChar w:fldCharType="begin"/>
        </w:r>
        <w:r w:rsidR="00073BE6">
          <w:rPr>
            <w:noProof/>
            <w:webHidden/>
          </w:rPr>
          <w:instrText xml:space="preserve"> PAGEREF _Toc160459200 \h </w:instrText>
        </w:r>
        <w:r w:rsidR="00073BE6">
          <w:rPr>
            <w:noProof/>
            <w:webHidden/>
          </w:rPr>
        </w:r>
        <w:r w:rsidR="00073BE6">
          <w:rPr>
            <w:noProof/>
            <w:webHidden/>
          </w:rPr>
          <w:fldChar w:fldCharType="separate"/>
        </w:r>
        <w:r w:rsidR="00073BE6">
          <w:rPr>
            <w:noProof/>
            <w:webHidden/>
          </w:rPr>
          <w:t>5</w:t>
        </w:r>
        <w:r w:rsidR="00073BE6">
          <w:rPr>
            <w:noProof/>
            <w:webHidden/>
          </w:rPr>
          <w:fldChar w:fldCharType="end"/>
        </w:r>
      </w:hyperlink>
    </w:p>
    <w:p w14:paraId="27D93F75" w14:textId="4E74F43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1" w:history="1">
        <w:r w:rsidR="00073BE6" w:rsidRPr="004112D7">
          <w:rPr>
            <w:rStyle w:val="Hyperlink"/>
            <w:noProof/>
          </w:rPr>
          <w:t>Teilauftrag 1: Login und Benutzerverwaltung</w:t>
        </w:r>
        <w:r w:rsidR="00073BE6">
          <w:rPr>
            <w:noProof/>
            <w:webHidden/>
          </w:rPr>
          <w:tab/>
        </w:r>
        <w:r w:rsidR="00073BE6">
          <w:rPr>
            <w:noProof/>
            <w:webHidden/>
          </w:rPr>
          <w:fldChar w:fldCharType="begin"/>
        </w:r>
        <w:r w:rsidR="00073BE6">
          <w:rPr>
            <w:noProof/>
            <w:webHidden/>
          </w:rPr>
          <w:instrText xml:space="preserve"> PAGEREF _Toc160459201 \h </w:instrText>
        </w:r>
        <w:r w:rsidR="00073BE6">
          <w:rPr>
            <w:noProof/>
            <w:webHidden/>
          </w:rPr>
        </w:r>
        <w:r w:rsidR="00073BE6">
          <w:rPr>
            <w:noProof/>
            <w:webHidden/>
          </w:rPr>
          <w:fldChar w:fldCharType="separate"/>
        </w:r>
        <w:r w:rsidR="00073BE6">
          <w:rPr>
            <w:noProof/>
            <w:webHidden/>
          </w:rPr>
          <w:t>6</w:t>
        </w:r>
        <w:r w:rsidR="00073BE6">
          <w:rPr>
            <w:noProof/>
            <w:webHidden/>
          </w:rPr>
          <w:fldChar w:fldCharType="end"/>
        </w:r>
      </w:hyperlink>
    </w:p>
    <w:p w14:paraId="54644485" w14:textId="36BFFE5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2" w:history="1">
        <w:r w:rsidR="00073BE6" w:rsidRPr="004112D7">
          <w:rPr>
            <w:rStyle w:val="Hyperlink"/>
            <w:noProof/>
          </w:rPr>
          <w:t>Teilauftrag 2: Bilderverwaltung</w:t>
        </w:r>
        <w:r w:rsidR="00073BE6">
          <w:rPr>
            <w:noProof/>
            <w:webHidden/>
          </w:rPr>
          <w:tab/>
        </w:r>
        <w:r w:rsidR="00073BE6">
          <w:rPr>
            <w:noProof/>
            <w:webHidden/>
          </w:rPr>
          <w:fldChar w:fldCharType="begin"/>
        </w:r>
        <w:r w:rsidR="00073BE6">
          <w:rPr>
            <w:noProof/>
            <w:webHidden/>
          </w:rPr>
          <w:instrText xml:space="preserve"> PAGEREF _Toc160459202 \h </w:instrText>
        </w:r>
        <w:r w:rsidR="00073BE6">
          <w:rPr>
            <w:noProof/>
            <w:webHidden/>
          </w:rPr>
        </w:r>
        <w:r w:rsidR="00073BE6">
          <w:rPr>
            <w:noProof/>
            <w:webHidden/>
          </w:rPr>
          <w:fldChar w:fldCharType="separate"/>
        </w:r>
        <w:r w:rsidR="00073BE6">
          <w:rPr>
            <w:noProof/>
            <w:webHidden/>
          </w:rPr>
          <w:t>7</w:t>
        </w:r>
        <w:r w:rsidR="00073BE6">
          <w:rPr>
            <w:noProof/>
            <w:webHidden/>
          </w:rPr>
          <w:fldChar w:fldCharType="end"/>
        </w:r>
      </w:hyperlink>
    </w:p>
    <w:p w14:paraId="25A57411" w14:textId="6DD8A9EC"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3" w:history="1">
        <w:r w:rsidR="00073BE6" w:rsidRPr="004112D7">
          <w:rPr>
            <w:rStyle w:val="Hyperlink"/>
            <w:noProof/>
          </w:rPr>
          <w:t>Teilauftrag 3: Fehlerbehandlung des Datenimports</w:t>
        </w:r>
        <w:r w:rsidR="00073BE6">
          <w:rPr>
            <w:noProof/>
            <w:webHidden/>
          </w:rPr>
          <w:tab/>
        </w:r>
        <w:r w:rsidR="00073BE6">
          <w:rPr>
            <w:noProof/>
            <w:webHidden/>
          </w:rPr>
          <w:fldChar w:fldCharType="begin"/>
        </w:r>
        <w:r w:rsidR="00073BE6">
          <w:rPr>
            <w:noProof/>
            <w:webHidden/>
          </w:rPr>
          <w:instrText xml:space="preserve"> PAGEREF _Toc160459203 \h </w:instrText>
        </w:r>
        <w:r w:rsidR="00073BE6">
          <w:rPr>
            <w:noProof/>
            <w:webHidden/>
          </w:rPr>
        </w:r>
        <w:r w:rsidR="00073BE6">
          <w:rPr>
            <w:noProof/>
            <w:webHidden/>
          </w:rPr>
          <w:fldChar w:fldCharType="separate"/>
        </w:r>
        <w:r w:rsidR="00073BE6">
          <w:rPr>
            <w:noProof/>
            <w:webHidden/>
          </w:rPr>
          <w:t>7</w:t>
        </w:r>
        <w:r w:rsidR="00073BE6">
          <w:rPr>
            <w:noProof/>
            <w:webHidden/>
          </w:rPr>
          <w:fldChar w:fldCharType="end"/>
        </w:r>
      </w:hyperlink>
    </w:p>
    <w:p w14:paraId="57626A2B" w14:textId="4ADB5123"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4" w:history="1">
        <w:r w:rsidR="00073BE6" w:rsidRPr="004112D7">
          <w:rPr>
            <w:rStyle w:val="Hyperlink"/>
            <w:noProof/>
          </w:rPr>
          <w:t>Mittel und Methoden</w:t>
        </w:r>
        <w:r w:rsidR="00073BE6">
          <w:rPr>
            <w:noProof/>
            <w:webHidden/>
          </w:rPr>
          <w:tab/>
        </w:r>
        <w:r w:rsidR="00073BE6">
          <w:rPr>
            <w:noProof/>
            <w:webHidden/>
          </w:rPr>
          <w:fldChar w:fldCharType="begin"/>
        </w:r>
        <w:r w:rsidR="00073BE6">
          <w:rPr>
            <w:noProof/>
            <w:webHidden/>
          </w:rPr>
          <w:instrText xml:space="preserve"> PAGEREF _Toc160459204 \h </w:instrText>
        </w:r>
        <w:r w:rsidR="00073BE6">
          <w:rPr>
            <w:noProof/>
            <w:webHidden/>
          </w:rPr>
        </w:r>
        <w:r w:rsidR="00073BE6">
          <w:rPr>
            <w:noProof/>
            <w:webHidden/>
          </w:rPr>
          <w:fldChar w:fldCharType="separate"/>
        </w:r>
        <w:r w:rsidR="00073BE6">
          <w:rPr>
            <w:noProof/>
            <w:webHidden/>
          </w:rPr>
          <w:t>8</w:t>
        </w:r>
        <w:r w:rsidR="00073BE6">
          <w:rPr>
            <w:noProof/>
            <w:webHidden/>
          </w:rPr>
          <w:fldChar w:fldCharType="end"/>
        </w:r>
      </w:hyperlink>
    </w:p>
    <w:p w14:paraId="758FE416" w14:textId="5E495B3F"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5" w:history="1">
        <w:r w:rsidR="00073BE6" w:rsidRPr="004112D7">
          <w:rPr>
            <w:rStyle w:val="Hyperlink"/>
            <w:noProof/>
          </w:rPr>
          <w:t>Deklaration der Vorkenntnisse</w:t>
        </w:r>
        <w:r w:rsidR="00073BE6">
          <w:rPr>
            <w:noProof/>
            <w:webHidden/>
          </w:rPr>
          <w:tab/>
        </w:r>
        <w:r w:rsidR="00073BE6">
          <w:rPr>
            <w:noProof/>
            <w:webHidden/>
          </w:rPr>
          <w:fldChar w:fldCharType="begin"/>
        </w:r>
        <w:r w:rsidR="00073BE6">
          <w:rPr>
            <w:noProof/>
            <w:webHidden/>
          </w:rPr>
          <w:instrText xml:space="preserve"> PAGEREF _Toc160459205 \h </w:instrText>
        </w:r>
        <w:r w:rsidR="00073BE6">
          <w:rPr>
            <w:noProof/>
            <w:webHidden/>
          </w:rPr>
        </w:r>
        <w:r w:rsidR="00073BE6">
          <w:rPr>
            <w:noProof/>
            <w:webHidden/>
          </w:rPr>
          <w:fldChar w:fldCharType="separate"/>
        </w:r>
        <w:r w:rsidR="00073BE6">
          <w:rPr>
            <w:noProof/>
            <w:webHidden/>
          </w:rPr>
          <w:t>9</w:t>
        </w:r>
        <w:r w:rsidR="00073BE6">
          <w:rPr>
            <w:noProof/>
            <w:webHidden/>
          </w:rPr>
          <w:fldChar w:fldCharType="end"/>
        </w:r>
      </w:hyperlink>
    </w:p>
    <w:p w14:paraId="2C2E127C" w14:textId="1563F84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6" w:history="1">
        <w:r w:rsidR="00073BE6" w:rsidRPr="004112D7">
          <w:rPr>
            <w:rStyle w:val="Hyperlink"/>
            <w:noProof/>
          </w:rPr>
          <w:t>Deklaration der Vorarbeiten</w:t>
        </w:r>
        <w:r w:rsidR="00073BE6">
          <w:rPr>
            <w:noProof/>
            <w:webHidden/>
          </w:rPr>
          <w:tab/>
        </w:r>
        <w:r w:rsidR="00073BE6">
          <w:rPr>
            <w:noProof/>
            <w:webHidden/>
          </w:rPr>
          <w:fldChar w:fldCharType="begin"/>
        </w:r>
        <w:r w:rsidR="00073BE6">
          <w:rPr>
            <w:noProof/>
            <w:webHidden/>
          </w:rPr>
          <w:instrText xml:space="preserve"> PAGEREF _Toc160459206 \h </w:instrText>
        </w:r>
        <w:r w:rsidR="00073BE6">
          <w:rPr>
            <w:noProof/>
            <w:webHidden/>
          </w:rPr>
        </w:r>
        <w:r w:rsidR="00073BE6">
          <w:rPr>
            <w:noProof/>
            <w:webHidden/>
          </w:rPr>
          <w:fldChar w:fldCharType="separate"/>
        </w:r>
        <w:r w:rsidR="00073BE6">
          <w:rPr>
            <w:noProof/>
            <w:webHidden/>
          </w:rPr>
          <w:t>9</w:t>
        </w:r>
        <w:r w:rsidR="00073BE6">
          <w:rPr>
            <w:noProof/>
            <w:webHidden/>
          </w:rPr>
          <w:fldChar w:fldCharType="end"/>
        </w:r>
      </w:hyperlink>
    </w:p>
    <w:p w14:paraId="7E87E780" w14:textId="7775BD8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7" w:history="1">
        <w:r w:rsidR="00073BE6" w:rsidRPr="004112D7">
          <w:rPr>
            <w:rStyle w:val="Hyperlink"/>
            <w:noProof/>
          </w:rPr>
          <w:t>Neue Lerninhalte</w:t>
        </w:r>
        <w:r w:rsidR="00073BE6">
          <w:rPr>
            <w:noProof/>
            <w:webHidden/>
          </w:rPr>
          <w:tab/>
        </w:r>
        <w:r w:rsidR="00073BE6">
          <w:rPr>
            <w:noProof/>
            <w:webHidden/>
          </w:rPr>
          <w:fldChar w:fldCharType="begin"/>
        </w:r>
        <w:r w:rsidR="00073BE6">
          <w:rPr>
            <w:noProof/>
            <w:webHidden/>
          </w:rPr>
          <w:instrText xml:space="preserve"> PAGEREF _Toc160459207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3EC90C24" w14:textId="1B74FD1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8" w:history="1">
        <w:r w:rsidR="00073BE6" w:rsidRPr="004112D7">
          <w:rPr>
            <w:rStyle w:val="Hyperlink"/>
            <w:noProof/>
          </w:rPr>
          <w:t>Arbeiten in den letzten 6 Monaten</w:t>
        </w:r>
        <w:r w:rsidR="00073BE6">
          <w:rPr>
            <w:noProof/>
            <w:webHidden/>
          </w:rPr>
          <w:tab/>
        </w:r>
        <w:r w:rsidR="00073BE6">
          <w:rPr>
            <w:noProof/>
            <w:webHidden/>
          </w:rPr>
          <w:fldChar w:fldCharType="begin"/>
        </w:r>
        <w:r w:rsidR="00073BE6">
          <w:rPr>
            <w:noProof/>
            <w:webHidden/>
          </w:rPr>
          <w:instrText xml:space="preserve"> PAGEREF _Toc160459208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41E3979F" w14:textId="35659585"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09" w:history="1">
        <w:r w:rsidR="00073BE6" w:rsidRPr="004112D7">
          <w:rPr>
            <w:rStyle w:val="Hyperlink"/>
            <w:noProof/>
          </w:rPr>
          <w:t>Deklaration der benutzten Firmenstandards</w:t>
        </w:r>
        <w:r w:rsidR="00073BE6">
          <w:rPr>
            <w:noProof/>
            <w:webHidden/>
          </w:rPr>
          <w:tab/>
        </w:r>
        <w:r w:rsidR="00073BE6">
          <w:rPr>
            <w:noProof/>
            <w:webHidden/>
          </w:rPr>
          <w:fldChar w:fldCharType="begin"/>
        </w:r>
        <w:r w:rsidR="00073BE6">
          <w:rPr>
            <w:noProof/>
            <w:webHidden/>
          </w:rPr>
          <w:instrText xml:space="preserve"> PAGEREF _Toc160459209 \h </w:instrText>
        </w:r>
        <w:r w:rsidR="00073BE6">
          <w:rPr>
            <w:noProof/>
            <w:webHidden/>
          </w:rPr>
        </w:r>
        <w:r w:rsidR="00073BE6">
          <w:rPr>
            <w:noProof/>
            <w:webHidden/>
          </w:rPr>
          <w:fldChar w:fldCharType="separate"/>
        </w:r>
        <w:r w:rsidR="00073BE6">
          <w:rPr>
            <w:noProof/>
            <w:webHidden/>
          </w:rPr>
          <w:t>10</w:t>
        </w:r>
        <w:r w:rsidR="00073BE6">
          <w:rPr>
            <w:noProof/>
            <w:webHidden/>
          </w:rPr>
          <w:fldChar w:fldCharType="end"/>
        </w:r>
      </w:hyperlink>
    </w:p>
    <w:p w14:paraId="533C80BC" w14:textId="52508E0E"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0" w:history="1">
        <w:r w:rsidR="00073BE6" w:rsidRPr="004112D7">
          <w:rPr>
            <w:rStyle w:val="Hyperlink"/>
            <w:noProof/>
          </w:rPr>
          <w:t>Projektaufbauorganisation</w:t>
        </w:r>
        <w:r w:rsidR="00073BE6">
          <w:rPr>
            <w:noProof/>
            <w:webHidden/>
          </w:rPr>
          <w:tab/>
        </w:r>
        <w:r w:rsidR="00073BE6">
          <w:rPr>
            <w:noProof/>
            <w:webHidden/>
          </w:rPr>
          <w:fldChar w:fldCharType="begin"/>
        </w:r>
        <w:r w:rsidR="00073BE6">
          <w:rPr>
            <w:noProof/>
            <w:webHidden/>
          </w:rPr>
          <w:instrText xml:space="preserve"> PAGEREF _Toc160459210 \h </w:instrText>
        </w:r>
        <w:r w:rsidR="00073BE6">
          <w:rPr>
            <w:noProof/>
            <w:webHidden/>
          </w:rPr>
        </w:r>
        <w:r w:rsidR="00073BE6">
          <w:rPr>
            <w:noProof/>
            <w:webHidden/>
          </w:rPr>
          <w:fldChar w:fldCharType="separate"/>
        </w:r>
        <w:r w:rsidR="00073BE6">
          <w:rPr>
            <w:noProof/>
            <w:webHidden/>
          </w:rPr>
          <w:t>11</w:t>
        </w:r>
        <w:r w:rsidR="00073BE6">
          <w:rPr>
            <w:noProof/>
            <w:webHidden/>
          </w:rPr>
          <w:fldChar w:fldCharType="end"/>
        </w:r>
      </w:hyperlink>
    </w:p>
    <w:p w14:paraId="53237B32" w14:textId="2DF886E3"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1" w:history="1">
        <w:r w:rsidR="00073BE6" w:rsidRPr="004112D7">
          <w:rPr>
            <w:rStyle w:val="Hyperlink"/>
            <w:noProof/>
          </w:rPr>
          <w:t>Projektmethode IPERKA</w:t>
        </w:r>
        <w:r w:rsidR="00073BE6">
          <w:rPr>
            <w:noProof/>
            <w:webHidden/>
          </w:rPr>
          <w:tab/>
        </w:r>
        <w:r w:rsidR="00073BE6">
          <w:rPr>
            <w:noProof/>
            <w:webHidden/>
          </w:rPr>
          <w:fldChar w:fldCharType="begin"/>
        </w:r>
        <w:r w:rsidR="00073BE6">
          <w:rPr>
            <w:noProof/>
            <w:webHidden/>
          </w:rPr>
          <w:instrText xml:space="preserve"> PAGEREF _Toc160459211 \h </w:instrText>
        </w:r>
        <w:r w:rsidR="00073BE6">
          <w:rPr>
            <w:noProof/>
            <w:webHidden/>
          </w:rPr>
        </w:r>
        <w:r w:rsidR="00073BE6">
          <w:rPr>
            <w:noProof/>
            <w:webHidden/>
          </w:rPr>
          <w:fldChar w:fldCharType="separate"/>
        </w:r>
        <w:r w:rsidR="00073BE6">
          <w:rPr>
            <w:noProof/>
            <w:webHidden/>
          </w:rPr>
          <w:t>12</w:t>
        </w:r>
        <w:r w:rsidR="00073BE6">
          <w:rPr>
            <w:noProof/>
            <w:webHidden/>
          </w:rPr>
          <w:fldChar w:fldCharType="end"/>
        </w:r>
      </w:hyperlink>
    </w:p>
    <w:p w14:paraId="133A1145" w14:textId="0CDDE933"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2" w:history="1">
        <w:r w:rsidR="00073BE6" w:rsidRPr="004112D7">
          <w:rPr>
            <w:rStyle w:val="Hyperlink"/>
            <w:noProof/>
          </w:rPr>
          <w:t>Einfluss konkret auf meine IPA:</w:t>
        </w:r>
        <w:r w:rsidR="00073BE6">
          <w:rPr>
            <w:noProof/>
            <w:webHidden/>
          </w:rPr>
          <w:tab/>
        </w:r>
        <w:r w:rsidR="00073BE6">
          <w:rPr>
            <w:noProof/>
            <w:webHidden/>
          </w:rPr>
          <w:fldChar w:fldCharType="begin"/>
        </w:r>
        <w:r w:rsidR="00073BE6">
          <w:rPr>
            <w:noProof/>
            <w:webHidden/>
          </w:rPr>
          <w:instrText xml:space="preserve"> PAGEREF _Toc160459212 \h </w:instrText>
        </w:r>
        <w:r w:rsidR="00073BE6">
          <w:rPr>
            <w:noProof/>
            <w:webHidden/>
          </w:rPr>
        </w:r>
        <w:r w:rsidR="00073BE6">
          <w:rPr>
            <w:noProof/>
            <w:webHidden/>
          </w:rPr>
          <w:fldChar w:fldCharType="separate"/>
        </w:r>
        <w:r w:rsidR="00073BE6">
          <w:rPr>
            <w:noProof/>
            <w:webHidden/>
          </w:rPr>
          <w:t>12</w:t>
        </w:r>
        <w:r w:rsidR="00073BE6">
          <w:rPr>
            <w:noProof/>
            <w:webHidden/>
          </w:rPr>
          <w:fldChar w:fldCharType="end"/>
        </w:r>
      </w:hyperlink>
    </w:p>
    <w:p w14:paraId="35B55152" w14:textId="78B0B7C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3" w:history="1">
        <w:r w:rsidR="00073BE6" w:rsidRPr="004112D7">
          <w:rPr>
            <w:rStyle w:val="Hyperlink"/>
            <w:noProof/>
          </w:rPr>
          <w:t>Zeitplan</w:t>
        </w:r>
        <w:r w:rsidR="00073BE6">
          <w:rPr>
            <w:noProof/>
            <w:webHidden/>
          </w:rPr>
          <w:tab/>
        </w:r>
        <w:r w:rsidR="00073BE6">
          <w:rPr>
            <w:noProof/>
            <w:webHidden/>
          </w:rPr>
          <w:fldChar w:fldCharType="begin"/>
        </w:r>
        <w:r w:rsidR="00073BE6">
          <w:rPr>
            <w:noProof/>
            <w:webHidden/>
          </w:rPr>
          <w:instrText xml:space="preserve"> PAGEREF _Toc160459213 \h </w:instrText>
        </w:r>
        <w:r w:rsidR="00073BE6">
          <w:rPr>
            <w:noProof/>
            <w:webHidden/>
          </w:rPr>
        </w:r>
        <w:r w:rsidR="00073BE6">
          <w:rPr>
            <w:noProof/>
            <w:webHidden/>
          </w:rPr>
          <w:fldChar w:fldCharType="separate"/>
        </w:r>
        <w:r w:rsidR="00073BE6">
          <w:rPr>
            <w:noProof/>
            <w:webHidden/>
          </w:rPr>
          <w:t>13</w:t>
        </w:r>
        <w:r w:rsidR="00073BE6">
          <w:rPr>
            <w:noProof/>
            <w:webHidden/>
          </w:rPr>
          <w:fldChar w:fldCharType="end"/>
        </w:r>
      </w:hyperlink>
    </w:p>
    <w:p w14:paraId="07FD74AF" w14:textId="6A3EBC31"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4" w:history="1">
        <w:r w:rsidR="00073BE6" w:rsidRPr="004112D7">
          <w:rPr>
            <w:rStyle w:val="Hyperlink"/>
            <w:noProof/>
          </w:rPr>
          <w:t>Arbeitspakete</w:t>
        </w:r>
        <w:r w:rsidR="00073BE6">
          <w:rPr>
            <w:noProof/>
            <w:webHidden/>
          </w:rPr>
          <w:tab/>
        </w:r>
        <w:r w:rsidR="00073BE6">
          <w:rPr>
            <w:noProof/>
            <w:webHidden/>
          </w:rPr>
          <w:fldChar w:fldCharType="begin"/>
        </w:r>
        <w:r w:rsidR="00073BE6">
          <w:rPr>
            <w:noProof/>
            <w:webHidden/>
          </w:rPr>
          <w:instrText xml:space="preserve"> PAGEREF _Toc160459214 \h </w:instrText>
        </w:r>
        <w:r w:rsidR="00073BE6">
          <w:rPr>
            <w:noProof/>
            <w:webHidden/>
          </w:rPr>
        </w:r>
        <w:r w:rsidR="00073BE6">
          <w:rPr>
            <w:noProof/>
            <w:webHidden/>
          </w:rPr>
          <w:fldChar w:fldCharType="separate"/>
        </w:r>
        <w:r w:rsidR="00073BE6">
          <w:rPr>
            <w:noProof/>
            <w:webHidden/>
          </w:rPr>
          <w:t>14</w:t>
        </w:r>
        <w:r w:rsidR="00073BE6">
          <w:rPr>
            <w:noProof/>
            <w:webHidden/>
          </w:rPr>
          <w:fldChar w:fldCharType="end"/>
        </w:r>
      </w:hyperlink>
    </w:p>
    <w:p w14:paraId="21721267" w14:textId="7F435B7E"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5" w:history="1">
        <w:r w:rsidR="00073BE6" w:rsidRPr="004112D7">
          <w:rPr>
            <w:rStyle w:val="Hyperlink"/>
            <w:noProof/>
          </w:rPr>
          <w:t>Meilensteine</w:t>
        </w:r>
        <w:r w:rsidR="00073BE6">
          <w:rPr>
            <w:noProof/>
            <w:webHidden/>
          </w:rPr>
          <w:tab/>
        </w:r>
        <w:r w:rsidR="00073BE6">
          <w:rPr>
            <w:noProof/>
            <w:webHidden/>
          </w:rPr>
          <w:fldChar w:fldCharType="begin"/>
        </w:r>
        <w:r w:rsidR="00073BE6">
          <w:rPr>
            <w:noProof/>
            <w:webHidden/>
          </w:rPr>
          <w:instrText xml:space="preserve"> PAGEREF _Toc160459215 \h </w:instrText>
        </w:r>
        <w:r w:rsidR="00073BE6">
          <w:rPr>
            <w:noProof/>
            <w:webHidden/>
          </w:rPr>
        </w:r>
        <w:r w:rsidR="00073BE6">
          <w:rPr>
            <w:noProof/>
            <w:webHidden/>
          </w:rPr>
          <w:fldChar w:fldCharType="separate"/>
        </w:r>
        <w:r w:rsidR="00073BE6">
          <w:rPr>
            <w:noProof/>
            <w:webHidden/>
          </w:rPr>
          <w:t>17</w:t>
        </w:r>
        <w:r w:rsidR="00073BE6">
          <w:rPr>
            <w:noProof/>
            <w:webHidden/>
          </w:rPr>
          <w:fldChar w:fldCharType="end"/>
        </w:r>
      </w:hyperlink>
    </w:p>
    <w:p w14:paraId="3038AF11" w14:textId="57259019"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6" w:history="1">
        <w:r w:rsidR="00073BE6" w:rsidRPr="004112D7">
          <w:rPr>
            <w:rStyle w:val="Hyperlink"/>
            <w:noProof/>
          </w:rPr>
          <w:t>Organisation der Arbeitsergebnisse</w:t>
        </w:r>
        <w:r w:rsidR="00073BE6">
          <w:rPr>
            <w:noProof/>
            <w:webHidden/>
          </w:rPr>
          <w:tab/>
        </w:r>
        <w:r w:rsidR="00073BE6">
          <w:rPr>
            <w:noProof/>
            <w:webHidden/>
          </w:rPr>
          <w:fldChar w:fldCharType="begin"/>
        </w:r>
        <w:r w:rsidR="00073BE6">
          <w:rPr>
            <w:noProof/>
            <w:webHidden/>
          </w:rPr>
          <w:instrText xml:space="preserve"> PAGEREF _Toc160459216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09A0FB1E" w14:textId="32D69E7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7" w:history="1">
        <w:r w:rsidR="00073BE6" w:rsidRPr="004112D7">
          <w:rPr>
            <w:rStyle w:val="Hyperlink"/>
            <w:noProof/>
          </w:rPr>
          <w:t>Versionierung</w:t>
        </w:r>
        <w:r w:rsidR="00073BE6">
          <w:rPr>
            <w:noProof/>
            <w:webHidden/>
          </w:rPr>
          <w:tab/>
        </w:r>
        <w:r w:rsidR="00073BE6">
          <w:rPr>
            <w:noProof/>
            <w:webHidden/>
          </w:rPr>
          <w:fldChar w:fldCharType="begin"/>
        </w:r>
        <w:r w:rsidR="00073BE6">
          <w:rPr>
            <w:noProof/>
            <w:webHidden/>
          </w:rPr>
          <w:instrText xml:space="preserve"> PAGEREF _Toc160459217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7FCE5C80" w14:textId="57642AA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8" w:history="1">
        <w:r w:rsidR="00073BE6" w:rsidRPr="004112D7">
          <w:rPr>
            <w:rStyle w:val="Hyperlink"/>
            <w:noProof/>
          </w:rPr>
          <w:t>Backup</w:t>
        </w:r>
        <w:r w:rsidR="00073BE6">
          <w:rPr>
            <w:noProof/>
            <w:webHidden/>
          </w:rPr>
          <w:tab/>
        </w:r>
        <w:r w:rsidR="00073BE6">
          <w:rPr>
            <w:noProof/>
            <w:webHidden/>
          </w:rPr>
          <w:fldChar w:fldCharType="begin"/>
        </w:r>
        <w:r w:rsidR="00073BE6">
          <w:rPr>
            <w:noProof/>
            <w:webHidden/>
          </w:rPr>
          <w:instrText xml:space="preserve"> PAGEREF _Toc160459218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2ABF99F4" w14:textId="4983F87F"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9" w:history="1">
        <w:r w:rsidR="00073BE6" w:rsidRPr="004112D7">
          <w:rPr>
            <w:rStyle w:val="Hyperlink"/>
            <w:noProof/>
          </w:rPr>
          <w:t>Quellcode / Skripts</w:t>
        </w:r>
        <w:r w:rsidR="00073BE6">
          <w:rPr>
            <w:noProof/>
            <w:webHidden/>
          </w:rPr>
          <w:tab/>
        </w:r>
        <w:r w:rsidR="00073BE6">
          <w:rPr>
            <w:noProof/>
            <w:webHidden/>
          </w:rPr>
          <w:fldChar w:fldCharType="begin"/>
        </w:r>
        <w:r w:rsidR="00073BE6">
          <w:rPr>
            <w:noProof/>
            <w:webHidden/>
          </w:rPr>
          <w:instrText xml:space="preserve"> PAGEREF _Toc160459219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1381FE6F" w14:textId="0A433EDD"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0" w:history="1">
        <w:r w:rsidR="00073BE6" w:rsidRPr="004112D7">
          <w:rPr>
            <w:rStyle w:val="Hyperlink"/>
            <w:noProof/>
          </w:rPr>
          <w:t>Arbeitsplatz</w:t>
        </w:r>
        <w:r w:rsidR="00073BE6">
          <w:rPr>
            <w:noProof/>
            <w:webHidden/>
          </w:rPr>
          <w:tab/>
        </w:r>
        <w:r w:rsidR="00073BE6">
          <w:rPr>
            <w:noProof/>
            <w:webHidden/>
          </w:rPr>
          <w:fldChar w:fldCharType="begin"/>
        </w:r>
        <w:r w:rsidR="00073BE6">
          <w:rPr>
            <w:noProof/>
            <w:webHidden/>
          </w:rPr>
          <w:instrText xml:space="preserve"> PAGEREF _Toc160459220 \h </w:instrText>
        </w:r>
        <w:r w:rsidR="00073BE6">
          <w:rPr>
            <w:noProof/>
            <w:webHidden/>
          </w:rPr>
        </w:r>
        <w:r w:rsidR="00073BE6">
          <w:rPr>
            <w:noProof/>
            <w:webHidden/>
          </w:rPr>
          <w:fldChar w:fldCharType="separate"/>
        </w:r>
        <w:r w:rsidR="00073BE6">
          <w:rPr>
            <w:noProof/>
            <w:webHidden/>
          </w:rPr>
          <w:t>18</w:t>
        </w:r>
        <w:r w:rsidR="00073BE6">
          <w:rPr>
            <w:noProof/>
            <w:webHidden/>
          </w:rPr>
          <w:fldChar w:fldCharType="end"/>
        </w:r>
      </w:hyperlink>
    </w:p>
    <w:p w14:paraId="7D0AA52A" w14:textId="00310461"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21" w:history="1">
        <w:r w:rsidR="00073BE6" w:rsidRPr="004112D7">
          <w:rPr>
            <w:rStyle w:val="Hyperlink"/>
            <w:noProof/>
          </w:rPr>
          <w:t>Arbeitsjournal</w:t>
        </w:r>
        <w:r w:rsidR="00073BE6">
          <w:rPr>
            <w:noProof/>
            <w:webHidden/>
          </w:rPr>
          <w:tab/>
        </w:r>
        <w:r w:rsidR="00073BE6">
          <w:rPr>
            <w:noProof/>
            <w:webHidden/>
          </w:rPr>
          <w:fldChar w:fldCharType="begin"/>
        </w:r>
        <w:r w:rsidR="00073BE6">
          <w:rPr>
            <w:noProof/>
            <w:webHidden/>
          </w:rPr>
          <w:instrText xml:space="preserve"> PAGEREF _Toc160459221 \h </w:instrText>
        </w:r>
        <w:r w:rsidR="00073BE6">
          <w:rPr>
            <w:noProof/>
            <w:webHidden/>
          </w:rPr>
        </w:r>
        <w:r w:rsidR="00073BE6">
          <w:rPr>
            <w:noProof/>
            <w:webHidden/>
          </w:rPr>
          <w:fldChar w:fldCharType="separate"/>
        </w:r>
        <w:r w:rsidR="00073BE6">
          <w:rPr>
            <w:noProof/>
            <w:webHidden/>
          </w:rPr>
          <w:t>19</w:t>
        </w:r>
        <w:r w:rsidR="00073BE6">
          <w:rPr>
            <w:noProof/>
            <w:webHidden/>
          </w:rPr>
          <w:fldChar w:fldCharType="end"/>
        </w:r>
      </w:hyperlink>
    </w:p>
    <w:p w14:paraId="1C6F28FB" w14:textId="239D8ADB"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2" w:history="1">
        <w:r w:rsidR="00073BE6" w:rsidRPr="004112D7">
          <w:rPr>
            <w:rStyle w:val="Hyperlink"/>
            <w:noProof/>
          </w:rPr>
          <w:t>Tag 1 – 29.02.2024</w:t>
        </w:r>
        <w:r w:rsidR="00073BE6">
          <w:rPr>
            <w:noProof/>
            <w:webHidden/>
          </w:rPr>
          <w:tab/>
        </w:r>
        <w:r w:rsidR="00073BE6">
          <w:rPr>
            <w:noProof/>
            <w:webHidden/>
          </w:rPr>
          <w:fldChar w:fldCharType="begin"/>
        </w:r>
        <w:r w:rsidR="00073BE6">
          <w:rPr>
            <w:noProof/>
            <w:webHidden/>
          </w:rPr>
          <w:instrText xml:space="preserve"> PAGEREF _Toc160459222 \h </w:instrText>
        </w:r>
        <w:r w:rsidR="00073BE6">
          <w:rPr>
            <w:noProof/>
            <w:webHidden/>
          </w:rPr>
        </w:r>
        <w:r w:rsidR="00073BE6">
          <w:rPr>
            <w:noProof/>
            <w:webHidden/>
          </w:rPr>
          <w:fldChar w:fldCharType="separate"/>
        </w:r>
        <w:r w:rsidR="00073BE6">
          <w:rPr>
            <w:noProof/>
            <w:webHidden/>
          </w:rPr>
          <w:t>19</w:t>
        </w:r>
        <w:r w:rsidR="00073BE6">
          <w:rPr>
            <w:noProof/>
            <w:webHidden/>
          </w:rPr>
          <w:fldChar w:fldCharType="end"/>
        </w:r>
      </w:hyperlink>
    </w:p>
    <w:p w14:paraId="6F83EE3C" w14:textId="1DF12A85"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3" w:history="1">
        <w:r w:rsidR="00073BE6" w:rsidRPr="004112D7">
          <w:rPr>
            <w:rStyle w:val="Hyperlink"/>
            <w:noProof/>
          </w:rPr>
          <w:t>Tag 2 – 04.03.2024</w:t>
        </w:r>
        <w:r w:rsidR="00073BE6">
          <w:rPr>
            <w:noProof/>
            <w:webHidden/>
          </w:rPr>
          <w:tab/>
        </w:r>
        <w:r w:rsidR="00073BE6">
          <w:rPr>
            <w:noProof/>
            <w:webHidden/>
          </w:rPr>
          <w:fldChar w:fldCharType="begin"/>
        </w:r>
        <w:r w:rsidR="00073BE6">
          <w:rPr>
            <w:noProof/>
            <w:webHidden/>
          </w:rPr>
          <w:instrText xml:space="preserve"> PAGEREF _Toc160459223 \h </w:instrText>
        </w:r>
        <w:r w:rsidR="00073BE6">
          <w:rPr>
            <w:noProof/>
            <w:webHidden/>
          </w:rPr>
        </w:r>
        <w:r w:rsidR="00073BE6">
          <w:rPr>
            <w:noProof/>
            <w:webHidden/>
          </w:rPr>
          <w:fldChar w:fldCharType="separate"/>
        </w:r>
        <w:r w:rsidR="00073BE6">
          <w:rPr>
            <w:noProof/>
            <w:webHidden/>
          </w:rPr>
          <w:t>20</w:t>
        </w:r>
        <w:r w:rsidR="00073BE6">
          <w:rPr>
            <w:noProof/>
            <w:webHidden/>
          </w:rPr>
          <w:fldChar w:fldCharType="end"/>
        </w:r>
      </w:hyperlink>
    </w:p>
    <w:p w14:paraId="335777D2" w14:textId="7B8B075C"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4" w:history="1">
        <w:r w:rsidR="00073BE6" w:rsidRPr="004112D7">
          <w:rPr>
            <w:rStyle w:val="Hyperlink"/>
            <w:noProof/>
          </w:rPr>
          <w:t>Tag 3 – 05.03.2024</w:t>
        </w:r>
        <w:r w:rsidR="00073BE6">
          <w:rPr>
            <w:noProof/>
            <w:webHidden/>
          </w:rPr>
          <w:tab/>
        </w:r>
        <w:r w:rsidR="00073BE6">
          <w:rPr>
            <w:noProof/>
            <w:webHidden/>
          </w:rPr>
          <w:fldChar w:fldCharType="begin"/>
        </w:r>
        <w:r w:rsidR="00073BE6">
          <w:rPr>
            <w:noProof/>
            <w:webHidden/>
          </w:rPr>
          <w:instrText xml:space="preserve"> PAGEREF _Toc160459224 \h </w:instrText>
        </w:r>
        <w:r w:rsidR="00073BE6">
          <w:rPr>
            <w:noProof/>
            <w:webHidden/>
          </w:rPr>
        </w:r>
        <w:r w:rsidR="00073BE6">
          <w:rPr>
            <w:noProof/>
            <w:webHidden/>
          </w:rPr>
          <w:fldChar w:fldCharType="separate"/>
        </w:r>
        <w:r w:rsidR="00073BE6">
          <w:rPr>
            <w:noProof/>
            <w:webHidden/>
          </w:rPr>
          <w:t>21</w:t>
        </w:r>
        <w:r w:rsidR="00073BE6">
          <w:rPr>
            <w:noProof/>
            <w:webHidden/>
          </w:rPr>
          <w:fldChar w:fldCharType="end"/>
        </w:r>
      </w:hyperlink>
    </w:p>
    <w:p w14:paraId="3D9C8F3A" w14:textId="3753F6A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5" w:history="1">
        <w:r w:rsidR="00073BE6" w:rsidRPr="004112D7">
          <w:rPr>
            <w:rStyle w:val="Hyperlink"/>
            <w:noProof/>
          </w:rPr>
          <w:t>Tag 4 – 06.03.2024</w:t>
        </w:r>
        <w:r w:rsidR="00073BE6">
          <w:rPr>
            <w:noProof/>
            <w:webHidden/>
          </w:rPr>
          <w:tab/>
        </w:r>
        <w:r w:rsidR="00073BE6">
          <w:rPr>
            <w:noProof/>
            <w:webHidden/>
          </w:rPr>
          <w:fldChar w:fldCharType="begin"/>
        </w:r>
        <w:r w:rsidR="00073BE6">
          <w:rPr>
            <w:noProof/>
            <w:webHidden/>
          </w:rPr>
          <w:instrText xml:space="preserve"> PAGEREF _Toc160459225 \h </w:instrText>
        </w:r>
        <w:r w:rsidR="00073BE6">
          <w:rPr>
            <w:noProof/>
            <w:webHidden/>
          </w:rPr>
        </w:r>
        <w:r w:rsidR="00073BE6">
          <w:rPr>
            <w:noProof/>
            <w:webHidden/>
          </w:rPr>
          <w:fldChar w:fldCharType="separate"/>
        </w:r>
        <w:r w:rsidR="00073BE6">
          <w:rPr>
            <w:noProof/>
            <w:webHidden/>
          </w:rPr>
          <w:t>22</w:t>
        </w:r>
        <w:r w:rsidR="00073BE6">
          <w:rPr>
            <w:noProof/>
            <w:webHidden/>
          </w:rPr>
          <w:fldChar w:fldCharType="end"/>
        </w:r>
      </w:hyperlink>
    </w:p>
    <w:p w14:paraId="3A2F790A" w14:textId="6EDED01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6" w:history="1">
        <w:r w:rsidR="00073BE6" w:rsidRPr="004112D7">
          <w:rPr>
            <w:rStyle w:val="Hyperlink"/>
            <w:noProof/>
          </w:rPr>
          <w:t>Tag 5 – 07.03.2024</w:t>
        </w:r>
        <w:r w:rsidR="00073BE6">
          <w:rPr>
            <w:noProof/>
            <w:webHidden/>
          </w:rPr>
          <w:tab/>
        </w:r>
        <w:r w:rsidR="00073BE6">
          <w:rPr>
            <w:noProof/>
            <w:webHidden/>
          </w:rPr>
          <w:fldChar w:fldCharType="begin"/>
        </w:r>
        <w:r w:rsidR="00073BE6">
          <w:rPr>
            <w:noProof/>
            <w:webHidden/>
          </w:rPr>
          <w:instrText xml:space="preserve"> PAGEREF _Toc160459226 \h </w:instrText>
        </w:r>
        <w:r w:rsidR="00073BE6">
          <w:rPr>
            <w:noProof/>
            <w:webHidden/>
          </w:rPr>
        </w:r>
        <w:r w:rsidR="00073BE6">
          <w:rPr>
            <w:noProof/>
            <w:webHidden/>
          </w:rPr>
          <w:fldChar w:fldCharType="separate"/>
        </w:r>
        <w:r w:rsidR="00073BE6">
          <w:rPr>
            <w:noProof/>
            <w:webHidden/>
          </w:rPr>
          <w:t>23</w:t>
        </w:r>
        <w:r w:rsidR="00073BE6">
          <w:rPr>
            <w:noProof/>
            <w:webHidden/>
          </w:rPr>
          <w:fldChar w:fldCharType="end"/>
        </w:r>
      </w:hyperlink>
    </w:p>
    <w:p w14:paraId="4A434DB9" w14:textId="6953DE66"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7" w:history="1">
        <w:r w:rsidR="00073BE6" w:rsidRPr="004112D7">
          <w:rPr>
            <w:rStyle w:val="Hyperlink"/>
            <w:noProof/>
          </w:rPr>
          <w:t>Tag 6 – 11.03.2024</w:t>
        </w:r>
        <w:r w:rsidR="00073BE6">
          <w:rPr>
            <w:noProof/>
            <w:webHidden/>
          </w:rPr>
          <w:tab/>
        </w:r>
        <w:r w:rsidR="00073BE6">
          <w:rPr>
            <w:noProof/>
            <w:webHidden/>
          </w:rPr>
          <w:fldChar w:fldCharType="begin"/>
        </w:r>
        <w:r w:rsidR="00073BE6">
          <w:rPr>
            <w:noProof/>
            <w:webHidden/>
          </w:rPr>
          <w:instrText xml:space="preserve"> PAGEREF _Toc160459227 \h </w:instrText>
        </w:r>
        <w:r w:rsidR="00073BE6">
          <w:rPr>
            <w:noProof/>
            <w:webHidden/>
          </w:rPr>
        </w:r>
        <w:r w:rsidR="00073BE6">
          <w:rPr>
            <w:noProof/>
            <w:webHidden/>
          </w:rPr>
          <w:fldChar w:fldCharType="separate"/>
        </w:r>
        <w:r w:rsidR="00073BE6">
          <w:rPr>
            <w:noProof/>
            <w:webHidden/>
          </w:rPr>
          <w:t>24</w:t>
        </w:r>
        <w:r w:rsidR="00073BE6">
          <w:rPr>
            <w:noProof/>
            <w:webHidden/>
          </w:rPr>
          <w:fldChar w:fldCharType="end"/>
        </w:r>
      </w:hyperlink>
    </w:p>
    <w:p w14:paraId="13098AED" w14:textId="7BDB929B"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8" w:history="1">
        <w:r w:rsidR="00073BE6" w:rsidRPr="004112D7">
          <w:rPr>
            <w:rStyle w:val="Hyperlink"/>
            <w:noProof/>
          </w:rPr>
          <w:t>Tag 7 – 12.03.2024</w:t>
        </w:r>
        <w:r w:rsidR="00073BE6">
          <w:rPr>
            <w:noProof/>
            <w:webHidden/>
          </w:rPr>
          <w:tab/>
        </w:r>
        <w:r w:rsidR="00073BE6">
          <w:rPr>
            <w:noProof/>
            <w:webHidden/>
          </w:rPr>
          <w:fldChar w:fldCharType="begin"/>
        </w:r>
        <w:r w:rsidR="00073BE6">
          <w:rPr>
            <w:noProof/>
            <w:webHidden/>
          </w:rPr>
          <w:instrText xml:space="preserve"> PAGEREF _Toc160459228 \h </w:instrText>
        </w:r>
        <w:r w:rsidR="00073BE6">
          <w:rPr>
            <w:noProof/>
            <w:webHidden/>
          </w:rPr>
        </w:r>
        <w:r w:rsidR="00073BE6">
          <w:rPr>
            <w:noProof/>
            <w:webHidden/>
          </w:rPr>
          <w:fldChar w:fldCharType="separate"/>
        </w:r>
        <w:r w:rsidR="00073BE6">
          <w:rPr>
            <w:noProof/>
            <w:webHidden/>
          </w:rPr>
          <w:t>25</w:t>
        </w:r>
        <w:r w:rsidR="00073BE6">
          <w:rPr>
            <w:noProof/>
            <w:webHidden/>
          </w:rPr>
          <w:fldChar w:fldCharType="end"/>
        </w:r>
      </w:hyperlink>
    </w:p>
    <w:p w14:paraId="70235BF8" w14:textId="1FAC962A"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9" w:history="1">
        <w:r w:rsidR="00073BE6" w:rsidRPr="004112D7">
          <w:rPr>
            <w:rStyle w:val="Hyperlink"/>
            <w:noProof/>
          </w:rPr>
          <w:t>Tag 8 – 13.03.2024</w:t>
        </w:r>
        <w:r w:rsidR="00073BE6">
          <w:rPr>
            <w:noProof/>
            <w:webHidden/>
          </w:rPr>
          <w:tab/>
        </w:r>
        <w:r w:rsidR="00073BE6">
          <w:rPr>
            <w:noProof/>
            <w:webHidden/>
          </w:rPr>
          <w:fldChar w:fldCharType="begin"/>
        </w:r>
        <w:r w:rsidR="00073BE6">
          <w:rPr>
            <w:noProof/>
            <w:webHidden/>
          </w:rPr>
          <w:instrText xml:space="preserve"> PAGEREF _Toc160459229 \h </w:instrText>
        </w:r>
        <w:r w:rsidR="00073BE6">
          <w:rPr>
            <w:noProof/>
            <w:webHidden/>
          </w:rPr>
        </w:r>
        <w:r w:rsidR="00073BE6">
          <w:rPr>
            <w:noProof/>
            <w:webHidden/>
          </w:rPr>
          <w:fldChar w:fldCharType="separate"/>
        </w:r>
        <w:r w:rsidR="00073BE6">
          <w:rPr>
            <w:noProof/>
            <w:webHidden/>
          </w:rPr>
          <w:t>26</w:t>
        </w:r>
        <w:r w:rsidR="00073BE6">
          <w:rPr>
            <w:noProof/>
            <w:webHidden/>
          </w:rPr>
          <w:fldChar w:fldCharType="end"/>
        </w:r>
      </w:hyperlink>
    </w:p>
    <w:p w14:paraId="178C29F0" w14:textId="2233794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0" w:history="1">
        <w:r w:rsidR="00073BE6" w:rsidRPr="004112D7">
          <w:rPr>
            <w:rStyle w:val="Hyperlink"/>
            <w:noProof/>
          </w:rPr>
          <w:t>Tag 9 – 14.03.2024</w:t>
        </w:r>
        <w:r w:rsidR="00073BE6">
          <w:rPr>
            <w:noProof/>
            <w:webHidden/>
          </w:rPr>
          <w:tab/>
        </w:r>
        <w:r w:rsidR="00073BE6">
          <w:rPr>
            <w:noProof/>
            <w:webHidden/>
          </w:rPr>
          <w:fldChar w:fldCharType="begin"/>
        </w:r>
        <w:r w:rsidR="00073BE6">
          <w:rPr>
            <w:noProof/>
            <w:webHidden/>
          </w:rPr>
          <w:instrText xml:space="preserve"> PAGEREF _Toc160459230 \h </w:instrText>
        </w:r>
        <w:r w:rsidR="00073BE6">
          <w:rPr>
            <w:noProof/>
            <w:webHidden/>
          </w:rPr>
        </w:r>
        <w:r w:rsidR="00073BE6">
          <w:rPr>
            <w:noProof/>
            <w:webHidden/>
          </w:rPr>
          <w:fldChar w:fldCharType="separate"/>
        </w:r>
        <w:r w:rsidR="00073BE6">
          <w:rPr>
            <w:noProof/>
            <w:webHidden/>
          </w:rPr>
          <w:t>27</w:t>
        </w:r>
        <w:r w:rsidR="00073BE6">
          <w:rPr>
            <w:noProof/>
            <w:webHidden/>
          </w:rPr>
          <w:fldChar w:fldCharType="end"/>
        </w:r>
      </w:hyperlink>
    </w:p>
    <w:p w14:paraId="7731A4F1" w14:textId="7F6D10D0"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1" w:history="1">
        <w:r w:rsidR="00073BE6" w:rsidRPr="004112D7">
          <w:rPr>
            <w:rStyle w:val="Hyperlink"/>
            <w:noProof/>
          </w:rPr>
          <w:t>Tag 10 – 18.03.2024</w:t>
        </w:r>
        <w:r w:rsidR="00073BE6">
          <w:rPr>
            <w:noProof/>
            <w:webHidden/>
          </w:rPr>
          <w:tab/>
        </w:r>
        <w:r w:rsidR="00073BE6">
          <w:rPr>
            <w:noProof/>
            <w:webHidden/>
          </w:rPr>
          <w:fldChar w:fldCharType="begin"/>
        </w:r>
        <w:r w:rsidR="00073BE6">
          <w:rPr>
            <w:noProof/>
            <w:webHidden/>
          </w:rPr>
          <w:instrText xml:space="preserve"> PAGEREF _Toc160459231 \h </w:instrText>
        </w:r>
        <w:r w:rsidR="00073BE6">
          <w:rPr>
            <w:noProof/>
            <w:webHidden/>
          </w:rPr>
        </w:r>
        <w:r w:rsidR="00073BE6">
          <w:rPr>
            <w:noProof/>
            <w:webHidden/>
          </w:rPr>
          <w:fldChar w:fldCharType="separate"/>
        </w:r>
        <w:r w:rsidR="00073BE6">
          <w:rPr>
            <w:noProof/>
            <w:webHidden/>
          </w:rPr>
          <w:t>28</w:t>
        </w:r>
        <w:r w:rsidR="00073BE6">
          <w:rPr>
            <w:noProof/>
            <w:webHidden/>
          </w:rPr>
          <w:fldChar w:fldCharType="end"/>
        </w:r>
      </w:hyperlink>
    </w:p>
    <w:p w14:paraId="469199B3" w14:textId="1EDC2478" w:rsidR="00073BE6"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232" w:history="1">
        <w:r w:rsidR="00073BE6" w:rsidRPr="004112D7">
          <w:rPr>
            <w:rStyle w:val="Hyperlink"/>
            <w:noProof/>
          </w:rPr>
          <w:t>Teil 2 – Projekt</w:t>
        </w:r>
        <w:r w:rsidR="00073BE6">
          <w:rPr>
            <w:noProof/>
            <w:webHidden/>
          </w:rPr>
          <w:tab/>
        </w:r>
        <w:r w:rsidR="00073BE6">
          <w:rPr>
            <w:noProof/>
            <w:webHidden/>
          </w:rPr>
          <w:fldChar w:fldCharType="begin"/>
        </w:r>
        <w:r w:rsidR="00073BE6">
          <w:rPr>
            <w:noProof/>
            <w:webHidden/>
          </w:rPr>
          <w:instrText xml:space="preserve"> PAGEREF _Toc160459232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5AC25473" w14:textId="2E15BC7B"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3" w:history="1">
        <w:r w:rsidR="00073BE6" w:rsidRPr="004112D7">
          <w:rPr>
            <w:rStyle w:val="Hyperlink"/>
            <w:noProof/>
          </w:rPr>
          <w:t>Kurzfassung</w:t>
        </w:r>
        <w:r w:rsidR="00073BE6">
          <w:rPr>
            <w:noProof/>
            <w:webHidden/>
          </w:rPr>
          <w:tab/>
        </w:r>
        <w:r w:rsidR="00073BE6">
          <w:rPr>
            <w:noProof/>
            <w:webHidden/>
          </w:rPr>
          <w:fldChar w:fldCharType="begin"/>
        </w:r>
        <w:r w:rsidR="00073BE6">
          <w:rPr>
            <w:noProof/>
            <w:webHidden/>
          </w:rPr>
          <w:instrText xml:space="preserve"> PAGEREF _Toc160459233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6C2E933F" w14:textId="4F09E16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4" w:history="1">
        <w:r w:rsidR="00073BE6" w:rsidRPr="004112D7">
          <w:rPr>
            <w:rStyle w:val="Hyperlink"/>
            <w:noProof/>
          </w:rPr>
          <w:t>Ausgangslage</w:t>
        </w:r>
        <w:r w:rsidR="00073BE6">
          <w:rPr>
            <w:noProof/>
            <w:webHidden/>
          </w:rPr>
          <w:tab/>
        </w:r>
        <w:r w:rsidR="00073BE6">
          <w:rPr>
            <w:noProof/>
            <w:webHidden/>
          </w:rPr>
          <w:fldChar w:fldCharType="begin"/>
        </w:r>
        <w:r w:rsidR="00073BE6">
          <w:rPr>
            <w:noProof/>
            <w:webHidden/>
          </w:rPr>
          <w:instrText xml:space="preserve"> PAGEREF _Toc160459234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51D3BF10" w14:textId="41B51A09"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5" w:history="1">
        <w:r w:rsidR="00073BE6" w:rsidRPr="004112D7">
          <w:rPr>
            <w:rStyle w:val="Hyperlink"/>
            <w:noProof/>
          </w:rPr>
          <w:t>Umsetzung</w:t>
        </w:r>
        <w:r w:rsidR="00073BE6">
          <w:rPr>
            <w:noProof/>
            <w:webHidden/>
          </w:rPr>
          <w:tab/>
        </w:r>
        <w:r w:rsidR="00073BE6">
          <w:rPr>
            <w:noProof/>
            <w:webHidden/>
          </w:rPr>
          <w:fldChar w:fldCharType="begin"/>
        </w:r>
        <w:r w:rsidR="00073BE6">
          <w:rPr>
            <w:noProof/>
            <w:webHidden/>
          </w:rPr>
          <w:instrText xml:space="preserve"> PAGEREF _Toc160459235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4355A74C" w14:textId="6655D60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6" w:history="1">
        <w:r w:rsidR="00073BE6" w:rsidRPr="004112D7">
          <w:rPr>
            <w:rStyle w:val="Hyperlink"/>
            <w:noProof/>
          </w:rPr>
          <w:t>Ergebnis</w:t>
        </w:r>
        <w:r w:rsidR="00073BE6">
          <w:rPr>
            <w:noProof/>
            <w:webHidden/>
          </w:rPr>
          <w:tab/>
        </w:r>
        <w:r w:rsidR="00073BE6">
          <w:rPr>
            <w:noProof/>
            <w:webHidden/>
          </w:rPr>
          <w:fldChar w:fldCharType="begin"/>
        </w:r>
        <w:r w:rsidR="00073BE6">
          <w:rPr>
            <w:noProof/>
            <w:webHidden/>
          </w:rPr>
          <w:instrText xml:space="preserve"> PAGEREF _Toc160459236 \h </w:instrText>
        </w:r>
        <w:r w:rsidR="00073BE6">
          <w:rPr>
            <w:noProof/>
            <w:webHidden/>
          </w:rPr>
        </w:r>
        <w:r w:rsidR="00073BE6">
          <w:rPr>
            <w:noProof/>
            <w:webHidden/>
          </w:rPr>
          <w:fldChar w:fldCharType="separate"/>
        </w:r>
        <w:r w:rsidR="00073BE6">
          <w:rPr>
            <w:noProof/>
            <w:webHidden/>
          </w:rPr>
          <w:t>29</w:t>
        </w:r>
        <w:r w:rsidR="00073BE6">
          <w:rPr>
            <w:noProof/>
            <w:webHidden/>
          </w:rPr>
          <w:fldChar w:fldCharType="end"/>
        </w:r>
      </w:hyperlink>
    </w:p>
    <w:p w14:paraId="47FFEA52" w14:textId="43CD455C"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7" w:history="1">
        <w:r w:rsidR="00073BE6" w:rsidRPr="004112D7">
          <w:rPr>
            <w:rStyle w:val="Hyperlink"/>
            <w:noProof/>
          </w:rPr>
          <w:t>Phase "Informieren"</w:t>
        </w:r>
        <w:r w:rsidR="00073BE6">
          <w:rPr>
            <w:noProof/>
            <w:webHidden/>
          </w:rPr>
          <w:tab/>
        </w:r>
        <w:r w:rsidR="00073BE6">
          <w:rPr>
            <w:noProof/>
            <w:webHidden/>
          </w:rPr>
          <w:fldChar w:fldCharType="begin"/>
        </w:r>
        <w:r w:rsidR="00073BE6">
          <w:rPr>
            <w:noProof/>
            <w:webHidden/>
          </w:rPr>
          <w:instrText xml:space="preserve"> PAGEREF _Toc160459237 \h </w:instrText>
        </w:r>
        <w:r w:rsidR="00073BE6">
          <w:rPr>
            <w:noProof/>
            <w:webHidden/>
          </w:rPr>
        </w:r>
        <w:r w:rsidR="00073BE6">
          <w:rPr>
            <w:noProof/>
            <w:webHidden/>
          </w:rPr>
          <w:fldChar w:fldCharType="separate"/>
        </w:r>
        <w:r w:rsidR="00073BE6">
          <w:rPr>
            <w:noProof/>
            <w:webHidden/>
          </w:rPr>
          <w:t>30</w:t>
        </w:r>
        <w:r w:rsidR="00073BE6">
          <w:rPr>
            <w:noProof/>
            <w:webHidden/>
          </w:rPr>
          <w:fldChar w:fldCharType="end"/>
        </w:r>
      </w:hyperlink>
    </w:p>
    <w:p w14:paraId="3FCD3237" w14:textId="1D5063B9"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8" w:history="1">
        <w:r w:rsidR="00073BE6" w:rsidRPr="004112D7">
          <w:rPr>
            <w:rStyle w:val="Hyperlink"/>
            <w:noProof/>
          </w:rPr>
          <w:t>Strategien zur Fehlerbehandlung</w:t>
        </w:r>
        <w:r w:rsidR="00073BE6">
          <w:rPr>
            <w:noProof/>
            <w:webHidden/>
          </w:rPr>
          <w:tab/>
        </w:r>
        <w:r w:rsidR="00073BE6">
          <w:rPr>
            <w:noProof/>
            <w:webHidden/>
          </w:rPr>
          <w:fldChar w:fldCharType="begin"/>
        </w:r>
        <w:r w:rsidR="00073BE6">
          <w:rPr>
            <w:noProof/>
            <w:webHidden/>
          </w:rPr>
          <w:instrText xml:space="preserve"> PAGEREF _Toc160459238 \h </w:instrText>
        </w:r>
        <w:r w:rsidR="00073BE6">
          <w:rPr>
            <w:noProof/>
            <w:webHidden/>
          </w:rPr>
        </w:r>
        <w:r w:rsidR="00073BE6">
          <w:rPr>
            <w:noProof/>
            <w:webHidden/>
          </w:rPr>
          <w:fldChar w:fldCharType="separate"/>
        </w:r>
        <w:r w:rsidR="00073BE6">
          <w:rPr>
            <w:noProof/>
            <w:webHidden/>
          </w:rPr>
          <w:t>30</w:t>
        </w:r>
        <w:r w:rsidR="00073BE6">
          <w:rPr>
            <w:noProof/>
            <w:webHidden/>
          </w:rPr>
          <w:fldChar w:fldCharType="end"/>
        </w:r>
      </w:hyperlink>
    </w:p>
    <w:p w14:paraId="3E0C4D6F" w14:textId="6D7D5366"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9" w:history="1">
        <w:r w:rsidR="00073BE6" w:rsidRPr="004112D7">
          <w:rPr>
            <w:rStyle w:val="Hyperlink"/>
            <w:noProof/>
          </w:rPr>
          <w:t>Informationsbeschaffung Bilderverwaltung</w:t>
        </w:r>
        <w:r w:rsidR="00073BE6">
          <w:rPr>
            <w:noProof/>
            <w:webHidden/>
          </w:rPr>
          <w:tab/>
        </w:r>
        <w:r w:rsidR="00073BE6">
          <w:rPr>
            <w:noProof/>
            <w:webHidden/>
          </w:rPr>
          <w:fldChar w:fldCharType="begin"/>
        </w:r>
        <w:r w:rsidR="00073BE6">
          <w:rPr>
            <w:noProof/>
            <w:webHidden/>
          </w:rPr>
          <w:instrText xml:space="preserve"> PAGEREF _Toc160459239 \h </w:instrText>
        </w:r>
        <w:r w:rsidR="00073BE6">
          <w:rPr>
            <w:noProof/>
            <w:webHidden/>
          </w:rPr>
        </w:r>
        <w:r w:rsidR="00073BE6">
          <w:rPr>
            <w:noProof/>
            <w:webHidden/>
          </w:rPr>
          <w:fldChar w:fldCharType="separate"/>
        </w:r>
        <w:r w:rsidR="00073BE6">
          <w:rPr>
            <w:noProof/>
            <w:webHidden/>
          </w:rPr>
          <w:t>32</w:t>
        </w:r>
        <w:r w:rsidR="00073BE6">
          <w:rPr>
            <w:noProof/>
            <w:webHidden/>
          </w:rPr>
          <w:fldChar w:fldCharType="end"/>
        </w:r>
      </w:hyperlink>
    </w:p>
    <w:p w14:paraId="790372EA" w14:textId="5F06D957"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0" w:history="1">
        <w:r w:rsidR="00073BE6" w:rsidRPr="004112D7">
          <w:rPr>
            <w:rStyle w:val="Hyperlink"/>
            <w:noProof/>
          </w:rPr>
          <w:t>Phase "Planen"</w:t>
        </w:r>
        <w:r w:rsidR="00073BE6">
          <w:rPr>
            <w:noProof/>
            <w:webHidden/>
          </w:rPr>
          <w:tab/>
        </w:r>
        <w:r w:rsidR="00073BE6">
          <w:rPr>
            <w:noProof/>
            <w:webHidden/>
          </w:rPr>
          <w:fldChar w:fldCharType="begin"/>
        </w:r>
        <w:r w:rsidR="00073BE6">
          <w:rPr>
            <w:noProof/>
            <w:webHidden/>
          </w:rPr>
          <w:instrText xml:space="preserve"> PAGEREF _Toc160459240 \h </w:instrText>
        </w:r>
        <w:r w:rsidR="00073BE6">
          <w:rPr>
            <w:noProof/>
            <w:webHidden/>
          </w:rPr>
        </w:r>
        <w:r w:rsidR="00073BE6">
          <w:rPr>
            <w:noProof/>
            <w:webHidden/>
          </w:rPr>
          <w:fldChar w:fldCharType="separate"/>
        </w:r>
        <w:r w:rsidR="00073BE6">
          <w:rPr>
            <w:noProof/>
            <w:webHidden/>
          </w:rPr>
          <w:t>34</w:t>
        </w:r>
        <w:r w:rsidR="00073BE6">
          <w:rPr>
            <w:noProof/>
            <w:webHidden/>
          </w:rPr>
          <w:fldChar w:fldCharType="end"/>
        </w:r>
      </w:hyperlink>
    </w:p>
    <w:p w14:paraId="145C61D0" w14:textId="6A3D9C11"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1" w:history="1">
        <w:r w:rsidR="00073BE6" w:rsidRPr="004112D7">
          <w:rPr>
            <w:rStyle w:val="Hyperlink"/>
            <w:noProof/>
          </w:rPr>
          <w:t>Ist-Zustand des Systems</w:t>
        </w:r>
        <w:r w:rsidR="00073BE6">
          <w:rPr>
            <w:noProof/>
            <w:webHidden/>
          </w:rPr>
          <w:tab/>
        </w:r>
        <w:r w:rsidR="00073BE6">
          <w:rPr>
            <w:noProof/>
            <w:webHidden/>
          </w:rPr>
          <w:fldChar w:fldCharType="begin"/>
        </w:r>
        <w:r w:rsidR="00073BE6">
          <w:rPr>
            <w:noProof/>
            <w:webHidden/>
          </w:rPr>
          <w:instrText xml:space="preserve"> PAGEREF _Toc160459241 \h </w:instrText>
        </w:r>
        <w:r w:rsidR="00073BE6">
          <w:rPr>
            <w:noProof/>
            <w:webHidden/>
          </w:rPr>
        </w:r>
        <w:r w:rsidR="00073BE6">
          <w:rPr>
            <w:noProof/>
            <w:webHidden/>
          </w:rPr>
          <w:fldChar w:fldCharType="separate"/>
        </w:r>
        <w:r w:rsidR="00073BE6">
          <w:rPr>
            <w:noProof/>
            <w:webHidden/>
          </w:rPr>
          <w:t>34</w:t>
        </w:r>
        <w:r w:rsidR="00073BE6">
          <w:rPr>
            <w:noProof/>
            <w:webHidden/>
          </w:rPr>
          <w:fldChar w:fldCharType="end"/>
        </w:r>
      </w:hyperlink>
    </w:p>
    <w:p w14:paraId="37212422" w14:textId="08699357"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2" w:history="1">
        <w:r w:rsidR="00073BE6" w:rsidRPr="004112D7">
          <w:rPr>
            <w:rStyle w:val="Hyperlink"/>
            <w:noProof/>
          </w:rPr>
          <w:t>Soll-Zustand des Systems</w:t>
        </w:r>
        <w:r w:rsidR="00073BE6">
          <w:rPr>
            <w:noProof/>
            <w:webHidden/>
          </w:rPr>
          <w:tab/>
        </w:r>
        <w:r w:rsidR="00073BE6">
          <w:rPr>
            <w:noProof/>
            <w:webHidden/>
          </w:rPr>
          <w:fldChar w:fldCharType="begin"/>
        </w:r>
        <w:r w:rsidR="00073BE6">
          <w:rPr>
            <w:noProof/>
            <w:webHidden/>
          </w:rPr>
          <w:instrText xml:space="preserve"> PAGEREF _Toc160459242 \h </w:instrText>
        </w:r>
        <w:r w:rsidR="00073BE6">
          <w:rPr>
            <w:noProof/>
            <w:webHidden/>
          </w:rPr>
        </w:r>
        <w:r w:rsidR="00073BE6">
          <w:rPr>
            <w:noProof/>
            <w:webHidden/>
          </w:rPr>
          <w:fldChar w:fldCharType="separate"/>
        </w:r>
        <w:r w:rsidR="00073BE6">
          <w:rPr>
            <w:noProof/>
            <w:webHidden/>
          </w:rPr>
          <w:t>36</w:t>
        </w:r>
        <w:r w:rsidR="00073BE6">
          <w:rPr>
            <w:noProof/>
            <w:webHidden/>
          </w:rPr>
          <w:fldChar w:fldCharType="end"/>
        </w:r>
      </w:hyperlink>
    </w:p>
    <w:p w14:paraId="0D73EF57" w14:textId="107C57E2"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3" w:history="1">
        <w:r w:rsidR="00073BE6" w:rsidRPr="004112D7">
          <w:rPr>
            <w:rStyle w:val="Hyperlink"/>
            <w:noProof/>
          </w:rPr>
          <w:t>Datenbankmodell</w:t>
        </w:r>
        <w:r w:rsidR="00073BE6">
          <w:rPr>
            <w:noProof/>
            <w:webHidden/>
          </w:rPr>
          <w:tab/>
        </w:r>
        <w:r w:rsidR="00073BE6">
          <w:rPr>
            <w:noProof/>
            <w:webHidden/>
          </w:rPr>
          <w:fldChar w:fldCharType="begin"/>
        </w:r>
        <w:r w:rsidR="00073BE6">
          <w:rPr>
            <w:noProof/>
            <w:webHidden/>
          </w:rPr>
          <w:instrText xml:space="preserve"> PAGEREF _Toc160459243 \h </w:instrText>
        </w:r>
        <w:r w:rsidR="00073BE6">
          <w:rPr>
            <w:noProof/>
            <w:webHidden/>
          </w:rPr>
        </w:r>
        <w:r w:rsidR="00073BE6">
          <w:rPr>
            <w:noProof/>
            <w:webHidden/>
          </w:rPr>
          <w:fldChar w:fldCharType="separate"/>
        </w:r>
        <w:r w:rsidR="00073BE6">
          <w:rPr>
            <w:noProof/>
            <w:webHidden/>
          </w:rPr>
          <w:t>38</w:t>
        </w:r>
        <w:r w:rsidR="00073BE6">
          <w:rPr>
            <w:noProof/>
            <w:webHidden/>
          </w:rPr>
          <w:fldChar w:fldCharType="end"/>
        </w:r>
      </w:hyperlink>
    </w:p>
    <w:p w14:paraId="33B19EEB" w14:textId="21FE5365"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4" w:history="1">
        <w:r w:rsidR="00073BE6" w:rsidRPr="004112D7">
          <w:rPr>
            <w:rStyle w:val="Hyperlink"/>
            <w:noProof/>
          </w:rPr>
          <w:t>Tabellenstruktur</w:t>
        </w:r>
        <w:r w:rsidR="00073BE6">
          <w:rPr>
            <w:noProof/>
            <w:webHidden/>
          </w:rPr>
          <w:tab/>
        </w:r>
        <w:r w:rsidR="00073BE6">
          <w:rPr>
            <w:noProof/>
            <w:webHidden/>
          </w:rPr>
          <w:fldChar w:fldCharType="begin"/>
        </w:r>
        <w:r w:rsidR="00073BE6">
          <w:rPr>
            <w:noProof/>
            <w:webHidden/>
          </w:rPr>
          <w:instrText xml:space="preserve"> PAGEREF _Toc160459244 \h </w:instrText>
        </w:r>
        <w:r w:rsidR="00073BE6">
          <w:rPr>
            <w:noProof/>
            <w:webHidden/>
          </w:rPr>
        </w:r>
        <w:r w:rsidR="00073BE6">
          <w:rPr>
            <w:noProof/>
            <w:webHidden/>
          </w:rPr>
          <w:fldChar w:fldCharType="separate"/>
        </w:r>
        <w:r w:rsidR="00073BE6">
          <w:rPr>
            <w:noProof/>
            <w:webHidden/>
          </w:rPr>
          <w:t>40</w:t>
        </w:r>
        <w:r w:rsidR="00073BE6">
          <w:rPr>
            <w:noProof/>
            <w:webHidden/>
          </w:rPr>
          <w:fldChar w:fldCharType="end"/>
        </w:r>
      </w:hyperlink>
    </w:p>
    <w:p w14:paraId="402A6DB2" w14:textId="4B938128" w:rsidR="00073BE6"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5" w:history="1">
        <w:r w:rsidR="00073BE6" w:rsidRPr="004112D7">
          <w:rPr>
            <w:rStyle w:val="Hyperlink"/>
            <w:noProof/>
          </w:rPr>
          <w:t>Testkonzept</w:t>
        </w:r>
        <w:r w:rsidR="00073BE6">
          <w:rPr>
            <w:noProof/>
            <w:webHidden/>
          </w:rPr>
          <w:tab/>
        </w:r>
        <w:r w:rsidR="00073BE6">
          <w:rPr>
            <w:noProof/>
            <w:webHidden/>
          </w:rPr>
          <w:fldChar w:fldCharType="begin"/>
        </w:r>
        <w:r w:rsidR="00073BE6">
          <w:rPr>
            <w:noProof/>
            <w:webHidden/>
          </w:rPr>
          <w:instrText xml:space="preserve"> PAGEREF _Toc160459245 \h </w:instrText>
        </w:r>
        <w:r w:rsidR="00073BE6">
          <w:rPr>
            <w:noProof/>
            <w:webHidden/>
          </w:rPr>
        </w:r>
        <w:r w:rsidR="00073BE6">
          <w:rPr>
            <w:noProof/>
            <w:webHidden/>
          </w:rPr>
          <w:fldChar w:fldCharType="separate"/>
        </w:r>
        <w:r w:rsidR="00073BE6">
          <w:rPr>
            <w:noProof/>
            <w:webHidden/>
          </w:rPr>
          <w:t>43</w:t>
        </w:r>
        <w:r w:rsidR="00073BE6">
          <w:rPr>
            <w:noProof/>
            <w:webHidden/>
          </w:rPr>
          <w:fldChar w:fldCharType="end"/>
        </w:r>
      </w:hyperlink>
    </w:p>
    <w:p w14:paraId="36BF14B7" w14:textId="06672EED" w:rsidR="00073BE6"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6" w:history="1">
        <w:r w:rsidR="00073BE6" w:rsidRPr="004112D7">
          <w:rPr>
            <w:rStyle w:val="Hyperlink"/>
            <w:noProof/>
          </w:rPr>
          <w:t>Phase "Entscheiden"</w:t>
        </w:r>
        <w:r w:rsidR="00073BE6">
          <w:rPr>
            <w:noProof/>
            <w:webHidden/>
          </w:rPr>
          <w:tab/>
        </w:r>
        <w:r w:rsidR="00073BE6">
          <w:rPr>
            <w:noProof/>
            <w:webHidden/>
          </w:rPr>
          <w:fldChar w:fldCharType="begin"/>
        </w:r>
        <w:r w:rsidR="00073BE6">
          <w:rPr>
            <w:noProof/>
            <w:webHidden/>
          </w:rPr>
          <w:instrText xml:space="preserve"> PAGEREF _Toc160459246 \h </w:instrText>
        </w:r>
        <w:r w:rsidR="00073BE6">
          <w:rPr>
            <w:noProof/>
            <w:webHidden/>
          </w:rPr>
        </w:r>
        <w:r w:rsidR="00073BE6">
          <w:rPr>
            <w:noProof/>
            <w:webHidden/>
          </w:rPr>
          <w:fldChar w:fldCharType="separate"/>
        </w:r>
        <w:r w:rsidR="00073BE6">
          <w:rPr>
            <w:noProof/>
            <w:webHidden/>
          </w:rPr>
          <w:t>45</w:t>
        </w:r>
        <w:r w:rsidR="00073BE6">
          <w:rPr>
            <w:noProof/>
            <w:webHidden/>
          </w:rPr>
          <w:fldChar w:fldCharType="end"/>
        </w:r>
      </w:hyperlink>
    </w:p>
    <w:p w14:paraId="5CAEB320" w14:textId="5B8A7C28"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459193"/>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459194"/>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459195"/>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459196"/>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459197"/>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459198"/>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459199"/>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459200"/>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459201"/>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459202"/>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459203"/>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459204"/>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459205"/>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459206"/>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459207"/>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459208"/>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459209"/>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459210"/>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459211"/>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459212"/>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783D68">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783D68">
          <w:pgSz w:w="23811" w:h="16838" w:orient="landscape" w:code="8"/>
          <w:pgMar w:top="1418" w:right="2268" w:bottom="1134" w:left="1134" w:header="709" w:footer="340" w:gutter="0"/>
          <w:cols w:space="708"/>
          <w:titlePg/>
          <w:docGrid w:linePitch="360"/>
        </w:sectPr>
      </w:pPr>
      <w:bookmarkStart w:id="48" w:name="_Toc160459213"/>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459214"/>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459215"/>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459216"/>
      <w:r>
        <w:t>Organisation der</w:t>
      </w:r>
      <w:r w:rsidR="009F7F9F">
        <w:t xml:space="preserve"> Arbeitsergebnisse</w:t>
      </w:r>
      <w:bookmarkEnd w:id="64"/>
      <w:bookmarkEnd w:id="92"/>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459217"/>
      <w:r>
        <w:t>Versionierung</w:t>
      </w:r>
      <w:bookmarkEnd w:id="93"/>
      <w:bookmarkEnd w:id="94"/>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459218"/>
      <w:r>
        <w:t>Backup</w:t>
      </w:r>
      <w:bookmarkEnd w:id="95"/>
      <w:bookmarkEnd w:id="96"/>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459219"/>
      <w:r>
        <w:t>Quellcode / Skripts</w:t>
      </w:r>
      <w:bookmarkEnd w:id="97"/>
      <w:bookmarkEnd w:id="98"/>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459220"/>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459221"/>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459222"/>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459223"/>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4964"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459224"/>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4049" w:type="pct"/>
          </w:tcPr>
          <w:p w14:paraId="21EA550A" w14:textId="3B717A1F" w:rsidR="00311605" w:rsidRPr="007D32C3" w:rsidRDefault="0037314C" w:rsidP="003A161F">
            <w:r w:rsidRPr="0037314C">
              <w:t>Entwicklung von Mechanismen zur Erkennung und Handhabung von Fehlern während des Datenimportprozesses</w:t>
            </w:r>
          </w:p>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4049"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459225"/>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459226"/>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459227"/>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459228"/>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459229"/>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459230"/>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459231"/>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459232"/>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459233"/>
      <w:r>
        <w:t>Kurzfassung</w:t>
      </w:r>
      <w:bookmarkEnd w:id="131"/>
      <w:bookmarkEnd w:id="132"/>
    </w:p>
    <w:p w14:paraId="7C93CEB2" w14:textId="54699BB2" w:rsidR="00E62D56" w:rsidRDefault="00E62D56" w:rsidP="00E62D56">
      <w:pPr>
        <w:pStyle w:val="berschrift3"/>
      </w:pPr>
      <w:bookmarkStart w:id="133" w:name="_Toc160107571"/>
      <w:bookmarkStart w:id="134" w:name="_Toc160459234"/>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459235"/>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459236"/>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459237"/>
      <w:r w:rsidRPr="00D650B1">
        <w:lastRenderedPageBreak/>
        <w:t>Phase "Informieren"</w:t>
      </w:r>
      <w:bookmarkEnd w:id="139"/>
    </w:p>
    <w:p w14:paraId="0797139D" w14:textId="437B4101" w:rsidR="00B50511" w:rsidRDefault="00B50511" w:rsidP="00B50511">
      <w:pPr>
        <w:pStyle w:val="berschrift3"/>
      </w:pPr>
      <w:bookmarkStart w:id="140" w:name="_Toc160459238"/>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 xml:space="preserve">Benutzerdefinierte </w:t>
      </w:r>
      <w:proofErr w:type="spellStart"/>
      <w:r w:rsidRPr="00676986">
        <w:rPr>
          <w:b/>
          <w:bCs/>
        </w:rPr>
        <w:t>Exceptions</w:t>
      </w:r>
      <w:bookmarkEnd w:id="141"/>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8"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9"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0"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459239"/>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w:t>
      </w:r>
      <w:proofErr w:type="spellStart"/>
      <w:r>
        <w:t>MultipartFile</w:t>
      </w:r>
      <w:proofErr w:type="spellEnd"/>
      <w:r>
        <w:t xml:space="preserv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 xml:space="preserve">Ein zentraler Aspekt der Bildverwaltung ist die effektive Handhabung von Bilduploads. Hierbei erwies sich </w:t>
      </w:r>
      <w:proofErr w:type="spellStart"/>
      <w:r>
        <w:t>MultipartFile</w:t>
      </w:r>
      <w:proofErr w:type="spellEnd"/>
      <w:r>
        <w:t xml:space="preserv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 xml:space="preserve">galt der optimalen Anwendung von </w:t>
      </w:r>
      <w:proofErr w:type="spellStart"/>
      <w:r>
        <w:t>MultipartFile</w:t>
      </w:r>
      <w:proofErr w:type="spellEnd"/>
      <w:r>
        <w:t xml:space="preserv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2"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3"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4"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459240"/>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459241"/>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xml:space="preserve">,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459242"/>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459243"/>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459244"/>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459245"/>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Toc160459246"/>
      <w:bookmarkStart w:id="165" w:name="_Ref160463395"/>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r>
        <w:t>Einleitung</w:t>
      </w:r>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r>
        <w:t>Fehlerbehandlung</w:t>
      </w:r>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r>
        <w:t>Bilderverwaltung</w:t>
      </w:r>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r>
        <w:t>Benutzerverwaltung</w:t>
      </w:r>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proofErr w:type="spellStart"/>
      <w:r>
        <w:t>Sessionverwaltung</w:t>
      </w:r>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r>
        <w:lastRenderedPageBreak/>
        <w:t>Image Tabelle</w:t>
      </w:r>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r>
        <w:t>Importzeitpunkte</w:t>
      </w:r>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r>
        <w:t>Fazit</w:t>
      </w:r>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r w:rsidRPr="008648FF">
        <w:lastRenderedPageBreak/>
        <w:t>Phase "</w:t>
      </w:r>
      <w:r>
        <w:t>Realisieren</w:t>
      </w:r>
      <w:r w:rsidRPr="008648FF">
        <w:t>"</w:t>
      </w:r>
    </w:p>
    <w:p w14:paraId="50AEDF78" w14:textId="226ACBAB" w:rsidR="000F0EFC" w:rsidRDefault="00AB6BB3" w:rsidP="00AB6BB3">
      <w:pPr>
        <w:pStyle w:val="berschrift3"/>
      </w:pPr>
      <w:r>
        <w:t>Realisierungskonzept</w:t>
      </w:r>
    </w:p>
    <w:p w14:paraId="536773A0" w14:textId="77777777"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 Die Arbeit beginnt mit den Backend-Aufgaben, gefolgt von den Frontend-Aufgaben, um eine solide Basis für die Benutzeroberfläche zu schaffen.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 xml:space="preserve">Nachdem eine solide Backend-Struktur etabliert wurde, beginnt die Arbeit am Frontend, beginnend mit dem Arbeitspaket 19 Anpassung Kommunikation </w:t>
      </w:r>
      <w:proofErr w:type="spellStart"/>
      <w:r>
        <w:t>frontend</w:t>
      </w:r>
      <w:proofErr w:type="spellEnd"/>
      <w:r>
        <w:t xml:space="preserve">, gefolgt von 20 Zugriffsschutz und Routing </w:t>
      </w:r>
      <w:proofErr w:type="spellStart"/>
      <w:r>
        <w:t>frontend</w:t>
      </w:r>
      <w:proofErr w:type="spellEnd"/>
      <w:r>
        <w:t xml:space="preserve"> und 21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w:t>
      </w:r>
      <w:proofErr w:type="spellStart"/>
      <w:r>
        <w:t>frontend</w:t>
      </w:r>
      <w:proofErr w:type="spellEnd"/>
      <w:r>
        <w:t xml:space="preserve">, 23 Bildupload </w:t>
      </w:r>
      <w:proofErr w:type="spellStart"/>
      <w:r>
        <w:t>frontend</w:t>
      </w:r>
      <w:proofErr w:type="spellEnd"/>
      <w:r>
        <w:t xml:space="preserve">, 24 Visuelle Darstellung der Bilder </w:t>
      </w:r>
      <w:proofErr w:type="spellStart"/>
      <w:r>
        <w:t>frontend</w:t>
      </w:r>
      <w:proofErr w:type="spellEnd"/>
      <w:r>
        <w:t xml:space="preserve">, und 25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22CF9363" w14:textId="10EC7258" w:rsidR="000C4BA0" w:rsidRDefault="000C4BA0" w:rsidP="000C4BA0">
      <w:r>
        <w:t xml:space="preserve">Zum Abschluss des Frontend-Teils wird mit den Arbeitspaketen 26 Anzeige der Transformationen </w:t>
      </w:r>
      <w:proofErr w:type="spellStart"/>
      <w:r>
        <w:t>frontend</w:t>
      </w:r>
      <w:proofErr w:type="spellEnd"/>
      <w:r>
        <w:t xml:space="preserve"> und 27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28 Implementierung der </w:t>
      </w:r>
      <w:r>
        <w:lastRenderedPageBreak/>
        <w:t xml:space="preserve">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1055F23E" w14:textId="77777777" w:rsidR="000C4BA0" w:rsidRDefault="000C4BA0" w:rsidP="000C4BA0"/>
    <w:p w14:paraId="5273DCDF" w14:textId="77777777" w:rsidR="00C27B1C" w:rsidRDefault="000C4BA0" w:rsidP="000C4BA0">
      <w:r>
        <w:t>Diese methodische Herangehensweise stellt sicher, dass jedes Arbeitspaket mit der angemessenen Aufmerksamkeit und im Kontext des Gesamtprojekts bearbeitet wird. Indem mit den technisch anspruchsvollsten und am wenigsten erforschten Bereichen begonnen wird, können frühzeitig Erkenntnisse gewonnen und in die weiteren Arbeitspakete einflie</w:t>
      </w:r>
      <w:r w:rsidR="0058142B">
        <w:t>ss</w:t>
      </w:r>
      <w:r>
        <w:t>en. Dieser Ansatz maximiert die Effizienz der Projektrealisierung und trägt dazu bei, ein robustes und benutzerfreundliches Lernportal zu erstellen.</w:t>
      </w:r>
    </w:p>
    <w:p w14:paraId="05DA93CE" w14:textId="01772FC0" w:rsidR="00006CB9" w:rsidRDefault="00006CB9" w:rsidP="000C4BA0"/>
    <w:p w14:paraId="06F33CE3" w14:textId="4AFA940B" w:rsidR="00E6132D" w:rsidRDefault="00006CB9" w:rsidP="006359E9">
      <w:pPr>
        <w:pStyle w:val="berschrift3"/>
      </w:pPr>
      <w:r>
        <w:br w:type="page"/>
      </w:r>
      <w:r w:rsidR="00C27B1C">
        <w:lastRenderedPageBreak/>
        <w:t xml:space="preserve">Arbeitspaket </w:t>
      </w:r>
      <w:r w:rsidR="00C27B1C" w:rsidRPr="0041047C">
        <w:fldChar w:fldCharType="begin"/>
      </w:r>
      <w:r w:rsidR="00C27B1C" w:rsidRPr="0041047C">
        <w:instrText xml:space="preserve"> REF A13 \h </w:instrText>
      </w:r>
      <w:r w:rsidR="0041047C">
        <w:instrText xml:space="preserve"> \* MERGEFORMAT </w:instrText>
      </w:r>
      <w:r w:rsidR="00C27B1C" w:rsidRPr="0041047C">
        <w:fldChar w:fldCharType="separate"/>
      </w:r>
      <w:r w:rsidR="00C27B1C" w:rsidRPr="0041047C">
        <w:rPr>
          <w:rFonts w:eastAsia="Calibri" w:cstheme="minorHAnsi"/>
          <w:bCs/>
          <w:sz w:val="24"/>
        </w:rPr>
        <w:t>13</w:t>
      </w:r>
      <w:r w:rsidR="00C27B1C" w:rsidRPr="0041047C">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09D74D7A" w14:textId="77777777" w:rsidR="00E16054" w:rsidRDefault="00E16054" w:rsidP="00E16054">
      <w:pPr>
        <w:pStyle w:val="berschrift3"/>
      </w:pPr>
      <w:r>
        <w:lastRenderedPageBreak/>
        <w:t>Arbeitspaket 14</w:t>
      </w:r>
    </w:p>
    <w:p w14:paraId="2F28AC91" w14:textId="77777777" w:rsidR="00E16054" w:rsidRDefault="00E16054" w:rsidP="00E16054">
      <w:pPr>
        <w:pStyle w:val="berschrift3"/>
      </w:pPr>
    </w:p>
    <w:p w14:paraId="73D7F92D" w14:textId="23C3F207" w:rsidR="000F0EFC" w:rsidRDefault="000F0EFC" w:rsidP="00E16054">
      <w:pPr>
        <w:pStyle w:val="berschrift3"/>
      </w:pPr>
      <w:r>
        <w:br w:type="page"/>
      </w:r>
    </w:p>
    <w:p w14:paraId="434907FE" w14:textId="26A475D7" w:rsidR="00D519B2" w:rsidRDefault="00D519B2" w:rsidP="00D519B2">
      <w:pPr>
        <w:pStyle w:val="berschrift2"/>
      </w:pPr>
      <w:r w:rsidRPr="008648FF">
        <w:lastRenderedPageBreak/>
        <w:t>Phase "</w:t>
      </w:r>
      <w:r>
        <w:t>Kontrollieren</w:t>
      </w:r>
      <w:r w:rsidRPr="008648FF">
        <w:t>"</w:t>
      </w:r>
    </w:p>
    <w:p w14:paraId="32660FD2" w14:textId="77777777" w:rsidR="000F0EFC" w:rsidRDefault="000F0EFC">
      <w:r>
        <w:br w:type="page"/>
      </w:r>
    </w:p>
    <w:p w14:paraId="0A492A4B" w14:textId="6F63A91A" w:rsidR="00ED0F81" w:rsidRDefault="00ED0F81" w:rsidP="00ED0F81">
      <w:pPr>
        <w:pStyle w:val="berschrift2"/>
      </w:pPr>
      <w:r w:rsidRPr="008648FF">
        <w:lastRenderedPageBreak/>
        <w:t>Phase "</w:t>
      </w:r>
      <w:r>
        <w:t>Auswerten</w:t>
      </w:r>
      <w:r w:rsidRPr="008648FF">
        <w:t>"</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r>
        <w:lastRenderedPageBreak/>
        <w:t>Persönliches</w:t>
      </w:r>
      <w:r w:rsidR="003071FB">
        <w:t xml:space="preserve"> Fazit</w:t>
      </w:r>
    </w:p>
    <w:p w14:paraId="28EEB640" w14:textId="77777777" w:rsidR="007E63E1" w:rsidRDefault="007E63E1">
      <w:r>
        <w:br w:type="page"/>
      </w:r>
    </w:p>
    <w:p w14:paraId="6280DE13" w14:textId="6C70C6F7" w:rsidR="000F0EFC" w:rsidRDefault="007E63E1" w:rsidP="007E63E1">
      <w:pPr>
        <w:pStyle w:val="berschrift2"/>
      </w:pPr>
      <w:r>
        <w:lastRenderedPageBreak/>
        <w:t>Quellenverzeichnis</w:t>
      </w:r>
      <w:r w:rsidR="000F0EFC">
        <w:br w:type="page"/>
      </w:r>
    </w:p>
    <w:p w14:paraId="2B7AE9ED" w14:textId="08EBFC98" w:rsidR="000F0EFC" w:rsidRDefault="00FB13C9" w:rsidP="00FB13C9">
      <w:pPr>
        <w:pStyle w:val="berschrift2"/>
      </w:pPr>
      <w:r>
        <w:lastRenderedPageBreak/>
        <w:t>Glossar</w:t>
      </w:r>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783D68">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A72CC" w14:textId="77777777" w:rsidR="00783D68" w:rsidRDefault="00783D68" w:rsidP="00F91D37">
      <w:pPr>
        <w:spacing w:line="240" w:lineRule="auto"/>
      </w:pPr>
      <w:r>
        <w:separator/>
      </w:r>
    </w:p>
  </w:endnote>
  <w:endnote w:type="continuationSeparator" w:id="0">
    <w:p w14:paraId="102E79B8" w14:textId="77777777" w:rsidR="00783D68" w:rsidRDefault="00783D68"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A4C37" w14:textId="77777777" w:rsidR="00783D68" w:rsidRDefault="00783D68" w:rsidP="00F91D37">
      <w:pPr>
        <w:spacing w:line="240" w:lineRule="auto"/>
      </w:pPr>
      <w:r>
        <w:separator/>
      </w:r>
    </w:p>
  </w:footnote>
  <w:footnote w:type="continuationSeparator" w:id="0">
    <w:p w14:paraId="1016B3AF" w14:textId="77777777" w:rsidR="00783D68" w:rsidRDefault="00783D68"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06CB9"/>
    <w:rsid w:val="0001010F"/>
    <w:rsid w:val="00013DFF"/>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ECA"/>
    <w:rsid w:val="00166AE8"/>
    <w:rsid w:val="0016774B"/>
    <w:rsid w:val="00167916"/>
    <w:rsid w:val="00171870"/>
    <w:rsid w:val="0017294B"/>
    <w:rsid w:val="00172CB0"/>
    <w:rsid w:val="001773B4"/>
    <w:rsid w:val="001803A5"/>
    <w:rsid w:val="00186F01"/>
    <w:rsid w:val="00193162"/>
    <w:rsid w:val="00194B1A"/>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3D68"/>
    <w:rsid w:val="00786852"/>
    <w:rsid w:val="007919BF"/>
    <w:rsid w:val="0079217E"/>
    <w:rsid w:val="007922EB"/>
    <w:rsid w:val="0079532A"/>
    <w:rsid w:val="00796CEE"/>
    <w:rsid w:val="007A024A"/>
    <w:rsid w:val="007A1946"/>
    <w:rsid w:val="007A4845"/>
    <w:rsid w:val="007A7F8F"/>
    <w:rsid w:val="007B20CC"/>
    <w:rsid w:val="007B4C8E"/>
    <w:rsid w:val="007B5396"/>
    <w:rsid w:val="007C0B2A"/>
    <w:rsid w:val="007C0B6D"/>
    <w:rsid w:val="007C15BA"/>
    <w:rsid w:val="007C4964"/>
    <w:rsid w:val="007C719A"/>
    <w:rsid w:val="007D32C3"/>
    <w:rsid w:val="007D7315"/>
    <w:rsid w:val="007E0460"/>
    <w:rsid w:val="007E63E1"/>
    <w:rsid w:val="007E7A08"/>
    <w:rsid w:val="007F097D"/>
    <w:rsid w:val="007F0A3B"/>
    <w:rsid w:val="007F70A1"/>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B6BB3"/>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16670"/>
    <w:rsid w:val="00B212EC"/>
    <w:rsid w:val="00B24B2A"/>
    <w:rsid w:val="00B27261"/>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16054"/>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94206"/>
    <w:rsid w:val="00E95ED1"/>
    <w:rsid w:val="00E97F7D"/>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baeldung.com/java-reflection-class-fields"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coding-examples.com/java/exception-bubbling-in-jav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java-resize-image"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baeldung.com/spring-boot-thymeleaf-image-upload"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docs.spring.io/spring-framework/reference/data-access/oxm.html"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spring.io/spring-security/reference/servlet/configuration/java.html" TargetMode="External"/><Relationship Id="rId27" Type="http://schemas.openxmlformats.org/officeDocument/2006/relationships/image" Target="media/image6.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5464EB"/>
    <w:rsid w:val="00AD149E"/>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59</Pages>
  <Words>9438</Words>
  <Characters>59465</Characters>
  <Application>Microsoft Office Word</Application>
  <DocSecurity>0</DocSecurity>
  <Lines>495</Lines>
  <Paragraphs>137</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68766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379</cp:revision>
  <cp:lastPrinted>2022-03-15T09:03:00Z</cp:lastPrinted>
  <dcterms:created xsi:type="dcterms:W3CDTF">2024-02-26T15:06:00Z</dcterms:created>
  <dcterms:modified xsi:type="dcterms:W3CDTF">2024-03-05T07:20:00Z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
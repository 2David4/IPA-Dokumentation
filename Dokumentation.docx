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576CD186" w14:textId="4EFC5930" w:rsidR="00546C0C"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118568" w:history="1">
        <w:r w:rsidR="00546C0C" w:rsidRPr="00D93BB3">
          <w:rPr>
            <w:rStyle w:val="Hyperlink"/>
            <w:noProof/>
          </w:rPr>
          <w:t>Allgemeine Informationen</w:t>
        </w:r>
        <w:r w:rsidR="00546C0C">
          <w:rPr>
            <w:noProof/>
            <w:webHidden/>
          </w:rPr>
          <w:tab/>
        </w:r>
        <w:r w:rsidR="00546C0C">
          <w:rPr>
            <w:noProof/>
            <w:webHidden/>
          </w:rPr>
          <w:fldChar w:fldCharType="begin"/>
        </w:r>
        <w:r w:rsidR="00546C0C">
          <w:rPr>
            <w:noProof/>
            <w:webHidden/>
          </w:rPr>
          <w:instrText xml:space="preserve"> PAGEREF _Toc160118568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04AEF945" w14:textId="1631B862"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69" w:history="1">
        <w:r w:rsidR="00546C0C" w:rsidRPr="00D93BB3">
          <w:rPr>
            <w:rStyle w:val="Hyperlink"/>
            <w:noProof/>
          </w:rPr>
          <w:t>Versionierung Dokumentation</w:t>
        </w:r>
        <w:r w:rsidR="00546C0C">
          <w:rPr>
            <w:noProof/>
            <w:webHidden/>
          </w:rPr>
          <w:tab/>
        </w:r>
        <w:r w:rsidR="00546C0C">
          <w:rPr>
            <w:noProof/>
            <w:webHidden/>
          </w:rPr>
          <w:fldChar w:fldCharType="begin"/>
        </w:r>
        <w:r w:rsidR="00546C0C">
          <w:rPr>
            <w:noProof/>
            <w:webHidden/>
          </w:rPr>
          <w:instrText xml:space="preserve"> PAGEREF _Toc160118569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479D7BA5" w14:textId="267BF25E"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0" w:history="1">
        <w:r w:rsidR="00546C0C" w:rsidRPr="00D93BB3">
          <w:rPr>
            <w:rStyle w:val="Hyperlink"/>
            <w:noProof/>
          </w:rPr>
          <w:t>Versionierung Praktische Arbeit</w:t>
        </w:r>
        <w:r w:rsidR="00546C0C">
          <w:rPr>
            <w:noProof/>
            <w:webHidden/>
          </w:rPr>
          <w:tab/>
        </w:r>
        <w:r w:rsidR="00546C0C">
          <w:rPr>
            <w:noProof/>
            <w:webHidden/>
          </w:rPr>
          <w:fldChar w:fldCharType="begin"/>
        </w:r>
        <w:r w:rsidR="00546C0C">
          <w:rPr>
            <w:noProof/>
            <w:webHidden/>
          </w:rPr>
          <w:instrText xml:space="preserve"> PAGEREF _Toc160118570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7F9D4FE4" w14:textId="72317468"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1" w:history="1">
        <w:r w:rsidR="00546C0C" w:rsidRPr="00D93BB3">
          <w:rPr>
            <w:rStyle w:val="Hyperlink"/>
            <w:noProof/>
          </w:rPr>
          <w:t>Zusatzinformationen</w:t>
        </w:r>
        <w:r w:rsidR="00546C0C">
          <w:rPr>
            <w:noProof/>
            <w:webHidden/>
          </w:rPr>
          <w:tab/>
        </w:r>
        <w:r w:rsidR="00546C0C">
          <w:rPr>
            <w:noProof/>
            <w:webHidden/>
          </w:rPr>
          <w:fldChar w:fldCharType="begin"/>
        </w:r>
        <w:r w:rsidR="00546C0C">
          <w:rPr>
            <w:noProof/>
            <w:webHidden/>
          </w:rPr>
          <w:instrText xml:space="preserve"> PAGEREF _Toc160118571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510ECDB2" w14:textId="7CC293E8" w:rsidR="00546C0C"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118572" w:history="1">
        <w:r w:rsidR="00546C0C" w:rsidRPr="00D93BB3">
          <w:rPr>
            <w:rStyle w:val="Hyperlink"/>
            <w:noProof/>
          </w:rPr>
          <w:t>Teil 1 – Umfeld und Ablauf</w:t>
        </w:r>
        <w:r w:rsidR="00546C0C">
          <w:rPr>
            <w:noProof/>
            <w:webHidden/>
          </w:rPr>
          <w:tab/>
        </w:r>
        <w:r w:rsidR="00546C0C">
          <w:rPr>
            <w:noProof/>
            <w:webHidden/>
          </w:rPr>
          <w:fldChar w:fldCharType="begin"/>
        </w:r>
        <w:r w:rsidR="00546C0C">
          <w:rPr>
            <w:noProof/>
            <w:webHidden/>
          </w:rPr>
          <w:instrText xml:space="preserve"> PAGEREF _Toc160118572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3FF606D9" w14:textId="49E5DD94"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3" w:history="1">
        <w:r w:rsidR="00546C0C" w:rsidRPr="00D93BB3">
          <w:rPr>
            <w:rStyle w:val="Hyperlink"/>
            <w:noProof/>
          </w:rPr>
          <w:t>Detaillierte Aufgabenstellung</w:t>
        </w:r>
        <w:r w:rsidR="00546C0C">
          <w:rPr>
            <w:noProof/>
            <w:webHidden/>
          </w:rPr>
          <w:tab/>
        </w:r>
        <w:r w:rsidR="00546C0C">
          <w:rPr>
            <w:noProof/>
            <w:webHidden/>
          </w:rPr>
          <w:fldChar w:fldCharType="begin"/>
        </w:r>
        <w:r w:rsidR="00546C0C">
          <w:rPr>
            <w:noProof/>
            <w:webHidden/>
          </w:rPr>
          <w:instrText xml:space="preserve"> PAGEREF _Toc160118573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5C717CDC" w14:textId="691A9B9D"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4" w:history="1">
        <w:r w:rsidR="00546C0C" w:rsidRPr="00D93BB3">
          <w:rPr>
            <w:rStyle w:val="Hyperlink"/>
            <w:noProof/>
          </w:rPr>
          <w:t>Titel der Arbeit</w:t>
        </w:r>
        <w:r w:rsidR="00546C0C">
          <w:rPr>
            <w:noProof/>
            <w:webHidden/>
          </w:rPr>
          <w:tab/>
        </w:r>
        <w:r w:rsidR="00546C0C">
          <w:rPr>
            <w:noProof/>
            <w:webHidden/>
          </w:rPr>
          <w:fldChar w:fldCharType="begin"/>
        </w:r>
        <w:r w:rsidR="00546C0C">
          <w:rPr>
            <w:noProof/>
            <w:webHidden/>
          </w:rPr>
          <w:instrText xml:space="preserve"> PAGEREF _Toc160118574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08CFEF73" w14:textId="063004D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5" w:history="1">
        <w:r w:rsidR="00546C0C" w:rsidRPr="00D93BB3">
          <w:rPr>
            <w:rStyle w:val="Hyperlink"/>
            <w:noProof/>
          </w:rPr>
          <w:t>Ausgangslage</w:t>
        </w:r>
        <w:r w:rsidR="00546C0C">
          <w:rPr>
            <w:noProof/>
            <w:webHidden/>
          </w:rPr>
          <w:tab/>
        </w:r>
        <w:r w:rsidR="00546C0C">
          <w:rPr>
            <w:noProof/>
            <w:webHidden/>
          </w:rPr>
          <w:fldChar w:fldCharType="begin"/>
        </w:r>
        <w:r w:rsidR="00546C0C">
          <w:rPr>
            <w:noProof/>
            <w:webHidden/>
          </w:rPr>
          <w:instrText xml:space="preserve"> PAGEREF _Toc160118575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2C21B4FE" w14:textId="5A4332A9"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6" w:history="1">
        <w:r w:rsidR="00546C0C" w:rsidRPr="00D93BB3">
          <w:rPr>
            <w:rStyle w:val="Hyperlink"/>
            <w:noProof/>
          </w:rPr>
          <w:t>Teilauftrag 1: Login und Benutzerverwaltung</w:t>
        </w:r>
        <w:r w:rsidR="00546C0C">
          <w:rPr>
            <w:noProof/>
            <w:webHidden/>
          </w:rPr>
          <w:tab/>
        </w:r>
        <w:r w:rsidR="00546C0C">
          <w:rPr>
            <w:noProof/>
            <w:webHidden/>
          </w:rPr>
          <w:fldChar w:fldCharType="begin"/>
        </w:r>
        <w:r w:rsidR="00546C0C">
          <w:rPr>
            <w:noProof/>
            <w:webHidden/>
          </w:rPr>
          <w:instrText xml:space="preserve"> PAGEREF _Toc160118576 \h </w:instrText>
        </w:r>
        <w:r w:rsidR="00546C0C">
          <w:rPr>
            <w:noProof/>
            <w:webHidden/>
          </w:rPr>
        </w:r>
        <w:r w:rsidR="00546C0C">
          <w:rPr>
            <w:noProof/>
            <w:webHidden/>
          </w:rPr>
          <w:fldChar w:fldCharType="separate"/>
        </w:r>
        <w:r w:rsidR="00546C0C">
          <w:rPr>
            <w:noProof/>
            <w:webHidden/>
          </w:rPr>
          <w:t>6</w:t>
        </w:r>
        <w:r w:rsidR="00546C0C">
          <w:rPr>
            <w:noProof/>
            <w:webHidden/>
          </w:rPr>
          <w:fldChar w:fldCharType="end"/>
        </w:r>
      </w:hyperlink>
    </w:p>
    <w:p w14:paraId="2429402E" w14:textId="3A767417"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7" w:history="1">
        <w:r w:rsidR="00546C0C" w:rsidRPr="00D93BB3">
          <w:rPr>
            <w:rStyle w:val="Hyperlink"/>
            <w:noProof/>
          </w:rPr>
          <w:t>Teilauftrag 2: Bilderverwaltung</w:t>
        </w:r>
        <w:r w:rsidR="00546C0C">
          <w:rPr>
            <w:noProof/>
            <w:webHidden/>
          </w:rPr>
          <w:tab/>
        </w:r>
        <w:r w:rsidR="00546C0C">
          <w:rPr>
            <w:noProof/>
            <w:webHidden/>
          </w:rPr>
          <w:fldChar w:fldCharType="begin"/>
        </w:r>
        <w:r w:rsidR="00546C0C">
          <w:rPr>
            <w:noProof/>
            <w:webHidden/>
          </w:rPr>
          <w:instrText xml:space="preserve"> PAGEREF _Toc160118577 \h </w:instrText>
        </w:r>
        <w:r w:rsidR="00546C0C">
          <w:rPr>
            <w:noProof/>
            <w:webHidden/>
          </w:rPr>
        </w:r>
        <w:r w:rsidR="00546C0C">
          <w:rPr>
            <w:noProof/>
            <w:webHidden/>
          </w:rPr>
          <w:fldChar w:fldCharType="separate"/>
        </w:r>
        <w:r w:rsidR="00546C0C">
          <w:rPr>
            <w:noProof/>
            <w:webHidden/>
          </w:rPr>
          <w:t>7</w:t>
        </w:r>
        <w:r w:rsidR="00546C0C">
          <w:rPr>
            <w:noProof/>
            <w:webHidden/>
          </w:rPr>
          <w:fldChar w:fldCharType="end"/>
        </w:r>
      </w:hyperlink>
    </w:p>
    <w:p w14:paraId="5D8FD843" w14:textId="04ECCAC9"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8" w:history="1">
        <w:r w:rsidR="00546C0C" w:rsidRPr="00D93BB3">
          <w:rPr>
            <w:rStyle w:val="Hyperlink"/>
            <w:noProof/>
          </w:rPr>
          <w:t>Teilauftrag 3: Fehlerbehandlung des Datenimports</w:t>
        </w:r>
        <w:r w:rsidR="00546C0C">
          <w:rPr>
            <w:noProof/>
            <w:webHidden/>
          </w:rPr>
          <w:tab/>
        </w:r>
        <w:r w:rsidR="00546C0C">
          <w:rPr>
            <w:noProof/>
            <w:webHidden/>
          </w:rPr>
          <w:fldChar w:fldCharType="begin"/>
        </w:r>
        <w:r w:rsidR="00546C0C">
          <w:rPr>
            <w:noProof/>
            <w:webHidden/>
          </w:rPr>
          <w:instrText xml:space="preserve"> PAGEREF _Toc160118578 \h </w:instrText>
        </w:r>
        <w:r w:rsidR="00546C0C">
          <w:rPr>
            <w:noProof/>
            <w:webHidden/>
          </w:rPr>
        </w:r>
        <w:r w:rsidR="00546C0C">
          <w:rPr>
            <w:noProof/>
            <w:webHidden/>
          </w:rPr>
          <w:fldChar w:fldCharType="separate"/>
        </w:r>
        <w:r w:rsidR="00546C0C">
          <w:rPr>
            <w:noProof/>
            <w:webHidden/>
          </w:rPr>
          <w:t>7</w:t>
        </w:r>
        <w:r w:rsidR="00546C0C">
          <w:rPr>
            <w:noProof/>
            <w:webHidden/>
          </w:rPr>
          <w:fldChar w:fldCharType="end"/>
        </w:r>
      </w:hyperlink>
    </w:p>
    <w:p w14:paraId="72685AFA" w14:textId="2A9588B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9" w:history="1">
        <w:r w:rsidR="00546C0C" w:rsidRPr="00D93BB3">
          <w:rPr>
            <w:rStyle w:val="Hyperlink"/>
            <w:noProof/>
          </w:rPr>
          <w:t>Mittel und Methoden</w:t>
        </w:r>
        <w:r w:rsidR="00546C0C">
          <w:rPr>
            <w:noProof/>
            <w:webHidden/>
          </w:rPr>
          <w:tab/>
        </w:r>
        <w:r w:rsidR="00546C0C">
          <w:rPr>
            <w:noProof/>
            <w:webHidden/>
          </w:rPr>
          <w:fldChar w:fldCharType="begin"/>
        </w:r>
        <w:r w:rsidR="00546C0C">
          <w:rPr>
            <w:noProof/>
            <w:webHidden/>
          </w:rPr>
          <w:instrText xml:space="preserve"> PAGEREF _Toc160118579 \h </w:instrText>
        </w:r>
        <w:r w:rsidR="00546C0C">
          <w:rPr>
            <w:noProof/>
            <w:webHidden/>
          </w:rPr>
        </w:r>
        <w:r w:rsidR="00546C0C">
          <w:rPr>
            <w:noProof/>
            <w:webHidden/>
          </w:rPr>
          <w:fldChar w:fldCharType="separate"/>
        </w:r>
        <w:r w:rsidR="00546C0C">
          <w:rPr>
            <w:noProof/>
            <w:webHidden/>
          </w:rPr>
          <w:t>8</w:t>
        </w:r>
        <w:r w:rsidR="00546C0C">
          <w:rPr>
            <w:noProof/>
            <w:webHidden/>
          </w:rPr>
          <w:fldChar w:fldCharType="end"/>
        </w:r>
      </w:hyperlink>
    </w:p>
    <w:p w14:paraId="28772474" w14:textId="1D73BDB6"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0" w:history="1">
        <w:r w:rsidR="00546C0C" w:rsidRPr="00D93BB3">
          <w:rPr>
            <w:rStyle w:val="Hyperlink"/>
            <w:noProof/>
          </w:rPr>
          <w:t>Deklaration der Vorkenntnisse</w:t>
        </w:r>
        <w:r w:rsidR="00546C0C">
          <w:rPr>
            <w:noProof/>
            <w:webHidden/>
          </w:rPr>
          <w:tab/>
        </w:r>
        <w:r w:rsidR="00546C0C">
          <w:rPr>
            <w:noProof/>
            <w:webHidden/>
          </w:rPr>
          <w:fldChar w:fldCharType="begin"/>
        </w:r>
        <w:r w:rsidR="00546C0C">
          <w:rPr>
            <w:noProof/>
            <w:webHidden/>
          </w:rPr>
          <w:instrText xml:space="preserve"> PAGEREF _Toc160118580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7DBE44E3" w14:textId="0F9963C2"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1" w:history="1">
        <w:r w:rsidR="00546C0C" w:rsidRPr="00D93BB3">
          <w:rPr>
            <w:rStyle w:val="Hyperlink"/>
            <w:noProof/>
          </w:rPr>
          <w:t>Deklaration der Vorarbeiten</w:t>
        </w:r>
        <w:r w:rsidR="00546C0C">
          <w:rPr>
            <w:noProof/>
            <w:webHidden/>
          </w:rPr>
          <w:tab/>
        </w:r>
        <w:r w:rsidR="00546C0C">
          <w:rPr>
            <w:noProof/>
            <w:webHidden/>
          </w:rPr>
          <w:fldChar w:fldCharType="begin"/>
        </w:r>
        <w:r w:rsidR="00546C0C">
          <w:rPr>
            <w:noProof/>
            <w:webHidden/>
          </w:rPr>
          <w:instrText xml:space="preserve"> PAGEREF _Toc160118581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0765B500" w14:textId="76AC0C6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2" w:history="1">
        <w:r w:rsidR="00546C0C" w:rsidRPr="00D93BB3">
          <w:rPr>
            <w:rStyle w:val="Hyperlink"/>
            <w:noProof/>
          </w:rPr>
          <w:t>Neue Lerninhalte</w:t>
        </w:r>
        <w:r w:rsidR="00546C0C">
          <w:rPr>
            <w:noProof/>
            <w:webHidden/>
          </w:rPr>
          <w:tab/>
        </w:r>
        <w:r w:rsidR="00546C0C">
          <w:rPr>
            <w:noProof/>
            <w:webHidden/>
          </w:rPr>
          <w:fldChar w:fldCharType="begin"/>
        </w:r>
        <w:r w:rsidR="00546C0C">
          <w:rPr>
            <w:noProof/>
            <w:webHidden/>
          </w:rPr>
          <w:instrText xml:space="preserve"> PAGEREF _Toc160118582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63DD7047" w14:textId="7D8B924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3" w:history="1">
        <w:r w:rsidR="00546C0C" w:rsidRPr="00D93BB3">
          <w:rPr>
            <w:rStyle w:val="Hyperlink"/>
            <w:noProof/>
          </w:rPr>
          <w:t>Arbeiten in den letzten 6 Monaten</w:t>
        </w:r>
        <w:r w:rsidR="00546C0C">
          <w:rPr>
            <w:noProof/>
            <w:webHidden/>
          </w:rPr>
          <w:tab/>
        </w:r>
        <w:r w:rsidR="00546C0C">
          <w:rPr>
            <w:noProof/>
            <w:webHidden/>
          </w:rPr>
          <w:fldChar w:fldCharType="begin"/>
        </w:r>
        <w:r w:rsidR="00546C0C">
          <w:rPr>
            <w:noProof/>
            <w:webHidden/>
          </w:rPr>
          <w:instrText xml:space="preserve"> PAGEREF _Toc160118583 \h </w:instrText>
        </w:r>
        <w:r w:rsidR="00546C0C">
          <w:rPr>
            <w:noProof/>
            <w:webHidden/>
          </w:rPr>
        </w:r>
        <w:r w:rsidR="00546C0C">
          <w:rPr>
            <w:noProof/>
            <w:webHidden/>
          </w:rPr>
          <w:fldChar w:fldCharType="separate"/>
        </w:r>
        <w:r w:rsidR="00546C0C">
          <w:rPr>
            <w:noProof/>
            <w:webHidden/>
          </w:rPr>
          <w:t>10</w:t>
        </w:r>
        <w:r w:rsidR="00546C0C">
          <w:rPr>
            <w:noProof/>
            <w:webHidden/>
          </w:rPr>
          <w:fldChar w:fldCharType="end"/>
        </w:r>
      </w:hyperlink>
    </w:p>
    <w:p w14:paraId="4129453C" w14:textId="41AFD558"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4" w:history="1">
        <w:r w:rsidR="00546C0C" w:rsidRPr="00D93BB3">
          <w:rPr>
            <w:rStyle w:val="Hyperlink"/>
            <w:noProof/>
          </w:rPr>
          <w:t>Deklaration der benutzten Firmenstandards</w:t>
        </w:r>
        <w:r w:rsidR="00546C0C">
          <w:rPr>
            <w:noProof/>
            <w:webHidden/>
          </w:rPr>
          <w:tab/>
        </w:r>
        <w:r w:rsidR="00546C0C">
          <w:rPr>
            <w:noProof/>
            <w:webHidden/>
          </w:rPr>
          <w:fldChar w:fldCharType="begin"/>
        </w:r>
        <w:r w:rsidR="00546C0C">
          <w:rPr>
            <w:noProof/>
            <w:webHidden/>
          </w:rPr>
          <w:instrText xml:space="preserve"> PAGEREF _Toc160118584 \h </w:instrText>
        </w:r>
        <w:r w:rsidR="00546C0C">
          <w:rPr>
            <w:noProof/>
            <w:webHidden/>
          </w:rPr>
        </w:r>
        <w:r w:rsidR="00546C0C">
          <w:rPr>
            <w:noProof/>
            <w:webHidden/>
          </w:rPr>
          <w:fldChar w:fldCharType="separate"/>
        </w:r>
        <w:r w:rsidR="00546C0C">
          <w:rPr>
            <w:noProof/>
            <w:webHidden/>
          </w:rPr>
          <w:t>10</w:t>
        </w:r>
        <w:r w:rsidR="00546C0C">
          <w:rPr>
            <w:noProof/>
            <w:webHidden/>
          </w:rPr>
          <w:fldChar w:fldCharType="end"/>
        </w:r>
      </w:hyperlink>
    </w:p>
    <w:p w14:paraId="6751E8C9" w14:textId="372F07FD"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5" w:history="1">
        <w:r w:rsidR="00546C0C" w:rsidRPr="00D93BB3">
          <w:rPr>
            <w:rStyle w:val="Hyperlink"/>
            <w:noProof/>
          </w:rPr>
          <w:t>Projektaufbauorganisation</w:t>
        </w:r>
        <w:r w:rsidR="00546C0C">
          <w:rPr>
            <w:noProof/>
            <w:webHidden/>
          </w:rPr>
          <w:tab/>
        </w:r>
        <w:r w:rsidR="00546C0C">
          <w:rPr>
            <w:noProof/>
            <w:webHidden/>
          </w:rPr>
          <w:fldChar w:fldCharType="begin"/>
        </w:r>
        <w:r w:rsidR="00546C0C">
          <w:rPr>
            <w:noProof/>
            <w:webHidden/>
          </w:rPr>
          <w:instrText xml:space="preserve"> PAGEREF _Toc160118585 \h </w:instrText>
        </w:r>
        <w:r w:rsidR="00546C0C">
          <w:rPr>
            <w:noProof/>
            <w:webHidden/>
          </w:rPr>
        </w:r>
        <w:r w:rsidR="00546C0C">
          <w:rPr>
            <w:noProof/>
            <w:webHidden/>
          </w:rPr>
          <w:fldChar w:fldCharType="separate"/>
        </w:r>
        <w:r w:rsidR="00546C0C">
          <w:rPr>
            <w:noProof/>
            <w:webHidden/>
          </w:rPr>
          <w:t>11</w:t>
        </w:r>
        <w:r w:rsidR="00546C0C">
          <w:rPr>
            <w:noProof/>
            <w:webHidden/>
          </w:rPr>
          <w:fldChar w:fldCharType="end"/>
        </w:r>
      </w:hyperlink>
    </w:p>
    <w:p w14:paraId="4C5C46A1" w14:textId="377C6E76"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6" w:history="1">
        <w:r w:rsidR="00546C0C" w:rsidRPr="00D93BB3">
          <w:rPr>
            <w:rStyle w:val="Hyperlink"/>
            <w:noProof/>
          </w:rPr>
          <w:t>Projektmethode IPERKA</w:t>
        </w:r>
        <w:r w:rsidR="00546C0C">
          <w:rPr>
            <w:noProof/>
            <w:webHidden/>
          </w:rPr>
          <w:tab/>
        </w:r>
        <w:r w:rsidR="00546C0C">
          <w:rPr>
            <w:noProof/>
            <w:webHidden/>
          </w:rPr>
          <w:fldChar w:fldCharType="begin"/>
        </w:r>
        <w:r w:rsidR="00546C0C">
          <w:rPr>
            <w:noProof/>
            <w:webHidden/>
          </w:rPr>
          <w:instrText xml:space="preserve"> PAGEREF _Toc160118586 \h </w:instrText>
        </w:r>
        <w:r w:rsidR="00546C0C">
          <w:rPr>
            <w:noProof/>
            <w:webHidden/>
          </w:rPr>
        </w:r>
        <w:r w:rsidR="00546C0C">
          <w:rPr>
            <w:noProof/>
            <w:webHidden/>
          </w:rPr>
          <w:fldChar w:fldCharType="separate"/>
        </w:r>
        <w:r w:rsidR="00546C0C">
          <w:rPr>
            <w:noProof/>
            <w:webHidden/>
          </w:rPr>
          <w:t>12</w:t>
        </w:r>
        <w:r w:rsidR="00546C0C">
          <w:rPr>
            <w:noProof/>
            <w:webHidden/>
          </w:rPr>
          <w:fldChar w:fldCharType="end"/>
        </w:r>
      </w:hyperlink>
    </w:p>
    <w:p w14:paraId="0B0E5FA4" w14:textId="4E5F9D2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7" w:history="1">
        <w:r w:rsidR="00546C0C" w:rsidRPr="00D93BB3">
          <w:rPr>
            <w:rStyle w:val="Hyperlink"/>
            <w:noProof/>
          </w:rPr>
          <w:t>Einfluss konkret auf meine IPA:</w:t>
        </w:r>
        <w:r w:rsidR="00546C0C">
          <w:rPr>
            <w:noProof/>
            <w:webHidden/>
          </w:rPr>
          <w:tab/>
        </w:r>
        <w:r w:rsidR="00546C0C">
          <w:rPr>
            <w:noProof/>
            <w:webHidden/>
          </w:rPr>
          <w:fldChar w:fldCharType="begin"/>
        </w:r>
        <w:r w:rsidR="00546C0C">
          <w:rPr>
            <w:noProof/>
            <w:webHidden/>
          </w:rPr>
          <w:instrText xml:space="preserve"> PAGEREF _Toc160118587 \h </w:instrText>
        </w:r>
        <w:r w:rsidR="00546C0C">
          <w:rPr>
            <w:noProof/>
            <w:webHidden/>
          </w:rPr>
        </w:r>
        <w:r w:rsidR="00546C0C">
          <w:rPr>
            <w:noProof/>
            <w:webHidden/>
          </w:rPr>
          <w:fldChar w:fldCharType="separate"/>
        </w:r>
        <w:r w:rsidR="00546C0C">
          <w:rPr>
            <w:noProof/>
            <w:webHidden/>
          </w:rPr>
          <w:t>12</w:t>
        </w:r>
        <w:r w:rsidR="00546C0C">
          <w:rPr>
            <w:noProof/>
            <w:webHidden/>
          </w:rPr>
          <w:fldChar w:fldCharType="end"/>
        </w:r>
      </w:hyperlink>
    </w:p>
    <w:p w14:paraId="4177BF31" w14:textId="6F1E0E4E"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8" w:history="1">
        <w:r w:rsidR="00546C0C" w:rsidRPr="00D93BB3">
          <w:rPr>
            <w:rStyle w:val="Hyperlink"/>
            <w:noProof/>
          </w:rPr>
          <w:t>Zeitplan</w:t>
        </w:r>
        <w:r w:rsidR="00546C0C">
          <w:rPr>
            <w:noProof/>
            <w:webHidden/>
          </w:rPr>
          <w:tab/>
        </w:r>
        <w:r w:rsidR="00546C0C">
          <w:rPr>
            <w:noProof/>
            <w:webHidden/>
          </w:rPr>
          <w:fldChar w:fldCharType="begin"/>
        </w:r>
        <w:r w:rsidR="00546C0C">
          <w:rPr>
            <w:noProof/>
            <w:webHidden/>
          </w:rPr>
          <w:instrText xml:space="preserve"> PAGEREF _Toc160118588 \h </w:instrText>
        </w:r>
        <w:r w:rsidR="00546C0C">
          <w:rPr>
            <w:noProof/>
            <w:webHidden/>
          </w:rPr>
        </w:r>
        <w:r w:rsidR="00546C0C">
          <w:rPr>
            <w:noProof/>
            <w:webHidden/>
          </w:rPr>
          <w:fldChar w:fldCharType="separate"/>
        </w:r>
        <w:r w:rsidR="00546C0C">
          <w:rPr>
            <w:noProof/>
            <w:webHidden/>
          </w:rPr>
          <w:t>13</w:t>
        </w:r>
        <w:r w:rsidR="00546C0C">
          <w:rPr>
            <w:noProof/>
            <w:webHidden/>
          </w:rPr>
          <w:fldChar w:fldCharType="end"/>
        </w:r>
      </w:hyperlink>
    </w:p>
    <w:p w14:paraId="29EE7F83" w14:textId="50830A5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9" w:history="1">
        <w:r w:rsidR="00546C0C" w:rsidRPr="00D93BB3">
          <w:rPr>
            <w:rStyle w:val="Hyperlink"/>
            <w:noProof/>
          </w:rPr>
          <w:t>Arbeitspakete</w:t>
        </w:r>
        <w:r w:rsidR="00546C0C">
          <w:rPr>
            <w:noProof/>
            <w:webHidden/>
          </w:rPr>
          <w:tab/>
        </w:r>
        <w:r w:rsidR="00546C0C">
          <w:rPr>
            <w:noProof/>
            <w:webHidden/>
          </w:rPr>
          <w:fldChar w:fldCharType="begin"/>
        </w:r>
        <w:r w:rsidR="00546C0C">
          <w:rPr>
            <w:noProof/>
            <w:webHidden/>
          </w:rPr>
          <w:instrText xml:space="preserve"> PAGEREF _Toc160118589 \h </w:instrText>
        </w:r>
        <w:r w:rsidR="00546C0C">
          <w:rPr>
            <w:noProof/>
            <w:webHidden/>
          </w:rPr>
        </w:r>
        <w:r w:rsidR="00546C0C">
          <w:rPr>
            <w:noProof/>
            <w:webHidden/>
          </w:rPr>
          <w:fldChar w:fldCharType="separate"/>
        </w:r>
        <w:r w:rsidR="00546C0C">
          <w:rPr>
            <w:noProof/>
            <w:webHidden/>
          </w:rPr>
          <w:t>14</w:t>
        </w:r>
        <w:r w:rsidR="00546C0C">
          <w:rPr>
            <w:noProof/>
            <w:webHidden/>
          </w:rPr>
          <w:fldChar w:fldCharType="end"/>
        </w:r>
      </w:hyperlink>
    </w:p>
    <w:p w14:paraId="3D9E8DB8" w14:textId="25232F04"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90" w:history="1">
        <w:r w:rsidR="00546C0C" w:rsidRPr="00D93BB3">
          <w:rPr>
            <w:rStyle w:val="Hyperlink"/>
            <w:noProof/>
          </w:rPr>
          <w:t>Organisation der Arbeitsergebnisse</w:t>
        </w:r>
        <w:r w:rsidR="00546C0C">
          <w:rPr>
            <w:noProof/>
            <w:webHidden/>
          </w:rPr>
          <w:tab/>
        </w:r>
        <w:r w:rsidR="00546C0C">
          <w:rPr>
            <w:noProof/>
            <w:webHidden/>
          </w:rPr>
          <w:fldChar w:fldCharType="begin"/>
        </w:r>
        <w:r w:rsidR="00546C0C">
          <w:rPr>
            <w:noProof/>
            <w:webHidden/>
          </w:rPr>
          <w:instrText xml:space="preserve"> PAGEREF _Toc160118590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06AFB07A" w14:textId="363C287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1" w:history="1">
        <w:r w:rsidR="00546C0C" w:rsidRPr="00D93BB3">
          <w:rPr>
            <w:rStyle w:val="Hyperlink"/>
            <w:noProof/>
          </w:rPr>
          <w:t>Versionierung</w:t>
        </w:r>
        <w:r w:rsidR="00546C0C">
          <w:rPr>
            <w:noProof/>
            <w:webHidden/>
          </w:rPr>
          <w:tab/>
        </w:r>
        <w:r w:rsidR="00546C0C">
          <w:rPr>
            <w:noProof/>
            <w:webHidden/>
          </w:rPr>
          <w:fldChar w:fldCharType="begin"/>
        </w:r>
        <w:r w:rsidR="00546C0C">
          <w:rPr>
            <w:noProof/>
            <w:webHidden/>
          </w:rPr>
          <w:instrText xml:space="preserve"> PAGEREF _Toc160118591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1D11E9A0" w14:textId="5D34F16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2" w:history="1">
        <w:r w:rsidR="00546C0C" w:rsidRPr="00D93BB3">
          <w:rPr>
            <w:rStyle w:val="Hyperlink"/>
            <w:noProof/>
          </w:rPr>
          <w:t>Backup</w:t>
        </w:r>
        <w:r w:rsidR="00546C0C">
          <w:rPr>
            <w:noProof/>
            <w:webHidden/>
          </w:rPr>
          <w:tab/>
        </w:r>
        <w:r w:rsidR="00546C0C">
          <w:rPr>
            <w:noProof/>
            <w:webHidden/>
          </w:rPr>
          <w:fldChar w:fldCharType="begin"/>
        </w:r>
        <w:r w:rsidR="00546C0C">
          <w:rPr>
            <w:noProof/>
            <w:webHidden/>
          </w:rPr>
          <w:instrText xml:space="preserve"> PAGEREF _Toc160118592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533C6688" w14:textId="62A98F1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3" w:history="1">
        <w:r w:rsidR="00546C0C" w:rsidRPr="00D93BB3">
          <w:rPr>
            <w:rStyle w:val="Hyperlink"/>
            <w:noProof/>
          </w:rPr>
          <w:t>Quellcode / Skripts</w:t>
        </w:r>
        <w:r w:rsidR="00546C0C">
          <w:rPr>
            <w:noProof/>
            <w:webHidden/>
          </w:rPr>
          <w:tab/>
        </w:r>
        <w:r w:rsidR="00546C0C">
          <w:rPr>
            <w:noProof/>
            <w:webHidden/>
          </w:rPr>
          <w:fldChar w:fldCharType="begin"/>
        </w:r>
        <w:r w:rsidR="00546C0C">
          <w:rPr>
            <w:noProof/>
            <w:webHidden/>
          </w:rPr>
          <w:instrText xml:space="preserve"> PAGEREF _Toc160118593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4F364D37" w14:textId="43CDB7A2"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4" w:history="1">
        <w:r w:rsidR="00546C0C" w:rsidRPr="00D93BB3">
          <w:rPr>
            <w:rStyle w:val="Hyperlink"/>
            <w:noProof/>
          </w:rPr>
          <w:t>Arbeitsplatz</w:t>
        </w:r>
        <w:r w:rsidR="00546C0C">
          <w:rPr>
            <w:noProof/>
            <w:webHidden/>
          </w:rPr>
          <w:tab/>
        </w:r>
        <w:r w:rsidR="00546C0C">
          <w:rPr>
            <w:noProof/>
            <w:webHidden/>
          </w:rPr>
          <w:fldChar w:fldCharType="begin"/>
        </w:r>
        <w:r w:rsidR="00546C0C">
          <w:rPr>
            <w:noProof/>
            <w:webHidden/>
          </w:rPr>
          <w:instrText xml:space="preserve"> PAGEREF _Toc160118594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713D20B4" w14:textId="083C06FD"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95" w:history="1">
        <w:r w:rsidR="00546C0C" w:rsidRPr="00D93BB3">
          <w:rPr>
            <w:rStyle w:val="Hyperlink"/>
            <w:noProof/>
          </w:rPr>
          <w:t>Arbeitsjournal</w:t>
        </w:r>
        <w:r w:rsidR="00546C0C">
          <w:rPr>
            <w:noProof/>
            <w:webHidden/>
          </w:rPr>
          <w:tab/>
        </w:r>
        <w:r w:rsidR="00546C0C">
          <w:rPr>
            <w:noProof/>
            <w:webHidden/>
          </w:rPr>
          <w:fldChar w:fldCharType="begin"/>
        </w:r>
        <w:r w:rsidR="00546C0C">
          <w:rPr>
            <w:noProof/>
            <w:webHidden/>
          </w:rPr>
          <w:instrText xml:space="preserve"> PAGEREF _Toc160118595 \h </w:instrText>
        </w:r>
        <w:r w:rsidR="00546C0C">
          <w:rPr>
            <w:noProof/>
            <w:webHidden/>
          </w:rPr>
        </w:r>
        <w:r w:rsidR="00546C0C">
          <w:rPr>
            <w:noProof/>
            <w:webHidden/>
          </w:rPr>
          <w:fldChar w:fldCharType="separate"/>
        </w:r>
        <w:r w:rsidR="00546C0C">
          <w:rPr>
            <w:noProof/>
            <w:webHidden/>
          </w:rPr>
          <w:t>18</w:t>
        </w:r>
        <w:r w:rsidR="00546C0C">
          <w:rPr>
            <w:noProof/>
            <w:webHidden/>
          </w:rPr>
          <w:fldChar w:fldCharType="end"/>
        </w:r>
      </w:hyperlink>
    </w:p>
    <w:p w14:paraId="511C7E8B" w14:textId="780BCB44"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6" w:history="1">
        <w:r w:rsidR="00546C0C" w:rsidRPr="00D93BB3">
          <w:rPr>
            <w:rStyle w:val="Hyperlink"/>
            <w:noProof/>
          </w:rPr>
          <w:t>Tag 1 – 29.02.2024</w:t>
        </w:r>
        <w:r w:rsidR="00546C0C">
          <w:rPr>
            <w:noProof/>
            <w:webHidden/>
          </w:rPr>
          <w:tab/>
        </w:r>
        <w:r w:rsidR="00546C0C">
          <w:rPr>
            <w:noProof/>
            <w:webHidden/>
          </w:rPr>
          <w:fldChar w:fldCharType="begin"/>
        </w:r>
        <w:r w:rsidR="00546C0C">
          <w:rPr>
            <w:noProof/>
            <w:webHidden/>
          </w:rPr>
          <w:instrText xml:space="preserve"> PAGEREF _Toc160118596 \h </w:instrText>
        </w:r>
        <w:r w:rsidR="00546C0C">
          <w:rPr>
            <w:noProof/>
            <w:webHidden/>
          </w:rPr>
        </w:r>
        <w:r w:rsidR="00546C0C">
          <w:rPr>
            <w:noProof/>
            <w:webHidden/>
          </w:rPr>
          <w:fldChar w:fldCharType="separate"/>
        </w:r>
        <w:r w:rsidR="00546C0C">
          <w:rPr>
            <w:noProof/>
            <w:webHidden/>
          </w:rPr>
          <w:t>18</w:t>
        </w:r>
        <w:r w:rsidR="00546C0C">
          <w:rPr>
            <w:noProof/>
            <w:webHidden/>
          </w:rPr>
          <w:fldChar w:fldCharType="end"/>
        </w:r>
      </w:hyperlink>
    </w:p>
    <w:p w14:paraId="4D2F7CBA" w14:textId="4302B29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7" w:history="1">
        <w:r w:rsidR="00546C0C" w:rsidRPr="00D93BB3">
          <w:rPr>
            <w:rStyle w:val="Hyperlink"/>
            <w:noProof/>
          </w:rPr>
          <w:t>Tag 2 – 04.03.2024</w:t>
        </w:r>
        <w:r w:rsidR="00546C0C">
          <w:rPr>
            <w:noProof/>
            <w:webHidden/>
          </w:rPr>
          <w:tab/>
        </w:r>
        <w:r w:rsidR="00546C0C">
          <w:rPr>
            <w:noProof/>
            <w:webHidden/>
          </w:rPr>
          <w:fldChar w:fldCharType="begin"/>
        </w:r>
        <w:r w:rsidR="00546C0C">
          <w:rPr>
            <w:noProof/>
            <w:webHidden/>
          </w:rPr>
          <w:instrText xml:space="preserve"> PAGEREF _Toc160118597 \h </w:instrText>
        </w:r>
        <w:r w:rsidR="00546C0C">
          <w:rPr>
            <w:noProof/>
            <w:webHidden/>
          </w:rPr>
        </w:r>
        <w:r w:rsidR="00546C0C">
          <w:rPr>
            <w:noProof/>
            <w:webHidden/>
          </w:rPr>
          <w:fldChar w:fldCharType="separate"/>
        </w:r>
        <w:r w:rsidR="00546C0C">
          <w:rPr>
            <w:noProof/>
            <w:webHidden/>
          </w:rPr>
          <w:t>19</w:t>
        </w:r>
        <w:r w:rsidR="00546C0C">
          <w:rPr>
            <w:noProof/>
            <w:webHidden/>
          </w:rPr>
          <w:fldChar w:fldCharType="end"/>
        </w:r>
      </w:hyperlink>
    </w:p>
    <w:p w14:paraId="31D0CA6E" w14:textId="55CA1CD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8" w:history="1">
        <w:r w:rsidR="00546C0C" w:rsidRPr="00D93BB3">
          <w:rPr>
            <w:rStyle w:val="Hyperlink"/>
            <w:noProof/>
          </w:rPr>
          <w:t>Tag 3 – 05.03.2024</w:t>
        </w:r>
        <w:r w:rsidR="00546C0C">
          <w:rPr>
            <w:noProof/>
            <w:webHidden/>
          </w:rPr>
          <w:tab/>
        </w:r>
        <w:r w:rsidR="00546C0C">
          <w:rPr>
            <w:noProof/>
            <w:webHidden/>
          </w:rPr>
          <w:fldChar w:fldCharType="begin"/>
        </w:r>
        <w:r w:rsidR="00546C0C">
          <w:rPr>
            <w:noProof/>
            <w:webHidden/>
          </w:rPr>
          <w:instrText xml:space="preserve"> PAGEREF _Toc160118598 \h </w:instrText>
        </w:r>
        <w:r w:rsidR="00546C0C">
          <w:rPr>
            <w:noProof/>
            <w:webHidden/>
          </w:rPr>
        </w:r>
        <w:r w:rsidR="00546C0C">
          <w:rPr>
            <w:noProof/>
            <w:webHidden/>
          </w:rPr>
          <w:fldChar w:fldCharType="separate"/>
        </w:r>
        <w:r w:rsidR="00546C0C">
          <w:rPr>
            <w:noProof/>
            <w:webHidden/>
          </w:rPr>
          <w:t>20</w:t>
        </w:r>
        <w:r w:rsidR="00546C0C">
          <w:rPr>
            <w:noProof/>
            <w:webHidden/>
          </w:rPr>
          <w:fldChar w:fldCharType="end"/>
        </w:r>
      </w:hyperlink>
    </w:p>
    <w:p w14:paraId="31F2B627" w14:textId="0FE7A361"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9" w:history="1">
        <w:r w:rsidR="00546C0C" w:rsidRPr="00D93BB3">
          <w:rPr>
            <w:rStyle w:val="Hyperlink"/>
            <w:noProof/>
          </w:rPr>
          <w:t>Tag 4 – 06.03.2024</w:t>
        </w:r>
        <w:r w:rsidR="00546C0C">
          <w:rPr>
            <w:noProof/>
            <w:webHidden/>
          </w:rPr>
          <w:tab/>
        </w:r>
        <w:r w:rsidR="00546C0C">
          <w:rPr>
            <w:noProof/>
            <w:webHidden/>
          </w:rPr>
          <w:fldChar w:fldCharType="begin"/>
        </w:r>
        <w:r w:rsidR="00546C0C">
          <w:rPr>
            <w:noProof/>
            <w:webHidden/>
          </w:rPr>
          <w:instrText xml:space="preserve"> PAGEREF _Toc160118599 \h </w:instrText>
        </w:r>
        <w:r w:rsidR="00546C0C">
          <w:rPr>
            <w:noProof/>
            <w:webHidden/>
          </w:rPr>
        </w:r>
        <w:r w:rsidR="00546C0C">
          <w:rPr>
            <w:noProof/>
            <w:webHidden/>
          </w:rPr>
          <w:fldChar w:fldCharType="separate"/>
        </w:r>
        <w:r w:rsidR="00546C0C">
          <w:rPr>
            <w:noProof/>
            <w:webHidden/>
          </w:rPr>
          <w:t>21</w:t>
        </w:r>
        <w:r w:rsidR="00546C0C">
          <w:rPr>
            <w:noProof/>
            <w:webHidden/>
          </w:rPr>
          <w:fldChar w:fldCharType="end"/>
        </w:r>
      </w:hyperlink>
    </w:p>
    <w:p w14:paraId="4742C7FD" w14:textId="4AAEA43D"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0" w:history="1">
        <w:r w:rsidR="00546C0C" w:rsidRPr="00D93BB3">
          <w:rPr>
            <w:rStyle w:val="Hyperlink"/>
            <w:noProof/>
          </w:rPr>
          <w:t>Tag 5 – 07.03.2024</w:t>
        </w:r>
        <w:r w:rsidR="00546C0C">
          <w:rPr>
            <w:noProof/>
            <w:webHidden/>
          </w:rPr>
          <w:tab/>
        </w:r>
        <w:r w:rsidR="00546C0C">
          <w:rPr>
            <w:noProof/>
            <w:webHidden/>
          </w:rPr>
          <w:fldChar w:fldCharType="begin"/>
        </w:r>
        <w:r w:rsidR="00546C0C">
          <w:rPr>
            <w:noProof/>
            <w:webHidden/>
          </w:rPr>
          <w:instrText xml:space="preserve"> PAGEREF _Toc160118600 \h </w:instrText>
        </w:r>
        <w:r w:rsidR="00546C0C">
          <w:rPr>
            <w:noProof/>
            <w:webHidden/>
          </w:rPr>
        </w:r>
        <w:r w:rsidR="00546C0C">
          <w:rPr>
            <w:noProof/>
            <w:webHidden/>
          </w:rPr>
          <w:fldChar w:fldCharType="separate"/>
        </w:r>
        <w:r w:rsidR="00546C0C">
          <w:rPr>
            <w:noProof/>
            <w:webHidden/>
          </w:rPr>
          <w:t>22</w:t>
        </w:r>
        <w:r w:rsidR="00546C0C">
          <w:rPr>
            <w:noProof/>
            <w:webHidden/>
          </w:rPr>
          <w:fldChar w:fldCharType="end"/>
        </w:r>
      </w:hyperlink>
    </w:p>
    <w:p w14:paraId="67FF1C3C" w14:textId="62102A30"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1" w:history="1">
        <w:r w:rsidR="00546C0C" w:rsidRPr="00D93BB3">
          <w:rPr>
            <w:rStyle w:val="Hyperlink"/>
            <w:noProof/>
          </w:rPr>
          <w:t>Tag 6 – 11.03.2024</w:t>
        </w:r>
        <w:r w:rsidR="00546C0C">
          <w:rPr>
            <w:noProof/>
            <w:webHidden/>
          </w:rPr>
          <w:tab/>
        </w:r>
        <w:r w:rsidR="00546C0C">
          <w:rPr>
            <w:noProof/>
            <w:webHidden/>
          </w:rPr>
          <w:fldChar w:fldCharType="begin"/>
        </w:r>
        <w:r w:rsidR="00546C0C">
          <w:rPr>
            <w:noProof/>
            <w:webHidden/>
          </w:rPr>
          <w:instrText xml:space="preserve"> PAGEREF _Toc160118601 \h </w:instrText>
        </w:r>
        <w:r w:rsidR="00546C0C">
          <w:rPr>
            <w:noProof/>
            <w:webHidden/>
          </w:rPr>
        </w:r>
        <w:r w:rsidR="00546C0C">
          <w:rPr>
            <w:noProof/>
            <w:webHidden/>
          </w:rPr>
          <w:fldChar w:fldCharType="separate"/>
        </w:r>
        <w:r w:rsidR="00546C0C">
          <w:rPr>
            <w:noProof/>
            <w:webHidden/>
          </w:rPr>
          <w:t>23</w:t>
        </w:r>
        <w:r w:rsidR="00546C0C">
          <w:rPr>
            <w:noProof/>
            <w:webHidden/>
          </w:rPr>
          <w:fldChar w:fldCharType="end"/>
        </w:r>
      </w:hyperlink>
    </w:p>
    <w:p w14:paraId="40EB1625" w14:textId="6DE47026"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2" w:history="1">
        <w:r w:rsidR="00546C0C" w:rsidRPr="00D93BB3">
          <w:rPr>
            <w:rStyle w:val="Hyperlink"/>
            <w:noProof/>
          </w:rPr>
          <w:t>Tag 7 – 12.03.2024</w:t>
        </w:r>
        <w:r w:rsidR="00546C0C">
          <w:rPr>
            <w:noProof/>
            <w:webHidden/>
          </w:rPr>
          <w:tab/>
        </w:r>
        <w:r w:rsidR="00546C0C">
          <w:rPr>
            <w:noProof/>
            <w:webHidden/>
          </w:rPr>
          <w:fldChar w:fldCharType="begin"/>
        </w:r>
        <w:r w:rsidR="00546C0C">
          <w:rPr>
            <w:noProof/>
            <w:webHidden/>
          </w:rPr>
          <w:instrText xml:space="preserve"> PAGEREF _Toc160118602 \h </w:instrText>
        </w:r>
        <w:r w:rsidR="00546C0C">
          <w:rPr>
            <w:noProof/>
            <w:webHidden/>
          </w:rPr>
        </w:r>
        <w:r w:rsidR="00546C0C">
          <w:rPr>
            <w:noProof/>
            <w:webHidden/>
          </w:rPr>
          <w:fldChar w:fldCharType="separate"/>
        </w:r>
        <w:r w:rsidR="00546C0C">
          <w:rPr>
            <w:noProof/>
            <w:webHidden/>
          </w:rPr>
          <w:t>24</w:t>
        </w:r>
        <w:r w:rsidR="00546C0C">
          <w:rPr>
            <w:noProof/>
            <w:webHidden/>
          </w:rPr>
          <w:fldChar w:fldCharType="end"/>
        </w:r>
      </w:hyperlink>
    </w:p>
    <w:p w14:paraId="15BD55F2" w14:textId="11F096E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3" w:history="1">
        <w:r w:rsidR="00546C0C" w:rsidRPr="00D93BB3">
          <w:rPr>
            <w:rStyle w:val="Hyperlink"/>
            <w:noProof/>
          </w:rPr>
          <w:t>Tag 8 – 13.03.2024</w:t>
        </w:r>
        <w:r w:rsidR="00546C0C">
          <w:rPr>
            <w:noProof/>
            <w:webHidden/>
          </w:rPr>
          <w:tab/>
        </w:r>
        <w:r w:rsidR="00546C0C">
          <w:rPr>
            <w:noProof/>
            <w:webHidden/>
          </w:rPr>
          <w:fldChar w:fldCharType="begin"/>
        </w:r>
        <w:r w:rsidR="00546C0C">
          <w:rPr>
            <w:noProof/>
            <w:webHidden/>
          </w:rPr>
          <w:instrText xml:space="preserve"> PAGEREF _Toc160118603 \h </w:instrText>
        </w:r>
        <w:r w:rsidR="00546C0C">
          <w:rPr>
            <w:noProof/>
            <w:webHidden/>
          </w:rPr>
        </w:r>
        <w:r w:rsidR="00546C0C">
          <w:rPr>
            <w:noProof/>
            <w:webHidden/>
          </w:rPr>
          <w:fldChar w:fldCharType="separate"/>
        </w:r>
        <w:r w:rsidR="00546C0C">
          <w:rPr>
            <w:noProof/>
            <w:webHidden/>
          </w:rPr>
          <w:t>25</w:t>
        </w:r>
        <w:r w:rsidR="00546C0C">
          <w:rPr>
            <w:noProof/>
            <w:webHidden/>
          </w:rPr>
          <w:fldChar w:fldCharType="end"/>
        </w:r>
      </w:hyperlink>
    </w:p>
    <w:p w14:paraId="1B96E9DA" w14:textId="28D3EDB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4" w:history="1">
        <w:r w:rsidR="00546C0C" w:rsidRPr="00D93BB3">
          <w:rPr>
            <w:rStyle w:val="Hyperlink"/>
            <w:noProof/>
          </w:rPr>
          <w:t>Tag 9 – 14.03.2024</w:t>
        </w:r>
        <w:r w:rsidR="00546C0C">
          <w:rPr>
            <w:noProof/>
            <w:webHidden/>
          </w:rPr>
          <w:tab/>
        </w:r>
        <w:r w:rsidR="00546C0C">
          <w:rPr>
            <w:noProof/>
            <w:webHidden/>
          </w:rPr>
          <w:fldChar w:fldCharType="begin"/>
        </w:r>
        <w:r w:rsidR="00546C0C">
          <w:rPr>
            <w:noProof/>
            <w:webHidden/>
          </w:rPr>
          <w:instrText xml:space="preserve"> PAGEREF _Toc160118604 \h </w:instrText>
        </w:r>
        <w:r w:rsidR="00546C0C">
          <w:rPr>
            <w:noProof/>
            <w:webHidden/>
          </w:rPr>
        </w:r>
        <w:r w:rsidR="00546C0C">
          <w:rPr>
            <w:noProof/>
            <w:webHidden/>
          </w:rPr>
          <w:fldChar w:fldCharType="separate"/>
        </w:r>
        <w:r w:rsidR="00546C0C">
          <w:rPr>
            <w:noProof/>
            <w:webHidden/>
          </w:rPr>
          <w:t>26</w:t>
        </w:r>
        <w:r w:rsidR="00546C0C">
          <w:rPr>
            <w:noProof/>
            <w:webHidden/>
          </w:rPr>
          <w:fldChar w:fldCharType="end"/>
        </w:r>
      </w:hyperlink>
    </w:p>
    <w:p w14:paraId="079607DF" w14:textId="50918087"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5" w:history="1">
        <w:r w:rsidR="00546C0C" w:rsidRPr="00D93BB3">
          <w:rPr>
            <w:rStyle w:val="Hyperlink"/>
            <w:noProof/>
          </w:rPr>
          <w:t>Tag 10 – 18.03.2024</w:t>
        </w:r>
        <w:r w:rsidR="00546C0C">
          <w:rPr>
            <w:noProof/>
            <w:webHidden/>
          </w:rPr>
          <w:tab/>
        </w:r>
        <w:r w:rsidR="00546C0C">
          <w:rPr>
            <w:noProof/>
            <w:webHidden/>
          </w:rPr>
          <w:fldChar w:fldCharType="begin"/>
        </w:r>
        <w:r w:rsidR="00546C0C">
          <w:rPr>
            <w:noProof/>
            <w:webHidden/>
          </w:rPr>
          <w:instrText xml:space="preserve"> PAGEREF _Toc160118605 \h </w:instrText>
        </w:r>
        <w:r w:rsidR="00546C0C">
          <w:rPr>
            <w:noProof/>
            <w:webHidden/>
          </w:rPr>
        </w:r>
        <w:r w:rsidR="00546C0C">
          <w:rPr>
            <w:noProof/>
            <w:webHidden/>
          </w:rPr>
          <w:fldChar w:fldCharType="separate"/>
        </w:r>
        <w:r w:rsidR="00546C0C">
          <w:rPr>
            <w:noProof/>
            <w:webHidden/>
          </w:rPr>
          <w:t>27</w:t>
        </w:r>
        <w:r w:rsidR="00546C0C">
          <w:rPr>
            <w:noProof/>
            <w:webHidden/>
          </w:rPr>
          <w:fldChar w:fldCharType="end"/>
        </w:r>
      </w:hyperlink>
    </w:p>
    <w:p w14:paraId="21B8A7EB" w14:textId="22EAE274" w:rsidR="00546C0C"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118606" w:history="1">
        <w:r w:rsidR="00546C0C" w:rsidRPr="00D93BB3">
          <w:rPr>
            <w:rStyle w:val="Hyperlink"/>
            <w:noProof/>
          </w:rPr>
          <w:t>Teil 2 – Projekt</w:t>
        </w:r>
        <w:r w:rsidR="00546C0C">
          <w:rPr>
            <w:noProof/>
            <w:webHidden/>
          </w:rPr>
          <w:tab/>
        </w:r>
        <w:r w:rsidR="00546C0C">
          <w:rPr>
            <w:noProof/>
            <w:webHidden/>
          </w:rPr>
          <w:fldChar w:fldCharType="begin"/>
        </w:r>
        <w:r w:rsidR="00546C0C">
          <w:rPr>
            <w:noProof/>
            <w:webHidden/>
          </w:rPr>
          <w:instrText xml:space="preserve"> PAGEREF _Toc160118606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440E94CC" w14:textId="62EB4EF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07" w:history="1">
        <w:r w:rsidR="00546C0C" w:rsidRPr="00D93BB3">
          <w:rPr>
            <w:rStyle w:val="Hyperlink"/>
            <w:noProof/>
          </w:rPr>
          <w:t>Kurzfassung</w:t>
        </w:r>
        <w:r w:rsidR="00546C0C">
          <w:rPr>
            <w:noProof/>
            <w:webHidden/>
          </w:rPr>
          <w:tab/>
        </w:r>
        <w:r w:rsidR="00546C0C">
          <w:rPr>
            <w:noProof/>
            <w:webHidden/>
          </w:rPr>
          <w:fldChar w:fldCharType="begin"/>
        </w:r>
        <w:r w:rsidR="00546C0C">
          <w:rPr>
            <w:noProof/>
            <w:webHidden/>
          </w:rPr>
          <w:instrText xml:space="preserve"> PAGEREF _Toc160118607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7E6F3950" w14:textId="15A26C70"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8" w:history="1">
        <w:r w:rsidR="00546C0C" w:rsidRPr="00D93BB3">
          <w:rPr>
            <w:rStyle w:val="Hyperlink"/>
            <w:noProof/>
          </w:rPr>
          <w:t>Ausgangslage</w:t>
        </w:r>
        <w:r w:rsidR="00546C0C">
          <w:rPr>
            <w:noProof/>
            <w:webHidden/>
          </w:rPr>
          <w:tab/>
        </w:r>
        <w:r w:rsidR="00546C0C">
          <w:rPr>
            <w:noProof/>
            <w:webHidden/>
          </w:rPr>
          <w:fldChar w:fldCharType="begin"/>
        </w:r>
        <w:r w:rsidR="00546C0C">
          <w:rPr>
            <w:noProof/>
            <w:webHidden/>
          </w:rPr>
          <w:instrText xml:space="preserve"> PAGEREF _Toc160118608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0BF69EC9" w14:textId="18461AF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9" w:history="1">
        <w:r w:rsidR="00546C0C" w:rsidRPr="00D93BB3">
          <w:rPr>
            <w:rStyle w:val="Hyperlink"/>
            <w:noProof/>
          </w:rPr>
          <w:t>Umsetzung</w:t>
        </w:r>
        <w:r w:rsidR="00546C0C">
          <w:rPr>
            <w:noProof/>
            <w:webHidden/>
          </w:rPr>
          <w:tab/>
        </w:r>
        <w:r w:rsidR="00546C0C">
          <w:rPr>
            <w:noProof/>
            <w:webHidden/>
          </w:rPr>
          <w:fldChar w:fldCharType="begin"/>
        </w:r>
        <w:r w:rsidR="00546C0C">
          <w:rPr>
            <w:noProof/>
            <w:webHidden/>
          </w:rPr>
          <w:instrText xml:space="preserve"> PAGEREF _Toc160118609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0F364E14" w14:textId="156CAB0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10" w:history="1">
        <w:r w:rsidR="00546C0C" w:rsidRPr="00D93BB3">
          <w:rPr>
            <w:rStyle w:val="Hyperlink"/>
            <w:noProof/>
          </w:rPr>
          <w:t>Ergebnis</w:t>
        </w:r>
        <w:r w:rsidR="00546C0C">
          <w:rPr>
            <w:noProof/>
            <w:webHidden/>
          </w:rPr>
          <w:tab/>
        </w:r>
        <w:r w:rsidR="00546C0C">
          <w:rPr>
            <w:noProof/>
            <w:webHidden/>
          </w:rPr>
          <w:fldChar w:fldCharType="begin"/>
        </w:r>
        <w:r w:rsidR="00546C0C">
          <w:rPr>
            <w:noProof/>
            <w:webHidden/>
          </w:rPr>
          <w:instrText xml:space="preserve"> PAGEREF _Toc160118610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315E0C90" w14:textId="1D246059"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11" w:history="1">
        <w:r w:rsidR="00546C0C" w:rsidRPr="00D93BB3">
          <w:rPr>
            <w:rStyle w:val="Hyperlink"/>
            <w:noProof/>
          </w:rPr>
          <w:t>Projektbeschreibung</w:t>
        </w:r>
        <w:r w:rsidR="00546C0C">
          <w:rPr>
            <w:noProof/>
            <w:webHidden/>
          </w:rPr>
          <w:tab/>
        </w:r>
        <w:r w:rsidR="00546C0C">
          <w:rPr>
            <w:noProof/>
            <w:webHidden/>
          </w:rPr>
          <w:fldChar w:fldCharType="begin"/>
        </w:r>
        <w:r w:rsidR="00546C0C">
          <w:rPr>
            <w:noProof/>
            <w:webHidden/>
          </w:rPr>
          <w:instrText xml:space="preserve"> PAGEREF _Toc160118611 \h </w:instrText>
        </w:r>
        <w:r w:rsidR="00546C0C">
          <w:rPr>
            <w:noProof/>
            <w:webHidden/>
          </w:rPr>
        </w:r>
        <w:r w:rsidR="00546C0C">
          <w:rPr>
            <w:noProof/>
            <w:webHidden/>
          </w:rPr>
          <w:fldChar w:fldCharType="separate"/>
        </w:r>
        <w:r w:rsidR="00546C0C">
          <w:rPr>
            <w:noProof/>
            <w:webHidden/>
          </w:rPr>
          <w:t>29</w:t>
        </w:r>
        <w:r w:rsidR="00546C0C">
          <w:rPr>
            <w:noProof/>
            <w:webHidden/>
          </w:rPr>
          <w:fldChar w:fldCharType="end"/>
        </w:r>
      </w:hyperlink>
    </w:p>
    <w:p w14:paraId="0014CC1B" w14:textId="398803A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12" w:history="1">
        <w:r w:rsidR="00546C0C" w:rsidRPr="00D93BB3">
          <w:rPr>
            <w:rStyle w:val="Hyperlink"/>
            <w:noProof/>
          </w:rPr>
          <w:t>Phase "Informieren"</w:t>
        </w:r>
        <w:r w:rsidR="00546C0C">
          <w:rPr>
            <w:noProof/>
            <w:webHidden/>
          </w:rPr>
          <w:tab/>
        </w:r>
        <w:r w:rsidR="00546C0C">
          <w:rPr>
            <w:noProof/>
            <w:webHidden/>
          </w:rPr>
          <w:fldChar w:fldCharType="begin"/>
        </w:r>
        <w:r w:rsidR="00546C0C">
          <w:rPr>
            <w:noProof/>
            <w:webHidden/>
          </w:rPr>
          <w:instrText xml:space="preserve"> PAGEREF _Toc160118612 \h </w:instrText>
        </w:r>
        <w:r w:rsidR="00546C0C">
          <w:rPr>
            <w:noProof/>
            <w:webHidden/>
          </w:rPr>
        </w:r>
        <w:r w:rsidR="00546C0C">
          <w:rPr>
            <w:noProof/>
            <w:webHidden/>
          </w:rPr>
          <w:fldChar w:fldCharType="separate"/>
        </w:r>
        <w:r w:rsidR="00546C0C">
          <w:rPr>
            <w:noProof/>
            <w:webHidden/>
          </w:rPr>
          <w:t>30</w:t>
        </w:r>
        <w:r w:rsidR="00546C0C">
          <w:rPr>
            <w:noProof/>
            <w:webHidden/>
          </w:rPr>
          <w:fldChar w:fldCharType="end"/>
        </w:r>
      </w:hyperlink>
    </w:p>
    <w:p w14:paraId="5CAEB320" w14:textId="38E6C87A"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118568"/>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118569"/>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118570"/>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118571"/>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FE37AB" w:rsidP="00FE37AB">
            <w:pPr>
              <w:spacing w:line="260" w:lineRule="atLeast"/>
            </w:pPr>
            <w:fldSimple w:instr=" FILENAME \* MERGEFORMAT ">
              <w:r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118572"/>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118573"/>
      <w:r w:rsidRPr="00230FBB">
        <w:t>Detaillierte Aufgabenstellung</w:t>
      </w:r>
      <w:bookmarkEnd w:id="14"/>
      <w:bookmarkEnd w:id="15"/>
    </w:p>
    <w:p w14:paraId="008C794A" w14:textId="42D04DEB" w:rsidR="00230FBB" w:rsidRDefault="00230FBB" w:rsidP="00230FBB">
      <w:pPr>
        <w:pStyle w:val="berschrift3"/>
      </w:pPr>
      <w:bookmarkStart w:id="16" w:name="_Toc160107540"/>
      <w:bookmarkStart w:id="17" w:name="_Toc160118574"/>
      <w:r>
        <w:t>Titel der Arbeit</w:t>
      </w:r>
      <w:bookmarkEnd w:id="16"/>
      <w:bookmarkEnd w:id="17"/>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8" w:name="_Toc160107541"/>
      <w:bookmarkStart w:id="19" w:name="_Toc160118575"/>
      <w:r>
        <w:t>Ausgangslage</w:t>
      </w:r>
      <w:bookmarkEnd w:id="18"/>
      <w:bookmarkEnd w:id="19"/>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0" w:name="_Toc160107542"/>
      <w:bookmarkStart w:id="21" w:name="_Toc160118576"/>
      <w:r>
        <w:t>Teilauftrag 1: Login und Benutzerverwaltung</w:t>
      </w:r>
      <w:bookmarkEnd w:id="20"/>
      <w:bookmarkEnd w:id="21"/>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2" w:name="_Toc160107543"/>
      <w:bookmarkStart w:id="23" w:name="_Toc160118577"/>
      <w:r>
        <w:t>Teilauftrag 2: Bilderverwaltung</w:t>
      </w:r>
      <w:bookmarkEnd w:id="22"/>
      <w:bookmarkEnd w:id="23"/>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4" w:name="rest"/>
      <w:r>
        <w:t>Bilder werden über eine REST-Schnittstelle angefragt, hochgeladen, angepasst und gelöscht.</w:t>
      </w:r>
      <w:bookmarkEnd w:id="24"/>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5" w:name="_Toc160107544"/>
      <w:bookmarkStart w:id="26" w:name="_Toc160118578"/>
      <w:bookmarkStart w:id="27" w:name="TA3"/>
      <w:r>
        <w:t>Teilauftrag 3</w:t>
      </w:r>
      <w:bookmarkEnd w:id="27"/>
      <w:r>
        <w:t>: Fehlerbehandlung des Datenimports</w:t>
      </w:r>
      <w:bookmarkEnd w:id="25"/>
      <w:bookmarkEnd w:id="26"/>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28" w:name="_Toc160107545"/>
      <w:bookmarkStart w:id="29" w:name="_Toc160118579"/>
      <w:r>
        <w:t>Mittel und Methoden</w:t>
      </w:r>
      <w:bookmarkEnd w:id="28"/>
      <w:bookmarkEnd w:id="29"/>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0" w:name="_Toc160107546"/>
      <w:bookmarkStart w:id="31" w:name="_Toc160118580"/>
      <w:r>
        <w:t xml:space="preserve">Deklaration der </w:t>
      </w:r>
      <w:r w:rsidR="00230FBB">
        <w:t>Vorkenntnisse</w:t>
      </w:r>
      <w:bookmarkEnd w:id="30"/>
      <w:bookmarkEnd w:id="31"/>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2" w:name="_Toc160107547"/>
      <w:bookmarkStart w:id="33" w:name="_Toc160118581"/>
      <w:r>
        <w:t xml:space="preserve">Deklaration der </w:t>
      </w:r>
      <w:r w:rsidR="00230FBB">
        <w:t>Vorarbeiten</w:t>
      </w:r>
      <w:bookmarkEnd w:id="32"/>
      <w:bookmarkEnd w:id="33"/>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4" w:name="_Toc160107548"/>
      <w:bookmarkStart w:id="35" w:name="_Toc160118582"/>
      <w:r>
        <w:lastRenderedPageBreak/>
        <w:t>Neue Lerninhalte</w:t>
      </w:r>
      <w:bookmarkEnd w:id="34"/>
      <w:bookmarkEnd w:id="35"/>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6" w:name="_Toc160107549"/>
      <w:bookmarkStart w:id="37" w:name="_Toc160118583"/>
      <w:r>
        <w:t>Arbeiten in den letzten 6 Monaten</w:t>
      </w:r>
      <w:bookmarkEnd w:id="36"/>
      <w:bookmarkEnd w:id="37"/>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38" w:name="_Toc160107550"/>
      <w:bookmarkStart w:id="39" w:name="_Toc160118584"/>
      <w:r>
        <w:t>Deklaration der benutzten Firmenstandards</w:t>
      </w:r>
      <w:bookmarkEnd w:id="38"/>
      <w:bookmarkEnd w:id="39"/>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77777777" w:rsidR="00417CA2" w:rsidRPr="002D1C99" w:rsidRDefault="00417CA2" w:rsidP="007D7315">
            <w:r w:rsidRPr="002D1C99">
              <w:t xml:space="preserve">Die Anforderungen in der Aufgabenstellung </w:t>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77777777" w:rsidR="00417CA2" w:rsidRPr="002D1C99" w:rsidRDefault="00417CA2" w:rsidP="007D7315">
            <w:r w:rsidRPr="002D1C99">
              <w:t>Entwickelt die Aufgabenstellung.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0" w:name="_Toc160107551"/>
      <w:bookmarkStart w:id="41" w:name="_Toc160118585"/>
      <w:r>
        <w:t>Projektaufbauorganisation</w:t>
      </w:r>
      <w:bookmarkEnd w:id="40"/>
      <w:bookmarkEnd w:id="41"/>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2" w:name="_Toc160107552"/>
      <w:bookmarkStart w:id="43" w:name="_Toc160118586"/>
      <w:r w:rsidR="002535BC" w:rsidRPr="002535BC">
        <w:lastRenderedPageBreak/>
        <w:t>Projektmethode IPERKA</w:t>
      </w:r>
      <w:bookmarkEnd w:id="42"/>
      <w:bookmarkEnd w:id="43"/>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4" w:name="_Toc160118587"/>
      <w:r>
        <w:t>Einfluss konkret auf meine IPA:</w:t>
      </w:r>
      <w:bookmarkEnd w:id="44"/>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1BC6A941"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1E1FC2">
              <w:t>Aufgabenstellung</w:t>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2325C5">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2325C5">
          <w:pgSz w:w="23811" w:h="16838" w:orient="landscape" w:code="8"/>
          <w:pgMar w:top="1418" w:right="2268" w:bottom="1134" w:left="1134" w:header="709" w:footer="340" w:gutter="0"/>
          <w:cols w:space="708"/>
          <w:titlePg/>
          <w:docGrid w:linePitch="360"/>
        </w:sectPr>
      </w:pPr>
      <w:bookmarkStart w:id="45" w:name="_Toc160118588"/>
      <w:r w:rsidRPr="0050493D">
        <w:lastRenderedPageBreak/>
        <w:t>Zeitpla</w:t>
      </w:r>
      <w:r w:rsidR="006674B8" w:rsidRPr="0050493D">
        <w:t>n</w:t>
      </w:r>
      <w:bookmarkEnd w:id="45"/>
      <w:r w:rsidR="003C7357" w:rsidRPr="0050493D">
        <w:t xml:space="preserve"> </w:t>
      </w:r>
    </w:p>
    <w:p w14:paraId="5B15FBF1" w14:textId="77777777" w:rsidR="00820F2B" w:rsidRPr="0050493D" w:rsidRDefault="00820F2B" w:rsidP="0050493D">
      <w:pPr>
        <w:pStyle w:val="berschrift2"/>
      </w:pPr>
      <w:bookmarkStart w:id="46" w:name="_Toc156289237"/>
      <w:bookmarkStart w:id="47" w:name="_Toc160118589"/>
      <w:r w:rsidRPr="0050493D">
        <w:lastRenderedPageBreak/>
        <w:t>Arbeitspakete</w:t>
      </w:r>
      <w:bookmarkEnd w:id="46"/>
      <w:bookmarkEnd w:id="47"/>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48" w:name="A00"/>
            <w:r w:rsidRPr="0030471B">
              <w:rPr>
                <w:rFonts w:eastAsia="Calibri" w:cstheme="minorHAnsi"/>
                <w:bCs/>
                <w:sz w:val="24"/>
              </w:rPr>
              <w:t>00</w:t>
            </w:r>
            <w:bookmarkEnd w:id="48"/>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w:t>
            </w:r>
            <w:r w:rsidRPr="00EF105C">
              <w:rPr>
                <w:rFonts w:eastAsia="Calibri" w:cstheme="minorHAnsi"/>
                <w:bCs/>
                <w:sz w:val="24"/>
              </w:rPr>
              <w:t>ss</w:t>
            </w:r>
            <w:r w:rsidRPr="00EF105C">
              <w:rPr>
                <w:rFonts w:eastAsia="Calibri" w:cstheme="minorHAnsi"/>
                <w:bCs/>
                <w:sz w:val="24"/>
              </w:rPr>
              <w:t>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49" w:name="A01"/>
            <w:r>
              <w:rPr>
                <w:rFonts w:eastAsia="Calibri" w:cstheme="minorHAnsi"/>
                <w:bCs/>
                <w:sz w:val="24"/>
              </w:rPr>
              <w:t>01</w:t>
            </w:r>
            <w:bookmarkEnd w:id="49"/>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w:t>
            </w:r>
            <w:r w:rsidRPr="00EF105C">
              <w:rPr>
                <w:rFonts w:eastAsia="Calibri" w:cstheme="minorHAnsi"/>
                <w:bCs/>
                <w:sz w:val="24"/>
              </w:rPr>
              <w:t xml:space="preserve">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0" w:name="A02"/>
            <w:r>
              <w:rPr>
                <w:rFonts w:eastAsia="Calibri" w:cstheme="minorHAnsi"/>
                <w:bCs/>
                <w:sz w:val="24"/>
              </w:rPr>
              <w:t>02</w:t>
            </w:r>
            <w:bookmarkEnd w:id="50"/>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1" w:name="A03"/>
            <w:r>
              <w:rPr>
                <w:rFonts w:eastAsia="Calibri" w:cstheme="minorHAnsi"/>
                <w:bCs/>
                <w:sz w:val="24"/>
              </w:rPr>
              <w:t>03</w:t>
            </w:r>
            <w:bookmarkEnd w:id="51"/>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w:t>
            </w:r>
            <w:r w:rsidRPr="00EF105C">
              <w:rPr>
                <w:rFonts w:eastAsia="Calibri" w:cstheme="minorHAnsi"/>
                <w:bCs/>
                <w:sz w:val="24"/>
              </w:rPr>
              <w:t>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2" w:name="A04"/>
            <w:r w:rsidRPr="00381453">
              <w:rPr>
                <w:rFonts w:eastAsia="Calibri" w:cstheme="minorHAnsi"/>
                <w:bCs/>
                <w:sz w:val="24"/>
              </w:rPr>
              <w:t>04</w:t>
            </w:r>
            <w:bookmarkEnd w:id="52"/>
          </w:p>
        </w:tc>
        <w:tc>
          <w:tcPr>
            <w:tcW w:w="4558" w:type="pct"/>
          </w:tcPr>
          <w:p w14:paraId="0D2E54DE" w14:textId="3B39CE22" w:rsidR="0030471B" w:rsidRPr="00381453" w:rsidRDefault="00DA3F7E" w:rsidP="00EF105C">
            <w:pPr>
              <w:rPr>
                <w:rFonts w:eastAsia="Calibri" w:cstheme="minorHAnsi"/>
                <w:bCs/>
                <w:sz w:val="24"/>
              </w:rPr>
            </w:pPr>
            <w:r w:rsidRPr="00DA3F7E">
              <w:rPr>
                <w:rFonts w:eastAsia="Calibri" w:cstheme="minorHAnsi"/>
                <w:bCs/>
                <w:sz w:val="24"/>
              </w:rPr>
              <w:t>Analyse der Projektanforderungen und -ziele. Hier wird ein tiefes Verständnis der Aufgabenstellung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3" w:name="A05"/>
            <w:r w:rsidRPr="00381453">
              <w:rPr>
                <w:rFonts w:eastAsia="Calibri" w:cstheme="minorHAnsi"/>
                <w:bCs/>
                <w:sz w:val="24"/>
              </w:rPr>
              <w:t>05</w:t>
            </w:r>
            <w:bookmarkEnd w:id="53"/>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4" w:name="A06"/>
            <w:r w:rsidRPr="00381453">
              <w:rPr>
                <w:rFonts w:eastAsia="Calibri" w:cstheme="minorHAnsi"/>
                <w:bCs/>
                <w:sz w:val="24"/>
              </w:rPr>
              <w:t>06</w:t>
            </w:r>
            <w:bookmarkEnd w:id="54"/>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5" w:name="A07"/>
            <w:r w:rsidRPr="00381453">
              <w:rPr>
                <w:rFonts w:eastAsia="Calibri" w:cstheme="minorHAnsi"/>
                <w:bCs/>
                <w:sz w:val="24"/>
              </w:rPr>
              <w:t>07</w:t>
            </w:r>
            <w:bookmarkEnd w:id="55"/>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 xml:space="preserve">Entwicklung eines detaillierten Projektzeitplans, der alle Phasen, Meilensteine und Fristen umfasst. Dieser Zeitplan dient als Wegweiser für </w:t>
            </w:r>
            <w:r w:rsidRPr="00EF105C">
              <w:rPr>
                <w:rFonts w:eastAsia="Calibri" w:cstheme="minorHAnsi"/>
                <w:bCs/>
                <w:sz w:val="24"/>
              </w:rPr>
              <w:t>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6" w:name="A08"/>
            <w:r w:rsidRPr="00381453">
              <w:rPr>
                <w:rFonts w:eastAsia="Calibri" w:cstheme="minorHAnsi"/>
                <w:bCs/>
                <w:sz w:val="24"/>
              </w:rPr>
              <w:t>08</w:t>
            </w:r>
            <w:bookmarkEnd w:id="56"/>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57" w:name="A09"/>
            <w:r w:rsidRPr="00381453">
              <w:rPr>
                <w:rFonts w:eastAsia="Calibri" w:cstheme="minorHAnsi"/>
                <w:bCs/>
                <w:sz w:val="24"/>
              </w:rPr>
              <w:t>09</w:t>
            </w:r>
            <w:bookmarkEnd w:id="57"/>
          </w:p>
        </w:tc>
        <w:tc>
          <w:tcPr>
            <w:tcW w:w="4561" w:type="pct"/>
            <w:gridSpan w:val="2"/>
          </w:tcPr>
          <w:p w14:paraId="06FAD221" w14:textId="7F8257A9"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w:t>
            </w:r>
            <w:r w:rsidRPr="00EF105C">
              <w:rPr>
                <w:rFonts w:eastAsia="Calibri" w:cstheme="minorHAnsi"/>
                <w:bCs/>
                <w:sz w:val="24"/>
              </w:rPr>
              <w:t xml:space="preserve">der IPA </w:t>
            </w:r>
            <w:proofErr w:type="spellStart"/>
            <w:r w:rsidRPr="00EF105C">
              <w:rPr>
                <w:rFonts w:eastAsia="Calibri" w:cstheme="minorHAnsi"/>
                <w:bCs/>
                <w:sz w:val="24"/>
              </w:rPr>
              <w:t>aufgabenstellung</w:t>
            </w:r>
            <w:proofErr w:type="spellEnd"/>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58" w:name="A10"/>
            <w:r w:rsidRPr="00381453">
              <w:rPr>
                <w:rFonts w:eastAsia="Calibri" w:cstheme="minorHAnsi"/>
                <w:bCs/>
                <w:sz w:val="24"/>
              </w:rPr>
              <w:t>10</w:t>
            </w:r>
            <w:bookmarkEnd w:id="58"/>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 xml:space="preserve">Entwurf eines Datenbankmodells, das die Speicherung und Organisation aller erforderlichen Daten unterstützt. Dieses Modell wird die Grundlage für die Entwicklung der </w:t>
            </w:r>
            <w:r w:rsidRPr="00EF105C">
              <w:rPr>
                <w:rFonts w:eastAsia="Calibri" w:cstheme="minorHAnsi"/>
                <w:bCs/>
                <w:sz w:val="24"/>
              </w:rPr>
              <w:t>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59" w:name="A11"/>
            <w:r w:rsidRPr="00381453">
              <w:rPr>
                <w:rFonts w:eastAsia="Calibri" w:cstheme="minorHAnsi"/>
                <w:bCs/>
                <w:sz w:val="24"/>
              </w:rPr>
              <w:lastRenderedPageBreak/>
              <w:t>11</w:t>
            </w:r>
            <w:bookmarkEnd w:id="59"/>
          </w:p>
        </w:tc>
        <w:tc>
          <w:tcPr>
            <w:tcW w:w="4561" w:type="pct"/>
            <w:gridSpan w:val="2"/>
          </w:tcPr>
          <w:p w14:paraId="1D35791E" w14:textId="41A86510"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Pr="00EF105C">
              <w:rPr>
                <w:rFonts w:eastAsia="Calibri" w:cstheme="minorHAnsi"/>
                <w:bCs/>
                <w:sz w:val="24"/>
              </w:rPr>
              <w:t>Aufgabenstellung</w:t>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0" w:name="A12"/>
            <w:r w:rsidRPr="00381453">
              <w:rPr>
                <w:rFonts w:eastAsia="Calibri" w:cstheme="minorHAnsi"/>
                <w:bCs/>
                <w:sz w:val="24"/>
              </w:rPr>
              <w:t>12</w:t>
            </w:r>
            <w:bookmarkEnd w:id="60"/>
          </w:p>
        </w:tc>
        <w:tc>
          <w:tcPr>
            <w:tcW w:w="4561" w:type="pct"/>
            <w:gridSpan w:val="2"/>
          </w:tcPr>
          <w:p w14:paraId="568B78BF" w14:textId="078EF6F5"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Pr="00EF105C">
              <w:rPr>
                <w:rFonts w:eastAsia="Calibri" w:cstheme="minorHAnsi"/>
                <w:bCs/>
                <w:sz w:val="24"/>
              </w:rPr>
              <w:t>Aufgabenstellung</w:t>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1"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2" w:name="A13"/>
            <w:r w:rsidRPr="00EF105C">
              <w:rPr>
                <w:rFonts w:eastAsia="Calibri" w:cstheme="minorHAnsi"/>
                <w:bCs/>
                <w:sz w:val="24"/>
              </w:rPr>
              <w:t>13</w:t>
            </w:r>
            <w:bookmarkEnd w:id="62"/>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w:t>
            </w:r>
            <w:r w:rsidRPr="00EF105C">
              <w:rPr>
                <w:rFonts w:eastAsia="Calibri" w:cstheme="minorHAnsi"/>
                <w:bCs/>
                <w:sz w:val="24"/>
              </w:rPr>
              <w:t xml:space="preserve"> und deren</w:t>
            </w:r>
            <w:r w:rsidRPr="00EF105C">
              <w:rPr>
                <w:rFonts w:eastAsia="Calibri" w:cstheme="minorHAnsi"/>
                <w:bCs/>
                <w:sz w:val="24"/>
              </w:rPr>
              <w:t xml:space="preserve"> Beziehungen</w:t>
            </w:r>
            <w:r w:rsidRPr="00EF105C">
              <w:rPr>
                <w:rFonts w:eastAsia="Calibri" w:cstheme="minorHAnsi"/>
                <w:bCs/>
                <w:sz w:val="24"/>
              </w:rPr>
              <w:t>.</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3" w:name="A14"/>
            <w:r w:rsidRPr="00EF105C">
              <w:rPr>
                <w:rFonts w:eastAsia="Calibri" w:cstheme="minorHAnsi"/>
                <w:bCs/>
                <w:sz w:val="24"/>
              </w:rPr>
              <w:t>14</w:t>
            </w:r>
            <w:bookmarkEnd w:id="63"/>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4" w:name="A15"/>
            <w:r w:rsidRPr="00EF105C">
              <w:rPr>
                <w:rFonts w:eastAsia="Calibri" w:cstheme="minorHAnsi"/>
                <w:bCs/>
                <w:sz w:val="24"/>
              </w:rPr>
              <w:t>15</w:t>
            </w:r>
            <w:bookmarkEnd w:id="64"/>
          </w:p>
        </w:tc>
        <w:tc>
          <w:tcPr>
            <w:tcW w:w="4558" w:type="pct"/>
          </w:tcPr>
          <w:p w14:paraId="7F1CC860" w14:textId="01FD3648" w:rsidR="005776E7" w:rsidRPr="00EF105C" w:rsidRDefault="005776E7" w:rsidP="00EF105C">
            <w:pPr>
              <w:rPr>
                <w:rFonts w:eastAsia="Calibri" w:cstheme="minorHAnsi"/>
                <w:bCs/>
                <w:sz w:val="24"/>
              </w:rPr>
            </w:pPr>
            <w:r w:rsidRPr="00EF105C">
              <w:rPr>
                <w:rFonts w:eastAsia="Calibri" w:cstheme="minorHAnsi"/>
                <w:bCs/>
                <w:sz w:val="24"/>
              </w:rPr>
              <w:t>Entwicklung von Backend-Funktionen zur Verwaltung von Bildern, einschlie</w:t>
            </w:r>
            <w:r w:rsidRPr="00EF105C">
              <w:rPr>
                <w:rFonts w:eastAsia="Calibri" w:cstheme="minorHAnsi"/>
                <w:bCs/>
                <w:sz w:val="24"/>
              </w:rPr>
              <w:t>ss</w:t>
            </w:r>
            <w:r w:rsidRPr="00EF105C">
              <w:rPr>
                <w:rFonts w:eastAsia="Calibri" w:cstheme="minorHAnsi"/>
                <w:bCs/>
                <w:sz w:val="24"/>
              </w:rPr>
              <w:t xml:space="preserve">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r Aufgabenstellung</w:t>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5" w:name="A16"/>
            <w:r w:rsidRPr="00EF105C">
              <w:rPr>
                <w:rFonts w:eastAsia="Calibri" w:cstheme="minorHAnsi"/>
                <w:bCs/>
                <w:sz w:val="24"/>
              </w:rPr>
              <w:t>16</w:t>
            </w:r>
            <w:bookmarkEnd w:id="65"/>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w:t>
            </w:r>
            <w:r w:rsidRPr="00EF105C">
              <w:rPr>
                <w:rFonts w:eastAsia="Calibri" w:cstheme="minorHAnsi"/>
                <w:bCs/>
                <w:sz w:val="24"/>
              </w:rPr>
              <w:t>essions</w:t>
            </w:r>
            <w:r w:rsidRPr="00EF105C">
              <w:rPr>
                <w:rFonts w:eastAsia="Calibri" w:cstheme="minorHAnsi"/>
                <w:bCs/>
                <w:sz w:val="24"/>
              </w:rPr>
              <w:t>.</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6" w:name="A17"/>
            <w:r w:rsidRPr="00EF105C">
              <w:rPr>
                <w:rFonts w:eastAsia="Calibri" w:cstheme="minorHAnsi"/>
                <w:bCs/>
                <w:sz w:val="24"/>
              </w:rPr>
              <w:t>17</w:t>
            </w:r>
            <w:bookmarkEnd w:id="66"/>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w:t>
            </w:r>
            <w:r w:rsidRPr="00EF105C">
              <w:rPr>
                <w:rFonts w:eastAsia="Calibri" w:cstheme="minorHAnsi"/>
                <w:bCs/>
                <w:sz w:val="24"/>
              </w:rPr>
              <w:t>ess</w:t>
            </w:r>
            <w:r w:rsidRPr="00EF105C">
              <w:rPr>
                <w:rFonts w:eastAsia="Calibri" w:cstheme="minorHAnsi"/>
                <w:bCs/>
                <w:sz w:val="24"/>
              </w:rPr>
              <w:t>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67" w:name="A18"/>
            <w:r w:rsidRPr="00EF105C">
              <w:rPr>
                <w:rFonts w:eastAsia="Calibri" w:cstheme="minorHAnsi"/>
                <w:bCs/>
                <w:sz w:val="24"/>
              </w:rPr>
              <w:t>18</w:t>
            </w:r>
            <w:bookmarkEnd w:id="67"/>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68" w:name="A19"/>
            <w:r w:rsidRPr="00EF105C">
              <w:rPr>
                <w:rFonts w:eastAsia="Calibri" w:cstheme="minorHAnsi"/>
                <w:bCs/>
                <w:sz w:val="24"/>
              </w:rPr>
              <w:t>19</w:t>
            </w:r>
            <w:bookmarkEnd w:id="68"/>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69" w:name="A20"/>
            <w:r w:rsidRPr="00EF105C">
              <w:rPr>
                <w:rFonts w:eastAsia="Calibri" w:cstheme="minorHAnsi"/>
                <w:bCs/>
                <w:sz w:val="24"/>
              </w:rPr>
              <w:t>20</w:t>
            </w:r>
            <w:bookmarkEnd w:id="69"/>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0" w:name="A21"/>
            <w:r w:rsidRPr="00EF105C">
              <w:rPr>
                <w:rFonts w:eastAsia="Calibri" w:cstheme="minorHAnsi"/>
                <w:bCs/>
                <w:sz w:val="24"/>
              </w:rPr>
              <w:t>21</w:t>
            </w:r>
            <w:bookmarkEnd w:id="70"/>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1" w:name="A22"/>
            <w:r w:rsidRPr="00EF105C">
              <w:rPr>
                <w:rFonts w:eastAsia="Calibri" w:cstheme="minorHAnsi"/>
                <w:bCs/>
                <w:sz w:val="24"/>
              </w:rPr>
              <w:lastRenderedPageBreak/>
              <w:t>22</w:t>
            </w:r>
            <w:bookmarkEnd w:id="71"/>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2" w:name="A23"/>
            <w:r w:rsidRPr="00EF105C">
              <w:rPr>
                <w:rFonts w:eastAsia="Calibri" w:cstheme="minorHAnsi"/>
                <w:bCs/>
                <w:sz w:val="24"/>
              </w:rPr>
              <w:t>23</w:t>
            </w:r>
            <w:bookmarkEnd w:id="72"/>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3" w:name="A24"/>
            <w:r w:rsidRPr="00EF105C">
              <w:rPr>
                <w:rFonts w:eastAsia="Calibri" w:cstheme="minorHAnsi"/>
                <w:bCs/>
                <w:sz w:val="24"/>
              </w:rPr>
              <w:t>24</w:t>
            </w:r>
            <w:bookmarkEnd w:id="73"/>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 xml:space="preserve">Entwicklung von Frontend-Komponenten zur Anzeige von Bildern </w:t>
            </w:r>
            <w:r w:rsidRPr="00EF105C">
              <w:rPr>
                <w:rFonts w:eastAsia="Calibri" w:cstheme="minorHAnsi"/>
                <w:bCs/>
                <w:sz w:val="24"/>
              </w:rPr>
              <w:t>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4" w:name="A25"/>
            <w:r w:rsidRPr="00EF105C">
              <w:rPr>
                <w:rFonts w:eastAsia="Calibri" w:cstheme="minorHAnsi"/>
                <w:bCs/>
                <w:sz w:val="24"/>
              </w:rPr>
              <w:t>25</w:t>
            </w:r>
            <w:bookmarkEnd w:id="74"/>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w:t>
            </w:r>
            <w:r w:rsidRPr="00EF105C">
              <w:rPr>
                <w:rFonts w:eastAsia="Calibri" w:cstheme="minorHAnsi"/>
                <w:bCs/>
                <w:sz w:val="24"/>
              </w:rPr>
              <w:t>ss</w:t>
            </w:r>
            <w:r w:rsidRPr="00EF105C">
              <w:rPr>
                <w:rFonts w:eastAsia="Calibri" w:cstheme="minorHAnsi"/>
                <w:bCs/>
                <w:sz w:val="24"/>
              </w:rPr>
              <w:t xml:space="preserve">lich Funktionen zum </w:t>
            </w:r>
            <w:r w:rsidRPr="00EF105C">
              <w:rPr>
                <w:rFonts w:eastAsia="Calibri" w:cstheme="minorHAnsi"/>
                <w:bCs/>
                <w:sz w:val="24"/>
              </w:rPr>
              <w:t xml:space="preserve">Erstellen, </w:t>
            </w:r>
            <w:r w:rsidRPr="00EF105C">
              <w:rPr>
                <w:rFonts w:eastAsia="Calibri" w:cstheme="minorHAnsi"/>
                <w:bCs/>
                <w:sz w:val="24"/>
              </w:rPr>
              <w:t>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5" w:name="A26"/>
            <w:r w:rsidRPr="00EF105C">
              <w:rPr>
                <w:rFonts w:eastAsia="Calibri" w:cstheme="minorHAnsi"/>
                <w:bCs/>
                <w:sz w:val="24"/>
              </w:rPr>
              <w:t>26</w:t>
            </w:r>
            <w:bookmarkEnd w:id="75"/>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w:t>
            </w:r>
            <w:r w:rsidRPr="00EF105C">
              <w:rPr>
                <w:rFonts w:eastAsia="Calibri" w:cstheme="minorHAnsi"/>
                <w:bCs/>
                <w:sz w:val="24"/>
              </w:rPr>
              <w:t>Probleme</w:t>
            </w:r>
            <w:r w:rsidRPr="00EF105C">
              <w:rPr>
                <w:rFonts w:eastAsia="Calibri" w:cstheme="minorHAnsi"/>
                <w:bCs/>
                <w:sz w:val="24"/>
              </w:rPr>
              <w:t xml:space="preserv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r w:rsidRPr="00EF105C">
              <w:rPr>
                <w:rFonts w:eastAsia="Calibri" w:cstheme="minorHAnsi"/>
                <w:bCs/>
                <w:sz w:val="24"/>
              </w:rPr>
              <w:t>.</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6" w:name="A27"/>
            <w:r w:rsidRPr="00EF105C">
              <w:rPr>
                <w:rFonts w:eastAsia="Calibri" w:cstheme="minorHAnsi"/>
                <w:bCs/>
                <w:sz w:val="24"/>
              </w:rPr>
              <w:t>27</w:t>
            </w:r>
            <w:bookmarkEnd w:id="76"/>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w:t>
            </w:r>
            <w:r w:rsidRPr="00EF105C">
              <w:rPr>
                <w:rFonts w:eastAsia="Calibri" w:cstheme="minorHAnsi"/>
                <w:bCs/>
                <w:sz w:val="24"/>
              </w:rPr>
              <w:t>ss</w:t>
            </w:r>
            <w:r w:rsidRPr="00EF105C">
              <w:rPr>
                <w:rFonts w:eastAsia="Calibri" w:cstheme="minorHAnsi"/>
                <w:bCs/>
                <w:sz w:val="24"/>
              </w:rPr>
              <w:t>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77" w:name="A28"/>
            <w:r w:rsidRPr="00EF105C">
              <w:rPr>
                <w:rFonts w:eastAsia="Calibri" w:cstheme="minorHAnsi"/>
                <w:bCs/>
                <w:sz w:val="24"/>
              </w:rPr>
              <w:t>28</w:t>
            </w:r>
            <w:bookmarkEnd w:id="77"/>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w:t>
            </w:r>
            <w:r w:rsidRPr="00EF105C">
              <w:rPr>
                <w:rFonts w:eastAsia="Calibri" w:cstheme="minorHAnsi"/>
                <w:bCs/>
                <w:sz w:val="24"/>
              </w:rPr>
              <w:t>ss</w:t>
            </w:r>
            <w:r w:rsidRPr="00EF105C">
              <w:rPr>
                <w:rFonts w:eastAsia="Calibri" w:cstheme="minorHAnsi"/>
                <w:bCs/>
                <w:sz w:val="24"/>
              </w:rPr>
              <w:t>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78" w:name="A29"/>
            <w:r w:rsidRPr="00EF105C">
              <w:rPr>
                <w:rFonts w:eastAsia="Calibri" w:cstheme="minorHAnsi"/>
                <w:bCs/>
                <w:sz w:val="24"/>
              </w:rPr>
              <w:t>29</w:t>
            </w:r>
            <w:bookmarkEnd w:id="78"/>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79" w:name="A30"/>
            <w:r w:rsidRPr="00EF105C">
              <w:rPr>
                <w:rFonts w:eastAsia="Calibri" w:cstheme="minorHAnsi"/>
                <w:bCs/>
                <w:sz w:val="24"/>
              </w:rPr>
              <w:t>30</w:t>
            </w:r>
            <w:bookmarkEnd w:id="79"/>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w:t>
            </w:r>
            <w:r w:rsidRPr="00EF105C">
              <w:rPr>
                <w:rFonts w:eastAsia="Calibri" w:cstheme="minorHAnsi"/>
                <w:bCs/>
                <w:sz w:val="24"/>
              </w:rPr>
              <w:t xml:space="preserve"> </w:t>
            </w:r>
            <w:r w:rsidRPr="00EF105C">
              <w:rPr>
                <w:rFonts w:eastAsia="Calibri" w:cstheme="minorHAnsi"/>
                <w:bCs/>
                <w:sz w:val="24"/>
              </w:rPr>
              <w:t>Zusätzlich wird eine Aktualisierung der Datenbank auf dem Server durchgeführt</w:t>
            </w:r>
            <w:r w:rsidRPr="00EF105C">
              <w:rPr>
                <w:rFonts w:eastAsia="Calibri" w:cstheme="minorHAnsi"/>
                <w:bCs/>
                <w:sz w:val="24"/>
              </w:rPr>
              <w: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0" w:name="A31"/>
            <w:r w:rsidRPr="00EF105C">
              <w:rPr>
                <w:rFonts w:eastAsia="Calibri" w:cstheme="minorHAnsi"/>
                <w:bCs/>
                <w:sz w:val="24"/>
              </w:rPr>
              <w:t>31</w:t>
            </w:r>
            <w:bookmarkEnd w:id="80"/>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1" w:name="A32"/>
            <w:r w:rsidRPr="00EF105C">
              <w:rPr>
                <w:rFonts w:eastAsia="Calibri" w:cstheme="minorHAnsi"/>
                <w:bCs/>
                <w:sz w:val="24"/>
              </w:rPr>
              <w:t>32</w:t>
            </w:r>
            <w:bookmarkEnd w:id="81"/>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2" w:name="A33"/>
            <w:r w:rsidRPr="001D7296">
              <w:rPr>
                <w:rFonts w:eastAsia="Calibri" w:cstheme="minorHAnsi"/>
                <w:bCs/>
                <w:sz w:val="24"/>
              </w:rPr>
              <w:t>33</w:t>
            </w:r>
            <w:bookmarkEnd w:id="82"/>
          </w:p>
        </w:tc>
        <w:tc>
          <w:tcPr>
            <w:tcW w:w="4561" w:type="pct"/>
            <w:gridSpan w:val="2"/>
          </w:tcPr>
          <w:p w14:paraId="1B9FE11A" w14:textId="77777777" w:rsidR="00435B93" w:rsidRPr="001D7296" w:rsidRDefault="00435B93" w:rsidP="003D3C17">
            <w:pPr>
              <w:rPr>
                <w:rFonts w:eastAsia="Calibri" w:cstheme="minorHAnsi"/>
                <w:bCs/>
                <w:sz w:val="24"/>
              </w:rPr>
            </w:pPr>
            <w:r w:rsidRPr="00EF105C">
              <w:rPr>
                <w:rFonts w:eastAsia="Calibri" w:cstheme="minorHAnsi"/>
                <w:bCs/>
                <w:sz w:val="24"/>
              </w:rPr>
              <w:t>Bewertung der implementierten Benutzerverwaltungsfunktionen, um sicherzustellen, dass sie der Aufgabenstellung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3" w:name="A34"/>
            <w:r w:rsidRPr="00EF105C">
              <w:rPr>
                <w:rFonts w:eastAsia="Calibri" w:cstheme="minorHAnsi"/>
                <w:bCs/>
                <w:sz w:val="24"/>
              </w:rPr>
              <w:t>34</w:t>
            </w:r>
            <w:bookmarkEnd w:id="83"/>
          </w:p>
        </w:tc>
        <w:tc>
          <w:tcPr>
            <w:tcW w:w="4561" w:type="pct"/>
            <w:gridSpan w:val="2"/>
          </w:tcPr>
          <w:p w14:paraId="388B7BAC" w14:textId="77777777" w:rsidR="00435B93" w:rsidRPr="00EF105C" w:rsidRDefault="00435B93" w:rsidP="003D3C17">
            <w:pPr>
              <w:rPr>
                <w:rFonts w:eastAsia="Calibri" w:cstheme="minorHAnsi"/>
                <w:bCs/>
                <w:sz w:val="24"/>
              </w:rPr>
            </w:pPr>
            <w:r w:rsidRPr="00EF105C">
              <w:rPr>
                <w:rFonts w:eastAsia="Calibri" w:cstheme="minorHAnsi"/>
                <w:bCs/>
                <w:sz w:val="24"/>
              </w:rPr>
              <w:t>Überprüfung der Bilderverwaltungsfunktionen auf ihre Effektivität und Übereinstimmung mit der Aufgabenstellung,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4" w:name="A35"/>
            <w:r w:rsidRPr="00EF105C">
              <w:rPr>
                <w:rFonts w:eastAsia="Calibri" w:cstheme="minorHAnsi"/>
                <w:bCs/>
                <w:sz w:val="24"/>
              </w:rPr>
              <w:t>35</w:t>
            </w:r>
            <w:bookmarkEnd w:id="84"/>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5" w:name="A36"/>
            <w:r w:rsidRPr="00EF105C">
              <w:rPr>
                <w:rFonts w:eastAsia="Calibri" w:cstheme="minorHAnsi"/>
                <w:bCs/>
                <w:sz w:val="24"/>
              </w:rPr>
              <w:t>36</w:t>
            </w:r>
            <w:bookmarkEnd w:id="85"/>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6" w:name="A37"/>
            <w:r w:rsidRPr="00EF105C">
              <w:rPr>
                <w:rFonts w:eastAsia="Calibri" w:cstheme="minorHAnsi"/>
                <w:bCs/>
                <w:sz w:val="24"/>
              </w:rPr>
              <w:t>37</w:t>
            </w:r>
            <w:bookmarkEnd w:id="86"/>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87" w:name="_Toc156289238"/>
      <w:r w:rsidRPr="002D1C99">
        <w:t>Meilensteine</w:t>
      </w:r>
      <w:bookmarkEnd w:id="87"/>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08529B" w:rsidRPr="007A7F8F">
              <w:rPr>
                <w:color w:val="0070C0"/>
                <w:u w:val="single"/>
              </w:rPr>
            </w:r>
            <w:r w:rsidR="002D0B7F" w:rsidRPr="007A7F8F">
              <w:rPr>
                <w:color w:val="0070C0"/>
                <w:u w:val="single"/>
              </w:rPr>
              <w:instrText xml:space="preserve"> \* MERGEFORMAT </w:instrText>
            </w:r>
            <w:r w:rsidR="0008529B" w:rsidRPr="007A7F8F">
              <w:rPr>
                <w:color w:val="0070C0"/>
                <w:u w:val="single"/>
              </w:rPr>
              <w:fldChar w:fldCharType="separate"/>
            </w:r>
            <w:r w:rsidR="0008529B" w:rsidRPr="007A7F8F">
              <w:rPr>
                <w:color w:val="0070C0"/>
                <w:u w:val="single"/>
              </w:rPr>
              <w:t>1</w:t>
            </w:r>
            <w:r w:rsidR="0008529B" w:rsidRPr="007A7F8F">
              <w:rPr>
                <w:color w:val="0070C0"/>
                <w:u w:val="single"/>
              </w:rPr>
              <w:t>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7296" w:rsidRPr="007A7F8F">
              <w:rPr>
                <w:color w:val="0070C0"/>
                <w:u w:val="single"/>
              </w:rPr>
            </w:r>
            <w:r w:rsidR="001D626B" w:rsidRPr="007A7F8F">
              <w:rPr>
                <w:color w:val="0070C0"/>
                <w:u w:val="single"/>
              </w:rPr>
              <w:instrText xml:space="preserve"> \* MERGEFORMAT </w:instrText>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7296" w:rsidRPr="007A7F8F">
              <w:rPr>
                <w:color w:val="0070C0"/>
                <w:u w:val="single"/>
              </w:rPr>
            </w:r>
            <w:r w:rsidR="001D626B" w:rsidRPr="007A7F8F">
              <w:rPr>
                <w:color w:val="0070C0"/>
                <w:u w:val="single"/>
              </w:rPr>
              <w:instrText xml:space="preserve"> \* MERGEFORMAT </w:instrText>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88" w:name="_Toc160118590"/>
      <w:r>
        <w:t>Organisation der</w:t>
      </w:r>
      <w:r w:rsidR="009F7F9F">
        <w:t xml:space="preserve"> Arbeitsergebnisse</w:t>
      </w:r>
      <w:bookmarkEnd w:id="61"/>
      <w:bookmarkEnd w:id="88"/>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89" w:name="_Toc160107554"/>
      <w:bookmarkStart w:id="90" w:name="_Toc160118591"/>
      <w:r>
        <w:t>Versionierung</w:t>
      </w:r>
      <w:bookmarkEnd w:id="89"/>
      <w:bookmarkEnd w:id="90"/>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1" w:name="_Toc160107555"/>
      <w:bookmarkStart w:id="92" w:name="_Toc160118592"/>
      <w:r>
        <w:t>Backup</w:t>
      </w:r>
      <w:bookmarkEnd w:id="91"/>
      <w:bookmarkEnd w:id="92"/>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3" w:name="_Toc160107556"/>
      <w:bookmarkStart w:id="94" w:name="_Toc160118593"/>
      <w:r>
        <w:t>Quellcode / Skripts</w:t>
      </w:r>
      <w:bookmarkEnd w:id="93"/>
      <w:bookmarkEnd w:id="94"/>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5" w:name="_Toc160107557"/>
      <w:bookmarkStart w:id="96" w:name="_Toc160118594"/>
      <w:r>
        <w:t>Arbeitsplatz</w:t>
      </w:r>
      <w:bookmarkEnd w:id="95"/>
      <w:bookmarkEnd w:id="96"/>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97" w:name="_Toc160107558"/>
      <w:bookmarkStart w:id="98" w:name="_Toc160118595"/>
      <w:r>
        <w:lastRenderedPageBreak/>
        <w:t>Arbeitsjournal</w:t>
      </w:r>
      <w:bookmarkEnd w:id="97"/>
      <w:bookmarkEnd w:id="98"/>
    </w:p>
    <w:p w14:paraId="21BE64A8" w14:textId="77777777" w:rsidR="0066485B" w:rsidRPr="002D1C99" w:rsidRDefault="0066485B" w:rsidP="0066485B">
      <w:pPr>
        <w:pStyle w:val="berschrift3"/>
      </w:pPr>
      <w:bookmarkStart w:id="99" w:name="_Toc156289245"/>
      <w:bookmarkStart w:id="100" w:name="_Toc160107559"/>
      <w:bookmarkStart w:id="101" w:name="_Toc160118596"/>
      <w:r w:rsidRPr="002D1C99">
        <w:t xml:space="preserve">Tag 1 – </w:t>
      </w:r>
      <w:r>
        <w:t>29</w:t>
      </w:r>
      <w:r w:rsidRPr="002D1C99">
        <w:t>.02.2024</w:t>
      </w:r>
      <w:bookmarkStart w:id="102" w:name="_Hlk160021079"/>
      <w:bookmarkEnd w:id="99"/>
      <w:bookmarkEnd w:id="100"/>
      <w:bookmarkEnd w:id="10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14A49536" w:rsidR="00410C8F" w:rsidRPr="002C0AA1" w:rsidRDefault="008C15B7" w:rsidP="00410C8F">
            <w:r w:rsidRPr="008C15B7">
              <w:t xml:space="preserve">Kriterienkatalog und Aufgabenstellung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3" w:name="_Hlk160021012"/>
            <w:r w:rsidRPr="002C0AA1">
              <w:rPr>
                <w:rFonts w:asciiTheme="majorHAnsi" w:eastAsia="Calibri" w:hAnsiTheme="majorHAnsi" w:cstheme="majorHAnsi"/>
                <w:bCs/>
                <w:sz w:val="24"/>
              </w:rPr>
              <w:t>Beanspruchte Hilfestellungen:</w:t>
            </w:r>
          </w:p>
        </w:tc>
      </w:tr>
      <w:bookmarkEnd w:id="103"/>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4" w:name="_Hlk160107059"/>
            <w:r>
              <w:t>Zeitplan wurde eingehalten</w:t>
            </w:r>
            <w:r w:rsidR="00900F13">
              <w:t>.</w:t>
            </w:r>
          </w:p>
        </w:tc>
      </w:tr>
      <w:bookmarkEnd w:id="104"/>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5" w:name="_Toc160107560"/>
      <w:bookmarkStart w:id="106" w:name="_Toc160118597"/>
      <w:bookmarkEnd w:id="102"/>
      <w:r w:rsidRPr="002D1C99">
        <w:lastRenderedPageBreak/>
        <w:t xml:space="preserve">Tag </w:t>
      </w:r>
      <w:r>
        <w:t>2</w:t>
      </w:r>
      <w:r w:rsidRPr="002D1C99">
        <w:t xml:space="preserve"> – 0</w:t>
      </w:r>
      <w:r>
        <w:t>4</w:t>
      </w:r>
      <w:r w:rsidRPr="002D1C99">
        <w:t>.0</w:t>
      </w:r>
      <w:r>
        <w:t>3</w:t>
      </w:r>
      <w:r w:rsidRPr="002D1C99">
        <w:t>.2024</w:t>
      </w:r>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66485B" w:rsidRPr="002D1C99" w14:paraId="0217205C" w14:textId="77777777" w:rsidTr="00410C8F">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07" w:name="_Hlk160439751"/>
            <w:r>
              <w:rPr>
                <w:rFonts w:asciiTheme="majorHAnsi" w:eastAsia="Calibri" w:hAnsiTheme="majorHAnsi" w:cstheme="majorHAnsi"/>
                <w:bCs/>
                <w:sz w:val="24"/>
              </w:rPr>
              <w:t>ID</w:t>
            </w:r>
          </w:p>
        </w:tc>
        <w:tc>
          <w:tcPr>
            <w:tcW w:w="4049"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410C8F">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4049" w:type="pct"/>
          </w:tcPr>
          <w:p w14:paraId="77A2A4E0" w14:textId="3151D6A7" w:rsidR="0066485B" w:rsidRPr="007D32C3" w:rsidRDefault="007D32C3" w:rsidP="007D32C3">
            <w:r w:rsidRPr="007D32C3">
              <w:t>Recherche und Sammlung von Informationen</w:t>
            </w:r>
          </w:p>
        </w:tc>
        <w:tc>
          <w:tcPr>
            <w:tcW w:w="512" w:type="pct"/>
          </w:tcPr>
          <w:p w14:paraId="359C15B2" w14:textId="77777777" w:rsidR="0066485B" w:rsidRPr="002C0AA1" w:rsidRDefault="0066485B" w:rsidP="00DB281C">
            <w:pPr>
              <w:spacing w:after="200" w:line="276" w:lineRule="auto"/>
              <w:rPr>
                <w:rFonts w:asciiTheme="majorHAnsi" w:eastAsia="Calibri" w:hAnsiTheme="majorHAnsi" w:cstheme="majorHAnsi"/>
                <w:bCs/>
                <w:sz w:val="24"/>
              </w:rPr>
            </w:pPr>
          </w:p>
        </w:tc>
      </w:tr>
      <w:tr w:rsidR="007D32C3" w:rsidRPr="002D1C99" w14:paraId="1E3AF7A4" w14:textId="77777777" w:rsidTr="00410C8F">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4049"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512" w:type="pct"/>
          </w:tcPr>
          <w:p w14:paraId="43C2AB85" w14:textId="77777777" w:rsidR="007D32C3" w:rsidRPr="002C0AA1" w:rsidRDefault="007D32C3" w:rsidP="00DB281C">
            <w:pPr>
              <w:spacing w:after="200" w:line="276" w:lineRule="auto"/>
              <w:rPr>
                <w:rFonts w:asciiTheme="majorHAnsi" w:eastAsia="Calibri" w:hAnsiTheme="majorHAnsi" w:cstheme="majorHAnsi"/>
                <w:bCs/>
                <w:sz w:val="24"/>
              </w:rPr>
            </w:pPr>
          </w:p>
        </w:tc>
      </w:tr>
      <w:tr w:rsidR="005830C0" w:rsidRPr="002D1C99" w14:paraId="5BDEC5B3" w14:textId="77777777" w:rsidTr="00410C8F">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4049" w:type="pct"/>
          </w:tcPr>
          <w:p w14:paraId="2C87FDAE" w14:textId="76640A8A" w:rsidR="005830C0" w:rsidRPr="007D32C3" w:rsidRDefault="005830C0" w:rsidP="007D32C3">
            <w:r w:rsidRPr="005830C0">
              <w:t>Entscheidung für eine spezifische Lösungsvariante</w:t>
            </w:r>
          </w:p>
        </w:tc>
        <w:tc>
          <w:tcPr>
            <w:tcW w:w="512" w:type="pct"/>
          </w:tcPr>
          <w:p w14:paraId="781BC197" w14:textId="77777777" w:rsidR="005830C0" w:rsidRPr="002C0AA1" w:rsidRDefault="005830C0" w:rsidP="00DB281C">
            <w:pPr>
              <w:spacing w:after="200" w:line="276" w:lineRule="auto"/>
              <w:rPr>
                <w:rFonts w:asciiTheme="majorHAnsi" w:eastAsia="Calibri" w:hAnsiTheme="majorHAnsi" w:cstheme="majorHAnsi"/>
                <w:bCs/>
                <w:sz w:val="24"/>
              </w:rPr>
            </w:pPr>
          </w:p>
        </w:tc>
      </w:tr>
      <w:tr w:rsidR="005830C0" w:rsidRPr="002D1C99" w14:paraId="5EF77407" w14:textId="77777777" w:rsidTr="00410C8F">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4049" w:type="pct"/>
          </w:tcPr>
          <w:p w14:paraId="7E001C5E" w14:textId="2AD8A634" w:rsidR="005830C0" w:rsidRPr="005830C0" w:rsidRDefault="005830C0" w:rsidP="007D32C3">
            <w:r w:rsidRPr="005830C0">
              <w:t>Implementierung der Datenbank</w:t>
            </w:r>
          </w:p>
        </w:tc>
        <w:tc>
          <w:tcPr>
            <w:tcW w:w="512" w:type="pct"/>
          </w:tcPr>
          <w:p w14:paraId="654D3BAE" w14:textId="77777777" w:rsidR="005830C0" w:rsidRPr="002C0AA1" w:rsidRDefault="005830C0" w:rsidP="00DB281C">
            <w:pPr>
              <w:spacing w:after="200" w:line="276" w:lineRule="auto"/>
              <w:rPr>
                <w:rFonts w:asciiTheme="majorHAnsi" w:eastAsia="Calibri" w:hAnsiTheme="majorHAnsi" w:cstheme="majorHAnsi"/>
                <w:bCs/>
                <w:sz w:val="24"/>
              </w:rPr>
            </w:pP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8601EF4" w14:textId="77777777" w:rsidTr="00DB281C">
        <w:tc>
          <w:tcPr>
            <w:tcW w:w="5000" w:type="pct"/>
            <w:gridSpan w:val="3"/>
          </w:tcPr>
          <w:p w14:paraId="7F88A648"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E9DC391" w14:textId="77777777" w:rsidTr="00DB281C">
        <w:tc>
          <w:tcPr>
            <w:tcW w:w="5000" w:type="pct"/>
            <w:gridSpan w:val="3"/>
          </w:tcPr>
          <w:p w14:paraId="7488C94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2D1C99" w14:paraId="514FA31B" w14:textId="77777777" w:rsidTr="00DB281C">
        <w:tc>
          <w:tcPr>
            <w:tcW w:w="5000" w:type="pct"/>
            <w:gridSpan w:val="3"/>
          </w:tcPr>
          <w:p w14:paraId="062840EE"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77777777" w:rsidR="0097204B" w:rsidRPr="002C0AA1" w:rsidRDefault="0097204B" w:rsidP="00DB281C">
            <w:pPr>
              <w:spacing w:after="200" w:line="276" w:lineRule="auto"/>
              <w:rPr>
                <w:rFonts w:asciiTheme="majorHAnsi" w:eastAsia="Calibri" w:hAnsiTheme="majorHAnsi" w:cstheme="majorHAnsi"/>
                <w:bCs/>
                <w:sz w:val="24"/>
              </w:rPr>
            </w:pPr>
          </w:p>
        </w:tc>
      </w:tr>
      <w:bookmarkEnd w:id="107"/>
    </w:tbl>
    <w:p w14:paraId="739F8E6B" w14:textId="77777777" w:rsidR="0066485B" w:rsidRPr="002D1C99" w:rsidRDefault="0066485B" w:rsidP="0066485B">
      <w:pPr>
        <w:keepNext/>
        <w:keepLines/>
        <w:numPr>
          <w:ilvl w:val="2"/>
          <w:numId w:val="0"/>
        </w:numPr>
        <w:spacing w:before="40" w:after="120" w:line="276" w:lineRule="auto"/>
        <w:ind w:left="907" w:hanging="907"/>
        <w:outlineLvl w:val="2"/>
        <w:rPr>
          <w:rFonts w:ascii="Calibri" w:eastAsia="Calibri" w:hAnsi="Calibri" w:cs="Times New Roman"/>
          <w:sz w:val="24"/>
        </w:rPr>
      </w:pPr>
      <w:r w:rsidRPr="002D1C99">
        <w:rPr>
          <w:rFonts w:ascii="Calibri" w:eastAsia="MS Gothic" w:hAnsi="Calibri" w:cs="Times New Roman"/>
          <w:b/>
          <w:sz w:val="24"/>
          <w:szCs w:val="24"/>
        </w:rPr>
        <w:br w:type="page"/>
      </w:r>
    </w:p>
    <w:p w14:paraId="4B278D3D" w14:textId="77777777" w:rsidR="0066485B" w:rsidRPr="002D1C99" w:rsidRDefault="0066485B" w:rsidP="002C0AA1">
      <w:pPr>
        <w:pStyle w:val="berschrift3"/>
      </w:pPr>
      <w:bookmarkStart w:id="108" w:name="_Toc160107561"/>
      <w:bookmarkStart w:id="109" w:name="_Toc160118598"/>
      <w:r w:rsidRPr="002D1C99">
        <w:lastRenderedPageBreak/>
        <w:t xml:space="preserve">Tag </w:t>
      </w:r>
      <w:r>
        <w:t>3</w:t>
      </w:r>
      <w:r w:rsidRPr="002D1C99">
        <w:t xml:space="preserve"> – 0</w:t>
      </w:r>
      <w:r>
        <w:t>5</w:t>
      </w:r>
      <w:r w:rsidRPr="002D1C99">
        <w:t>.0</w:t>
      </w:r>
      <w:r>
        <w:t>3</w:t>
      </w:r>
      <w:r w:rsidRPr="002D1C99">
        <w:t>.2024</w:t>
      </w:r>
      <w:bookmarkEnd w:id="108"/>
      <w:bookmarkEnd w:id="10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0"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1976857E" w:rsidR="00311605" w:rsidRPr="007D32C3" w:rsidRDefault="00311605" w:rsidP="003A161F"/>
        </w:tc>
        <w:tc>
          <w:tcPr>
            <w:tcW w:w="4049" w:type="pct"/>
          </w:tcPr>
          <w:p w14:paraId="21EA550A" w14:textId="72EBEAD1" w:rsidR="00311605" w:rsidRPr="007D32C3" w:rsidRDefault="00311605" w:rsidP="003A161F"/>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3D0F9290" w:rsidR="00311605" w:rsidRPr="007D32C3" w:rsidRDefault="00311605" w:rsidP="003A161F"/>
        </w:tc>
        <w:tc>
          <w:tcPr>
            <w:tcW w:w="4049" w:type="pct"/>
          </w:tcPr>
          <w:p w14:paraId="3FEEC434" w14:textId="27B099F8" w:rsidR="00311605" w:rsidRPr="007D32C3" w:rsidRDefault="00311605" w:rsidP="003A161F"/>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291BFEF" w14:textId="77777777" w:rsidTr="003A161F">
        <w:trPr>
          <w:trHeight w:val="283"/>
        </w:trPr>
        <w:tc>
          <w:tcPr>
            <w:tcW w:w="439" w:type="pct"/>
          </w:tcPr>
          <w:p w14:paraId="6D5BC211" w14:textId="5182F2FC" w:rsidR="00311605" w:rsidRPr="007D32C3" w:rsidRDefault="00311605" w:rsidP="003A161F"/>
        </w:tc>
        <w:tc>
          <w:tcPr>
            <w:tcW w:w="4049" w:type="pct"/>
          </w:tcPr>
          <w:p w14:paraId="7430FA29" w14:textId="34BCFEAD" w:rsidR="00311605" w:rsidRPr="007D32C3" w:rsidRDefault="00311605" w:rsidP="003A161F"/>
        </w:tc>
        <w:tc>
          <w:tcPr>
            <w:tcW w:w="512" w:type="pct"/>
          </w:tcPr>
          <w:p w14:paraId="15F9FDFE"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1E9AF5EA" w14:textId="77777777" w:rsidTr="003A161F">
        <w:trPr>
          <w:trHeight w:val="283"/>
        </w:trPr>
        <w:tc>
          <w:tcPr>
            <w:tcW w:w="439" w:type="pct"/>
          </w:tcPr>
          <w:p w14:paraId="1C7CF251" w14:textId="431FC45D" w:rsidR="00311605" w:rsidRDefault="00311605" w:rsidP="003A161F"/>
        </w:tc>
        <w:tc>
          <w:tcPr>
            <w:tcW w:w="4049" w:type="pct"/>
          </w:tcPr>
          <w:p w14:paraId="0068D3A3" w14:textId="257CE311" w:rsidR="00311605" w:rsidRPr="005830C0" w:rsidRDefault="00311605" w:rsidP="003A161F"/>
        </w:tc>
        <w:tc>
          <w:tcPr>
            <w:tcW w:w="512" w:type="pct"/>
          </w:tcPr>
          <w:p w14:paraId="508BCF42"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3689532" w14:textId="77777777" w:rsidTr="003A161F">
        <w:tc>
          <w:tcPr>
            <w:tcW w:w="5000" w:type="pct"/>
            <w:gridSpan w:val="3"/>
          </w:tcPr>
          <w:p w14:paraId="6E7FAEF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E5E5F9F" w14:textId="77777777" w:rsidTr="003A161F">
        <w:tc>
          <w:tcPr>
            <w:tcW w:w="5000" w:type="pct"/>
            <w:gridSpan w:val="3"/>
          </w:tcPr>
          <w:p w14:paraId="0C0246AF"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2D1C99" w14:paraId="467230E5" w14:textId="77777777" w:rsidTr="003A161F">
        <w:tc>
          <w:tcPr>
            <w:tcW w:w="5000" w:type="pct"/>
            <w:gridSpan w:val="3"/>
          </w:tcPr>
          <w:p w14:paraId="060D473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77777777" w:rsidR="00311605" w:rsidRPr="002C0AA1" w:rsidRDefault="00311605" w:rsidP="003A161F">
            <w:pPr>
              <w:spacing w:after="200" w:line="276" w:lineRule="auto"/>
              <w:rPr>
                <w:rFonts w:asciiTheme="majorHAnsi" w:eastAsia="Calibri" w:hAnsiTheme="majorHAnsi" w:cstheme="majorHAnsi"/>
                <w:bCs/>
                <w:sz w:val="24"/>
              </w:rPr>
            </w:pPr>
          </w:p>
        </w:tc>
      </w:tr>
      <w:bookmarkEnd w:id="110"/>
    </w:tbl>
    <w:p w14:paraId="4D603061" w14:textId="77777777" w:rsidR="0066485B" w:rsidRPr="002D1C99" w:rsidRDefault="0066485B" w:rsidP="002C0AA1">
      <w:pPr>
        <w:pStyle w:val="berschrift3"/>
      </w:pPr>
      <w:r w:rsidRPr="002D1C99">
        <w:rPr>
          <w:rFonts w:eastAsia="Calibri"/>
        </w:rPr>
        <w:br w:type="page"/>
      </w:r>
      <w:bookmarkStart w:id="111" w:name="_Toc160107562"/>
      <w:bookmarkStart w:id="112" w:name="_Toc160118599"/>
      <w:r w:rsidRPr="002D1C99">
        <w:lastRenderedPageBreak/>
        <w:t xml:space="preserve">Tag </w:t>
      </w:r>
      <w:r>
        <w:t>4</w:t>
      </w:r>
      <w:r w:rsidRPr="002D1C99">
        <w:t xml:space="preserve"> – 0</w:t>
      </w:r>
      <w:r>
        <w:t>6</w:t>
      </w:r>
      <w:r w:rsidRPr="002D1C99">
        <w:t>.0</w:t>
      </w:r>
      <w:r>
        <w:t>3</w:t>
      </w:r>
      <w:r w:rsidRPr="002D1C99">
        <w:t>.2024</w:t>
      </w:r>
      <w:bookmarkEnd w:id="111"/>
      <w:bookmarkEnd w:id="11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3" w:name="_Toc160107563"/>
      <w:bookmarkStart w:id="114" w:name="_Toc160118600"/>
      <w:r w:rsidRPr="002D1C99">
        <w:lastRenderedPageBreak/>
        <w:t xml:space="preserve">Tag </w:t>
      </w:r>
      <w:r>
        <w:t>5</w:t>
      </w:r>
      <w:r w:rsidRPr="002D1C99">
        <w:t xml:space="preserve"> – 0</w:t>
      </w:r>
      <w:r>
        <w:t>7</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5" w:name="_Toc160107564"/>
      <w:bookmarkStart w:id="116" w:name="_Toc160118601"/>
      <w:r w:rsidRPr="002D1C99">
        <w:lastRenderedPageBreak/>
        <w:t xml:space="preserve">Tag </w:t>
      </w:r>
      <w:r>
        <w:t>6</w:t>
      </w:r>
      <w:r w:rsidRPr="002D1C99">
        <w:t xml:space="preserve"> – </w:t>
      </w:r>
      <w:r>
        <w:t>11</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17" w:name="_Toc160107565"/>
      <w:bookmarkStart w:id="118" w:name="_Toc160118602"/>
      <w:r w:rsidRPr="002D1C99">
        <w:lastRenderedPageBreak/>
        <w:t xml:space="preserve">Tag </w:t>
      </w:r>
      <w:r>
        <w:t>7</w:t>
      </w:r>
      <w:r w:rsidRPr="002D1C99">
        <w:t xml:space="preserve"> – </w:t>
      </w:r>
      <w:r>
        <w:t>12</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19" w:name="_Toc160107566"/>
            <w:bookmarkStart w:id="120" w:name="_Toc160118603"/>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r w:rsidRPr="002D1C99">
        <w:lastRenderedPageBreak/>
        <w:t xml:space="preserve">Tag </w:t>
      </w:r>
      <w:r>
        <w:t>8</w:t>
      </w:r>
      <w:r w:rsidRPr="002D1C99">
        <w:t xml:space="preserve"> – </w:t>
      </w:r>
      <w:r>
        <w:t>13</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1" w:name="_Toc160107567"/>
      <w:bookmarkStart w:id="122" w:name="_Toc160118604"/>
      <w:r w:rsidRPr="002D1C99">
        <w:lastRenderedPageBreak/>
        <w:t xml:space="preserve">Tag </w:t>
      </w:r>
      <w:r>
        <w:t>9</w:t>
      </w:r>
      <w:r w:rsidRPr="002D1C99">
        <w:t xml:space="preserve"> – </w:t>
      </w:r>
      <w:r>
        <w:t>14</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3" w:name="_Toc160107568"/>
      <w:bookmarkStart w:id="124" w:name="_Toc160118605"/>
      <w:r w:rsidRPr="002D1C99">
        <w:lastRenderedPageBreak/>
        <w:t xml:space="preserve">Tag </w:t>
      </w:r>
      <w:r>
        <w:t>10</w:t>
      </w:r>
      <w:r w:rsidRPr="002D1C99">
        <w:t xml:space="preserve"> – </w:t>
      </w:r>
      <w:r>
        <w:t>18</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5" w:name="_Toc160107569"/>
            <w:bookmarkStart w:id="126" w:name="_Toc160118606"/>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r>
        <w:lastRenderedPageBreak/>
        <w:t>Teil 2 – Projekt</w:t>
      </w:r>
      <w:bookmarkEnd w:id="125"/>
      <w:bookmarkEnd w:id="126"/>
    </w:p>
    <w:p w14:paraId="3A6716AF" w14:textId="2510BB35" w:rsidR="00E62D56" w:rsidRDefault="00E62D56" w:rsidP="00E62D56">
      <w:pPr>
        <w:pStyle w:val="berschrift2"/>
      </w:pPr>
      <w:bookmarkStart w:id="127" w:name="_Toc160107570"/>
      <w:bookmarkStart w:id="128" w:name="_Toc160118607"/>
      <w:r>
        <w:t>Kurzfassung</w:t>
      </w:r>
      <w:bookmarkEnd w:id="127"/>
      <w:bookmarkEnd w:id="128"/>
    </w:p>
    <w:p w14:paraId="7C93CEB2" w14:textId="54699BB2" w:rsidR="00E62D56" w:rsidRDefault="00E62D56" w:rsidP="00E62D56">
      <w:pPr>
        <w:pStyle w:val="berschrift3"/>
      </w:pPr>
      <w:bookmarkStart w:id="129" w:name="_Toc160107571"/>
      <w:bookmarkStart w:id="130" w:name="_Toc160118608"/>
      <w:r>
        <w:t>Ausgangslage</w:t>
      </w:r>
      <w:bookmarkEnd w:id="129"/>
      <w:bookmarkEnd w:id="130"/>
    </w:p>
    <w:p w14:paraId="39634B6A" w14:textId="340D2D36" w:rsidR="00E62D56" w:rsidRDefault="00E62D56" w:rsidP="00E62D56">
      <w:r>
        <w:t>…</w:t>
      </w:r>
    </w:p>
    <w:p w14:paraId="36F1F49F" w14:textId="29A8544C" w:rsidR="00E62D56" w:rsidRDefault="00E62D56" w:rsidP="00E62D56">
      <w:pPr>
        <w:pStyle w:val="berschrift3"/>
      </w:pPr>
      <w:bookmarkStart w:id="131" w:name="_Toc160107572"/>
      <w:bookmarkStart w:id="132" w:name="_Toc160118609"/>
      <w:r>
        <w:t>Umsetzung</w:t>
      </w:r>
      <w:bookmarkEnd w:id="131"/>
      <w:bookmarkEnd w:id="132"/>
    </w:p>
    <w:p w14:paraId="300BEE46" w14:textId="432488B2" w:rsidR="00E62D56" w:rsidRDefault="00E62D56" w:rsidP="00E62D56">
      <w:r>
        <w:t>…</w:t>
      </w:r>
    </w:p>
    <w:p w14:paraId="7D1ACC2E" w14:textId="13E72938" w:rsidR="00E62D56" w:rsidRDefault="00E62D56" w:rsidP="00E62D56">
      <w:pPr>
        <w:pStyle w:val="berschrift3"/>
      </w:pPr>
      <w:bookmarkStart w:id="133" w:name="_Toc160107573"/>
      <w:bookmarkStart w:id="134" w:name="_Toc160118610"/>
      <w:r>
        <w:t>Ergebnis</w:t>
      </w:r>
      <w:bookmarkEnd w:id="133"/>
      <w:bookmarkEnd w:id="134"/>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r w:rsidRPr="00D650B1">
        <w:lastRenderedPageBreak/>
        <w:t>Phase "Informieren"</w:t>
      </w:r>
    </w:p>
    <w:p w14:paraId="0797139D" w14:textId="437B4101" w:rsidR="00B50511" w:rsidRDefault="00B50511" w:rsidP="00B50511">
      <w:pPr>
        <w:pStyle w:val="berschrift3"/>
      </w:pPr>
      <w:r w:rsidRPr="00B50511">
        <w:t>Strategien zur Fehlerbehandlung</w:t>
      </w:r>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sidRPr="00B50511">
        <w:rPr>
          <w:color w:val="0070C0"/>
          <w:u w:val="single"/>
        </w:rPr>
      </w:r>
      <w:r>
        <w:rPr>
          <w:color w:val="0070C0"/>
          <w:u w:val="single"/>
        </w:rPr>
        <w:instrText xml:space="preserve"> \* MERGEFORMAT </w:instrText>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w:t>
      </w:r>
      <w:r>
        <w:t xml:space="preserve">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Benutzerdefinierte </w:t>
      </w:r>
      <w:proofErr w:type="spellStart"/>
      <w:r w:rsidRPr="00676986">
        <w:rPr>
          <w:b/>
          <w:bCs/>
        </w:rPr>
        <w:t>Exceptions</w:t>
      </w:r>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r w:rsidRPr="00676986">
        <w:rPr>
          <w:b/>
          <w:bCs/>
        </w:rPr>
        <w:t>2. 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6"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17" w:history="1">
        <w:r w:rsidRPr="00A313F7">
          <w:rPr>
            <w:color w:val="0070C0"/>
            <w:u w:val="single"/>
          </w:rPr>
          <w:t>https://docs.spring</w:t>
        </w:r>
        <w:r w:rsidRPr="00A313F7">
          <w:rPr>
            <w:color w:val="0070C0"/>
            <w:u w:val="single"/>
          </w:rPr>
          <w:t>.</w:t>
        </w:r>
        <w:r w:rsidRPr="00A313F7">
          <w:rPr>
            <w:color w:val="0070C0"/>
            <w:u w:val="single"/>
          </w:rPr>
          <w:t>io/s</w:t>
        </w:r>
        <w:r w:rsidRPr="00A313F7">
          <w:rPr>
            <w:color w:val="0070C0"/>
            <w:u w:val="single"/>
          </w:rPr>
          <w:t>p</w:t>
        </w:r>
        <w:r w:rsidRPr="00A313F7">
          <w:rPr>
            <w:color w:val="0070C0"/>
            <w:u w:val="single"/>
          </w:rPr>
          <w:t>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18" w:history="1">
        <w:r w:rsidRPr="003632B1">
          <w:rPr>
            <w:color w:val="0070C0"/>
            <w:u w:val="single"/>
          </w:rPr>
          <w:t>https://coding-examples.com/ja</w:t>
        </w:r>
        <w:r w:rsidRPr="003632B1">
          <w:rPr>
            <w:color w:val="0070C0"/>
            <w:u w:val="single"/>
          </w:rPr>
          <w:t>v</w:t>
        </w:r>
        <w:r w:rsidRPr="003632B1">
          <w:rPr>
            <w:color w:val="0070C0"/>
            <w:u w:val="single"/>
          </w:rPr>
          <w:t>a/exception-bubb</w:t>
        </w:r>
        <w:r w:rsidRPr="003632B1">
          <w:rPr>
            <w:color w:val="0070C0"/>
            <w:u w:val="single"/>
          </w:rPr>
          <w:t>l</w:t>
        </w:r>
        <w:r w:rsidRPr="003632B1">
          <w:rPr>
            <w:color w:val="0070C0"/>
            <w:u w:val="single"/>
          </w:rPr>
          <w:t>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r>
        <w:lastRenderedPageBreak/>
        <w:t>Informationsbeschaffung Bilderverwaltung</w:t>
      </w:r>
    </w:p>
    <w:p w14:paraId="3A54314C" w14:textId="77777777" w:rsidR="00D20B13" w:rsidRDefault="00D20B13" w:rsidP="00D20B13"/>
    <w:p w14:paraId="1D14E89C" w14:textId="7E16B74C" w:rsidR="00D20B13" w:rsidRDefault="00D20B13" w:rsidP="00D20B13">
      <w:r>
        <w:t>Diese Phase der Informationsbeschaffung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Aufgabenstellung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77777777"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77777777" w:rsidR="00D20B13" w:rsidRDefault="00D20B13" w:rsidP="00D20B13">
      <w:r>
        <w:t>Ein zentraler Aspekt der Bildverwaltung ist die effektive Handhabung von Bilduploads. Hierbei erwies sich MultipartFile als Schlüsselkomponente für das Empfangen und Verarbeiten von Bilddateien. Die Untersuchung 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330AAAD"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proofErr w:type="gramStart"/>
      <w:r w:rsidR="002C2696">
        <w:t>hier(</w:t>
      </w:r>
      <w:r>
        <w:t xml:space="preserve"> und</w:t>
      </w:r>
      <w:proofErr w:type="gramEnd"/>
      <w:r>
        <w:t xml:space="preserve">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r w:rsidRPr="002C2696">
        <w:rPr>
          <w:b/>
          <w:bCs/>
        </w:rPr>
        <w:t>Variante 1:</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lastRenderedPageBreak/>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r>
        <w:t xml:space="preserve">Spring Security Dokumentation: </w:t>
      </w:r>
      <w:hyperlink r:id="rId20"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3DD6125F" w:rsidR="00D20B13" w:rsidRPr="00885CE2" w:rsidRDefault="00D20B13" w:rsidP="00D20B13">
      <w:pPr>
        <w:rPr>
          <w:color w:val="0070C0"/>
          <w:u w:val="single"/>
        </w:rPr>
      </w:pPr>
      <w:r>
        <w:t xml:space="preserve">Spring File Upload: </w:t>
      </w:r>
      <w:hyperlink r:id="rId21" w:history="1">
        <w:r w:rsidR="005C14E0" w:rsidRPr="00885CE2">
          <w:rPr>
            <w:color w:val="0070C0"/>
            <w:u w:val="single"/>
          </w:rPr>
          <w:t>https://www.baeldung.com/spring-boot-thymeleaf-image-upload</w:t>
        </w:r>
      </w:hyperlink>
    </w:p>
    <w:p w14:paraId="64CB46CE" w14:textId="77777777" w:rsidR="005C14E0" w:rsidRDefault="005C14E0" w:rsidP="00D20B13"/>
    <w:p w14:paraId="3EC46D6F" w14:textId="4CC22CBC" w:rsidR="00D20B13" w:rsidRDefault="00D20B13" w:rsidP="00D20B13">
      <w:r>
        <w:t xml:space="preserve">Java Bildskalierung: </w:t>
      </w:r>
      <w:hyperlink r:id="rId22" w:history="1">
        <w:r w:rsidR="005C14E0" w:rsidRPr="00885CE2">
          <w:rPr>
            <w:color w:val="0070C0"/>
            <w:u w:val="single"/>
          </w:rPr>
          <w:t>https://www.baeldung.com/java-image-compression-lossy-lossless</w:t>
        </w:r>
      </w:hyperlink>
    </w:p>
    <w:p w14:paraId="706C6888" w14:textId="77777777" w:rsidR="005C14E0" w:rsidRDefault="005C14E0"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31F28BDA" w14:textId="2CE07715" w:rsidR="00F8468A"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945AFD">
        <w:br w:type="page"/>
      </w:r>
    </w:p>
    <w:p w14:paraId="7066B577" w14:textId="0A0F8CBE" w:rsidR="008648FF" w:rsidRPr="00945AFD" w:rsidRDefault="00945AFD" w:rsidP="00945AFD">
      <w:pPr>
        <w:pStyle w:val="berschrift2"/>
      </w:pPr>
      <w:r w:rsidRPr="00945AFD">
        <w:lastRenderedPageBreak/>
        <w:t>Phase "</w:t>
      </w:r>
      <w:r>
        <w:t>Planen</w:t>
      </w:r>
      <w:r w:rsidRPr="00945AFD">
        <w:t>"</w:t>
      </w:r>
    </w:p>
    <w:p w14:paraId="53392178" w14:textId="0F645E5E" w:rsidR="00BB04B8" w:rsidRDefault="003F01CC" w:rsidP="00024B59">
      <w:pPr>
        <w:pStyle w:val="berschrift3"/>
      </w:pPr>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Websockets, nutzt </w:t>
      </w:r>
      <w:proofErr w:type="spellStart"/>
      <w:r>
        <w:t>Listener</w:t>
      </w:r>
      <w:proofErr w:type="spellEnd"/>
      <w:r>
        <w:t xml:space="preserve">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77777777"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p>
    <w:p w14:paraId="617EC436" w14:textId="77777777" w:rsidR="00204882" w:rsidRDefault="00204882">
      <w:r>
        <w:br w:type="page"/>
      </w:r>
    </w:p>
    <w:p w14:paraId="50402587" w14:textId="5515402C" w:rsidR="00204882" w:rsidRDefault="00812D41" w:rsidP="00204882">
      <w:pPr>
        <w:pStyle w:val="berschrift3"/>
      </w:pPr>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r w:rsidR="00204882" w:rsidRPr="00204882">
        <w:t xml:space="preserve"> </w:t>
      </w:r>
    </w:p>
    <w:p w14:paraId="382880F8" w14:textId="77777777" w:rsidR="00812D41" w:rsidRDefault="00812D41" w:rsidP="00812D41"/>
    <w:p w14:paraId="0C4E675B" w14:textId="6E1F8A55" w:rsidR="00812D41" w:rsidRDefault="00812D41" w:rsidP="00812D41">
      <w:r>
        <w:t xml:space="preserve">Im "Soll-Zustand des Systems" für </w:t>
      </w:r>
      <w:r>
        <w:t>der IPA</w:t>
      </w:r>
      <w:r>
        <w:t xml:space="preserve"> zur Erweiterung des "CompAcademy Lernportals" zeigt die aktualisierte Skizze die geplanten Neuerungen und Erweiterungen, die während dieser IPA implementiert werden sollen.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7B5D02CD"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FE447F" w:rsidRPr="002A1B8C">
        <w:rPr>
          <w:color w:val="0070C0"/>
          <w:u w:val="single"/>
        </w:rPr>
      </w:r>
      <w:r w:rsidR="002A1B8C">
        <w:rPr>
          <w:color w:val="0070C0"/>
          <w:u w:val="single"/>
        </w:rPr>
        <w:instrText xml:space="preserve"> \* MERGEFORMAT </w:instrText>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Aufgabenstellung für dieses Projekt festgelegt wurden.</w:t>
      </w:r>
    </w:p>
    <w:p w14:paraId="34B27F81" w14:textId="77777777" w:rsidR="00E42C9B" w:rsidRDefault="00E42C9B" w:rsidP="00812D41"/>
    <w:p w14:paraId="17AFA9DC" w14:textId="77777777" w:rsidR="00945AFD" w:rsidRDefault="00812D41" w:rsidP="00812D41">
      <w:r>
        <w:t>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w:t>
      </w:r>
      <w:r>
        <w:t xml:space="preserve"> </w:t>
      </w:r>
    </w:p>
    <w:p w14:paraId="23A5F522" w14:textId="77777777" w:rsidR="00945AFD" w:rsidRDefault="00945AFD" w:rsidP="00812D41"/>
    <w:p w14:paraId="633B8F74" w14:textId="77777777" w:rsidR="00945AFD" w:rsidRDefault="00945AFD">
      <w:r>
        <w:br w:type="page"/>
      </w:r>
    </w:p>
    <w:p w14:paraId="13EEB42C" w14:textId="30B9CEB4" w:rsidR="008648FF" w:rsidRDefault="008648FF" w:rsidP="00812D41">
      <w:pPr>
        <w:rPr>
          <w:bCs/>
          <w:szCs w:val="26"/>
        </w:rPr>
      </w:pPr>
      <w:r>
        <w:lastRenderedPageBreak/>
        <w:br w:type="page"/>
      </w:r>
    </w:p>
    <w:p w14:paraId="7CB339F3" w14:textId="1476B203" w:rsidR="00F8468A" w:rsidRPr="008648FF" w:rsidRDefault="008648FF" w:rsidP="008648FF">
      <w:pPr>
        <w:pStyle w:val="berschrift2"/>
      </w:pPr>
      <w:bookmarkStart w:id="135" w:name="_Toc160118612"/>
      <w:r w:rsidRPr="008648FF">
        <w:lastRenderedPageBreak/>
        <w:t>Phase "</w:t>
      </w:r>
      <w:r w:rsidR="00945AFD">
        <w:t>Entscheiden</w:t>
      </w:r>
      <w:r w:rsidRPr="008648FF">
        <w:t>"</w:t>
      </w:r>
      <w:bookmarkEnd w:id="135"/>
    </w:p>
    <w:sectPr w:rsidR="00F8468A" w:rsidRPr="008648FF" w:rsidSect="002325C5">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4AACD" w14:textId="77777777" w:rsidR="002325C5" w:rsidRDefault="002325C5" w:rsidP="00F91D37">
      <w:pPr>
        <w:spacing w:line="240" w:lineRule="auto"/>
      </w:pPr>
      <w:r>
        <w:separator/>
      </w:r>
    </w:p>
  </w:endnote>
  <w:endnote w:type="continuationSeparator" w:id="0">
    <w:p w14:paraId="31AB2818" w14:textId="77777777" w:rsidR="002325C5" w:rsidRDefault="002325C5"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34727" w14:textId="77777777" w:rsidR="002325C5" w:rsidRDefault="002325C5" w:rsidP="00F91D37">
      <w:pPr>
        <w:spacing w:line="240" w:lineRule="auto"/>
      </w:pPr>
      <w:r>
        <w:separator/>
      </w:r>
    </w:p>
  </w:footnote>
  <w:footnote w:type="continuationSeparator" w:id="0">
    <w:p w14:paraId="105492C8" w14:textId="77777777" w:rsidR="002325C5" w:rsidRDefault="002325C5"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7"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23367142">
    <w:abstractNumId w:val="4"/>
  </w:num>
  <w:num w:numId="2" w16cid:durableId="1208837449">
    <w:abstractNumId w:val="1"/>
  </w:num>
  <w:num w:numId="3" w16cid:durableId="435294415">
    <w:abstractNumId w:val="6"/>
  </w:num>
  <w:num w:numId="4" w16cid:durableId="1828284080">
    <w:abstractNumId w:val="3"/>
  </w:num>
  <w:num w:numId="5" w16cid:durableId="320080595">
    <w:abstractNumId w:val="0"/>
  </w:num>
  <w:num w:numId="6" w16cid:durableId="8982526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7"/>
  </w:num>
  <w:num w:numId="12" w16cid:durableId="1397900800">
    <w:abstractNumId w:val="2"/>
  </w:num>
  <w:num w:numId="13" w16cid:durableId="777798515">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6BFF"/>
    <w:rsid w:val="0001010F"/>
    <w:rsid w:val="00013DFF"/>
    <w:rsid w:val="00023325"/>
    <w:rsid w:val="00024B59"/>
    <w:rsid w:val="00024FF3"/>
    <w:rsid w:val="000253DA"/>
    <w:rsid w:val="00025CEC"/>
    <w:rsid w:val="000266B7"/>
    <w:rsid w:val="0003104B"/>
    <w:rsid w:val="00032B92"/>
    <w:rsid w:val="00034A4C"/>
    <w:rsid w:val="000409C8"/>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803EB"/>
    <w:rsid w:val="0008529B"/>
    <w:rsid w:val="00087573"/>
    <w:rsid w:val="00090380"/>
    <w:rsid w:val="000906B1"/>
    <w:rsid w:val="00096E8E"/>
    <w:rsid w:val="000A1884"/>
    <w:rsid w:val="000A24EC"/>
    <w:rsid w:val="000A5352"/>
    <w:rsid w:val="000B183F"/>
    <w:rsid w:val="000B595D"/>
    <w:rsid w:val="000B5B89"/>
    <w:rsid w:val="000C13A3"/>
    <w:rsid w:val="000C49C1"/>
    <w:rsid w:val="000C662A"/>
    <w:rsid w:val="000D1124"/>
    <w:rsid w:val="000D1727"/>
    <w:rsid w:val="000D1743"/>
    <w:rsid w:val="000D1889"/>
    <w:rsid w:val="000D1BB6"/>
    <w:rsid w:val="000D4E65"/>
    <w:rsid w:val="000E7543"/>
    <w:rsid w:val="000E756F"/>
    <w:rsid w:val="000F130B"/>
    <w:rsid w:val="000F1D2B"/>
    <w:rsid w:val="0010021F"/>
    <w:rsid w:val="00102345"/>
    <w:rsid w:val="00106688"/>
    <w:rsid w:val="00107F09"/>
    <w:rsid w:val="00110F2F"/>
    <w:rsid w:val="001134C7"/>
    <w:rsid w:val="00113CB8"/>
    <w:rsid w:val="001150B7"/>
    <w:rsid w:val="0012151C"/>
    <w:rsid w:val="00127BBA"/>
    <w:rsid w:val="00133CFB"/>
    <w:rsid w:val="001347E9"/>
    <w:rsid w:val="001375AB"/>
    <w:rsid w:val="00144122"/>
    <w:rsid w:val="00144610"/>
    <w:rsid w:val="00154677"/>
    <w:rsid w:val="00154C3E"/>
    <w:rsid w:val="00157ECA"/>
    <w:rsid w:val="00166AE8"/>
    <w:rsid w:val="0016774B"/>
    <w:rsid w:val="00167916"/>
    <w:rsid w:val="00171870"/>
    <w:rsid w:val="0017294B"/>
    <w:rsid w:val="001773B4"/>
    <w:rsid w:val="001803A5"/>
    <w:rsid w:val="00186F01"/>
    <w:rsid w:val="00194B1A"/>
    <w:rsid w:val="001A3606"/>
    <w:rsid w:val="001A43BD"/>
    <w:rsid w:val="001B1204"/>
    <w:rsid w:val="001B1A64"/>
    <w:rsid w:val="001C53B5"/>
    <w:rsid w:val="001D626B"/>
    <w:rsid w:val="001D7296"/>
    <w:rsid w:val="001E1FC2"/>
    <w:rsid w:val="001E638C"/>
    <w:rsid w:val="001E73F4"/>
    <w:rsid w:val="001F1B13"/>
    <w:rsid w:val="001F4A7E"/>
    <w:rsid w:val="001F4B8C"/>
    <w:rsid w:val="001F4F9B"/>
    <w:rsid w:val="00204882"/>
    <w:rsid w:val="00221796"/>
    <w:rsid w:val="00223C6A"/>
    <w:rsid w:val="0022685B"/>
    <w:rsid w:val="002269E3"/>
    <w:rsid w:val="0023018C"/>
    <w:rsid w:val="00230FBB"/>
    <w:rsid w:val="00231D85"/>
    <w:rsid w:val="0023205B"/>
    <w:rsid w:val="002325C5"/>
    <w:rsid w:val="00233E67"/>
    <w:rsid w:val="00234E12"/>
    <w:rsid w:val="002366C1"/>
    <w:rsid w:val="0023778A"/>
    <w:rsid w:val="00240A52"/>
    <w:rsid w:val="00241FDE"/>
    <w:rsid w:val="00243863"/>
    <w:rsid w:val="00243DD6"/>
    <w:rsid w:val="002466D7"/>
    <w:rsid w:val="00247905"/>
    <w:rsid w:val="002508FE"/>
    <w:rsid w:val="00253466"/>
    <w:rsid w:val="002535BC"/>
    <w:rsid w:val="0025644A"/>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AA1"/>
    <w:rsid w:val="002C163B"/>
    <w:rsid w:val="002C2696"/>
    <w:rsid w:val="002C5232"/>
    <w:rsid w:val="002D0B7F"/>
    <w:rsid w:val="002D196B"/>
    <w:rsid w:val="002D272F"/>
    <w:rsid w:val="002D38AE"/>
    <w:rsid w:val="002D5195"/>
    <w:rsid w:val="002D709C"/>
    <w:rsid w:val="002D7CDE"/>
    <w:rsid w:val="002E4523"/>
    <w:rsid w:val="002F06AA"/>
    <w:rsid w:val="002F081C"/>
    <w:rsid w:val="002F18E5"/>
    <w:rsid w:val="002F68A2"/>
    <w:rsid w:val="00302459"/>
    <w:rsid w:val="0030245A"/>
    <w:rsid w:val="00303B73"/>
    <w:rsid w:val="0030471B"/>
    <w:rsid w:val="003050BA"/>
    <w:rsid w:val="00311605"/>
    <w:rsid w:val="0032330D"/>
    <w:rsid w:val="00324440"/>
    <w:rsid w:val="003338D9"/>
    <w:rsid w:val="00333A1B"/>
    <w:rsid w:val="003509BA"/>
    <w:rsid w:val="003514EE"/>
    <w:rsid w:val="00352C5D"/>
    <w:rsid w:val="00354F26"/>
    <w:rsid w:val="003632B1"/>
    <w:rsid w:val="00363671"/>
    <w:rsid w:val="00364EE3"/>
    <w:rsid w:val="0037406A"/>
    <w:rsid w:val="003751D1"/>
    <w:rsid w:val="003757E4"/>
    <w:rsid w:val="00375834"/>
    <w:rsid w:val="00381453"/>
    <w:rsid w:val="00384FD1"/>
    <w:rsid w:val="0039124E"/>
    <w:rsid w:val="00396C5D"/>
    <w:rsid w:val="003A574D"/>
    <w:rsid w:val="003A7950"/>
    <w:rsid w:val="003C3AED"/>
    <w:rsid w:val="003C3D32"/>
    <w:rsid w:val="003C7357"/>
    <w:rsid w:val="003D0FAA"/>
    <w:rsid w:val="003D41A8"/>
    <w:rsid w:val="003E5401"/>
    <w:rsid w:val="003E7641"/>
    <w:rsid w:val="003E77D6"/>
    <w:rsid w:val="003F01CC"/>
    <w:rsid w:val="003F025B"/>
    <w:rsid w:val="003F166B"/>
    <w:rsid w:val="003F1A56"/>
    <w:rsid w:val="003F490D"/>
    <w:rsid w:val="003F56A8"/>
    <w:rsid w:val="00410C8F"/>
    <w:rsid w:val="004178AD"/>
    <w:rsid w:val="00417CA2"/>
    <w:rsid w:val="004243D3"/>
    <w:rsid w:val="0042454D"/>
    <w:rsid w:val="00427CEC"/>
    <w:rsid w:val="004307EF"/>
    <w:rsid w:val="004317A5"/>
    <w:rsid w:val="00435B93"/>
    <w:rsid w:val="00442978"/>
    <w:rsid w:val="004441C3"/>
    <w:rsid w:val="004442E5"/>
    <w:rsid w:val="00444695"/>
    <w:rsid w:val="00444D61"/>
    <w:rsid w:val="004451DD"/>
    <w:rsid w:val="0045075C"/>
    <w:rsid w:val="0045234B"/>
    <w:rsid w:val="00452D49"/>
    <w:rsid w:val="004660DA"/>
    <w:rsid w:val="00477FAE"/>
    <w:rsid w:val="00480603"/>
    <w:rsid w:val="00484920"/>
    <w:rsid w:val="00486DBB"/>
    <w:rsid w:val="00492FEC"/>
    <w:rsid w:val="00494FD7"/>
    <w:rsid w:val="00495F83"/>
    <w:rsid w:val="00497FAD"/>
    <w:rsid w:val="004A039B"/>
    <w:rsid w:val="004A0808"/>
    <w:rsid w:val="004B0FDB"/>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71C22"/>
    <w:rsid w:val="00576439"/>
    <w:rsid w:val="005776E7"/>
    <w:rsid w:val="005830C0"/>
    <w:rsid w:val="00591832"/>
    <w:rsid w:val="00592841"/>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6148"/>
    <w:rsid w:val="005C7189"/>
    <w:rsid w:val="005F42CA"/>
    <w:rsid w:val="005F52CC"/>
    <w:rsid w:val="005F7C8E"/>
    <w:rsid w:val="006044D5"/>
    <w:rsid w:val="00622481"/>
    <w:rsid w:val="00622FDC"/>
    <w:rsid w:val="00623FD2"/>
    <w:rsid w:val="00624ADB"/>
    <w:rsid w:val="00625020"/>
    <w:rsid w:val="0063177E"/>
    <w:rsid w:val="00642F26"/>
    <w:rsid w:val="00646518"/>
    <w:rsid w:val="00647B77"/>
    <w:rsid w:val="0065039B"/>
    <w:rsid w:val="0065274C"/>
    <w:rsid w:val="006538B8"/>
    <w:rsid w:val="0065399D"/>
    <w:rsid w:val="0065571F"/>
    <w:rsid w:val="00661A71"/>
    <w:rsid w:val="0066485B"/>
    <w:rsid w:val="00664F4B"/>
    <w:rsid w:val="006674B8"/>
    <w:rsid w:val="00671894"/>
    <w:rsid w:val="00672E90"/>
    <w:rsid w:val="00676986"/>
    <w:rsid w:val="00677575"/>
    <w:rsid w:val="006822B5"/>
    <w:rsid w:val="00682E03"/>
    <w:rsid w:val="00684384"/>
    <w:rsid w:val="00686D14"/>
    <w:rsid w:val="00687ED7"/>
    <w:rsid w:val="006A1DD9"/>
    <w:rsid w:val="006A2831"/>
    <w:rsid w:val="006B3083"/>
    <w:rsid w:val="006C144C"/>
    <w:rsid w:val="006C1796"/>
    <w:rsid w:val="006C62E1"/>
    <w:rsid w:val="006C71B7"/>
    <w:rsid w:val="006D5C52"/>
    <w:rsid w:val="006E0F4E"/>
    <w:rsid w:val="006E4AF1"/>
    <w:rsid w:val="006E4D07"/>
    <w:rsid w:val="006E5E4E"/>
    <w:rsid w:val="006F0345"/>
    <w:rsid w:val="006F0469"/>
    <w:rsid w:val="006F546D"/>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62A54"/>
    <w:rsid w:val="00765E65"/>
    <w:rsid w:val="00766FC0"/>
    <w:rsid w:val="0076733E"/>
    <w:rsid w:val="007676E2"/>
    <w:rsid w:val="00767AFD"/>
    <w:rsid w:val="0077128F"/>
    <w:rsid w:val="007721BF"/>
    <w:rsid w:val="00774E70"/>
    <w:rsid w:val="00780E51"/>
    <w:rsid w:val="0078181E"/>
    <w:rsid w:val="00782C23"/>
    <w:rsid w:val="00786852"/>
    <w:rsid w:val="007919BF"/>
    <w:rsid w:val="0079217E"/>
    <w:rsid w:val="0079532A"/>
    <w:rsid w:val="00796CEE"/>
    <w:rsid w:val="007A1946"/>
    <w:rsid w:val="007A7F8F"/>
    <w:rsid w:val="007B20CC"/>
    <w:rsid w:val="007B4C8E"/>
    <w:rsid w:val="007B5396"/>
    <w:rsid w:val="007C0B2A"/>
    <w:rsid w:val="007C0B6D"/>
    <w:rsid w:val="007C15BA"/>
    <w:rsid w:val="007C719A"/>
    <w:rsid w:val="007D32C3"/>
    <w:rsid w:val="007D7315"/>
    <w:rsid w:val="007E0460"/>
    <w:rsid w:val="007E7A08"/>
    <w:rsid w:val="007F097D"/>
    <w:rsid w:val="00800A1B"/>
    <w:rsid w:val="00805D1A"/>
    <w:rsid w:val="00812A8A"/>
    <w:rsid w:val="00812D41"/>
    <w:rsid w:val="00820F2B"/>
    <w:rsid w:val="008241DC"/>
    <w:rsid w:val="00826782"/>
    <w:rsid w:val="00833960"/>
    <w:rsid w:val="00841B44"/>
    <w:rsid w:val="00842EBA"/>
    <w:rsid w:val="00844B72"/>
    <w:rsid w:val="00853121"/>
    <w:rsid w:val="0085454F"/>
    <w:rsid w:val="00857D8A"/>
    <w:rsid w:val="00863DB0"/>
    <w:rsid w:val="00864855"/>
    <w:rsid w:val="008648FF"/>
    <w:rsid w:val="0086521A"/>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67D2"/>
    <w:rsid w:val="008D0FC4"/>
    <w:rsid w:val="008E787C"/>
    <w:rsid w:val="008F4B0E"/>
    <w:rsid w:val="00900F13"/>
    <w:rsid w:val="00906CBD"/>
    <w:rsid w:val="00921D2D"/>
    <w:rsid w:val="009235A2"/>
    <w:rsid w:val="00930CE0"/>
    <w:rsid w:val="00933C73"/>
    <w:rsid w:val="0093619F"/>
    <w:rsid w:val="00940C0A"/>
    <w:rsid w:val="009427E5"/>
    <w:rsid w:val="00943146"/>
    <w:rsid w:val="009454B7"/>
    <w:rsid w:val="00945AFD"/>
    <w:rsid w:val="0094679D"/>
    <w:rsid w:val="00946A07"/>
    <w:rsid w:val="009479AA"/>
    <w:rsid w:val="00957EDF"/>
    <w:rsid w:val="009613D8"/>
    <w:rsid w:val="0097204B"/>
    <w:rsid w:val="00974275"/>
    <w:rsid w:val="009804FC"/>
    <w:rsid w:val="0098474B"/>
    <w:rsid w:val="00995A9E"/>
    <w:rsid w:val="00995CBA"/>
    <w:rsid w:val="0099678C"/>
    <w:rsid w:val="00997ED5"/>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F242A"/>
    <w:rsid w:val="009F3E6A"/>
    <w:rsid w:val="009F4188"/>
    <w:rsid w:val="009F7F9F"/>
    <w:rsid w:val="00A02378"/>
    <w:rsid w:val="00A06F53"/>
    <w:rsid w:val="00A1303F"/>
    <w:rsid w:val="00A15374"/>
    <w:rsid w:val="00A162E9"/>
    <w:rsid w:val="00A179F5"/>
    <w:rsid w:val="00A207AF"/>
    <w:rsid w:val="00A211F7"/>
    <w:rsid w:val="00A21A65"/>
    <w:rsid w:val="00A22275"/>
    <w:rsid w:val="00A313F7"/>
    <w:rsid w:val="00A31EF8"/>
    <w:rsid w:val="00A340B2"/>
    <w:rsid w:val="00A347D6"/>
    <w:rsid w:val="00A3494F"/>
    <w:rsid w:val="00A43EDD"/>
    <w:rsid w:val="00A465EF"/>
    <w:rsid w:val="00A5451D"/>
    <w:rsid w:val="00A55C83"/>
    <w:rsid w:val="00A57815"/>
    <w:rsid w:val="00A62B94"/>
    <w:rsid w:val="00A62F82"/>
    <w:rsid w:val="00A62FAD"/>
    <w:rsid w:val="00A666EE"/>
    <w:rsid w:val="00A67491"/>
    <w:rsid w:val="00A70CDC"/>
    <w:rsid w:val="00A7133D"/>
    <w:rsid w:val="00A7236B"/>
    <w:rsid w:val="00A74795"/>
    <w:rsid w:val="00A7788C"/>
    <w:rsid w:val="00A91BD8"/>
    <w:rsid w:val="00A93E3A"/>
    <w:rsid w:val="00A960B8"/>
    <w:rsid w:val="00A964C5"/>
    <w:rsid w:val="00AA1E34"/>
    <w:rsid w:val="00AA461C"/>
    <w:rsid w:val="00AA4F5F"/>
    <w:rsid w:val="00AA5DDC"/>
    <w:rsid w:val="00AA5DFE"/>
    <w:rsid w:val="00AB3ABB"/>
    <w:rsid w:val="00AB3F9C"/>
    <w:rsid w:val="00AB43B4"/>
    <w:rsid w:val="00AB605E"/>
    <w:rsid w:val="00AC0DF9"/>
    <w:rsid w:val="00AC2D5B"/>
    <w:rsid w:val="00AC3C0A"/>
    <w:rsid w:val="00AD0055"/>
    <w:rsid w:val="00AD2C30"/>
    <w:rsid w:val="00AD36B2"/>
    <w:rsid w:val="00AD397A"/>
    <w:rsid w:val="00AD5C8F"/>
    <w:rsid w:val="00AD5E9F"/>
    <w:rsid w:val="00AE2926"/>
    <w:rsid w:val="00AF40C9"/>
    <w:rsid w:val="00AF47AE"/>
    <w:rsid w:val="00AF7956"/>
    <w:rsid w:val="00AF7CA8"/>
    <w:rsid w:val="00B05554"/>
    <w:rsid w:val="00B101AC"/>
    <w:rsid w:val="00B1073B"/>
    <w:rsid w:val="00B11A9B"/>
    <w:rsid w:val="00B24B2A"/>
    <w:rsid w:val="00B32881"/>
    <w:rsid w:val="00B32ABB"/>
    <w:rsid w:val="00B3775B"/>
    <w:rsid w:val="00B41FD3"/>
    <w:rsid w:val="00B426D3"/>
    <w:rsid w:val="00B431DE"/>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4826"/>
    <w:rsid w:val="00B90589"/>
    <w:rsid w:val="00B97484"/>
    <w:rsid w:val="00BA4DDE"/>
    <w:rsid w:val="00BB04B8"/>
    <w:rsid w:val="00BB0915"/>
    <w:rsid w:val="00BB0EB7"/>
    <w:rsid w:val="00BB1DA6"/>
    <w:rsid w:val="00BB206A"/>
    <w:rsid w:val="00BB4CF6"/>
    <w:rsid w:val="00BC655F"/>
    <w:rsid w:val="00BD09F9"/>
    <w:rsid w:val="00BD33BC"/>
    <w:rsid w:val="00BD3CAB"/>
    <w:rsid w:val="00BE1E62"/>
    <w:rsid w:val="00BE33DE"/>
    <w:rsid w:val="00BE4584"/>
    <w:rsid w:val="00BE4D54"/>
    <w:rsid w:val="00BE6655"/>
    <w:rsid w:val="00BE790D"/>
    <w:rsid w:val="00BF1FD1"/>
    <w:rsid w:val="00BF52B2"/>
    <w:rsid w:val="00BF7052"/>
    <w:rsid w:val="00C049AF"/>
    <w:rsid w:val="00C05FAB"/>
    <w:rsid w:val="00C07DF9"/>
    <w:rsid w:val="00C12431"/>
    <w:rsid w:val="00C1301C"/>
    <w:rsid w:val="00C143A7"/>
    <w:rsid w:val="00C23247"/>
    <w:rsid w:val="00C237EB"/>
    <w:rsid w:val="00C25656"/>
    <w:rsid w:val="00C26B3F"/>
    <w:rsid w:val="00C30C28"/>
    <w:rsid w:val="00C32F82"/>
    <w:rsid w:val="00C36316"/>
    <w:rsid w:val="00C3674D"/>
    <w:rsid w:val="00C4194F"/>
    <w:rsid w:val="00C42861"/>
    <w:rsid w:val="00C43EDE"/>
    <w:rsid w:val="00C51D2F"/>
    <w:rsid w:val="00C52EC0"/>
    <w:rsid w:val="00C53195"/>
    <w:rsid w:val="00C6038F"/>
    <w:rsid w:val="00C60AC3"/>
    <w:rsid w:val="00C61E85"/>
    <w:rsid w:val="00C63F01"/>
    <w:rsid w:val="00C73727"/>
    <w:rsid w:val="00C7643C"/>
    <w:rsid w:val="00C8164B"/>
    <w:rsid w:val="00CA348A"/>
    <w:rsid w:val="00CA5EF8"/>
    <w:rsid w:val="00CB2CE6"/>
    <w:rsid w:val="00CC06EF"/>
    <w:rsid w:val="00CD00E0"/>
    <w:rsid w:val="00CD0374"/>
    <w:rsid w:val="00CE6468"/>
    <w:rsid w:val="00CE6A61"/>
    <w:rsid w:val="00CF071E"/>
    <w:rsid w:val="00CF08BB"/>
    <w:rsid w:val="00CF1E53"/>
    <w:rsid w:val="00CF2D57"/>
    <w:rsid w:val="00D00E26"/>
    <w:rsid w:val="00D035B3"/>
    <w:rsid w:val="00D05EBB"/>
    <w:rsid w:val="00D1389A"/>
    <w:rsid w:val="00D16A24"/>
    <w:rsid w:val="00D20B13"/>
    <w:rsid w:val="00D22254"/>
    <w:rsid w:val="00D239DE"/>
    <w:rsid w:val="00D2642E"/>
    <w:rsid w:val="00D26EB9"/>
    <w:rsid w:val="00D30E68"/>
    <w:rsid w:val="00D31037"/>
    <w:rsid w:val="00D36D26"/>
    <w:rsid w:val="00D509AF"/>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E21B5"/>
    <w:rsid w:val="00DE3618"/>
    <w:rsid w:val="00DE6301"/>
    <w:rsid w:val="00DE7375"/>
    <w:rsid w:val="00E12F4A"/>
    <w:rsid w:val="00E25DCD"/>
    <w:rsid w:val="00E269E1"/>
    <w:rsid w:val="00E32594"/>
    <w:rsid w:val="00E326FF"/>
    <w:rsid w:val="00E42C9B"/>
    <w:rsid w:val="00E432D9"/>
    <w:rsid w:val="00E45F13"/>
    <w:rsid w:val="00E47C30"/>
    <w:rsid w:val="00E50336"/>
    <w:rsid w:val="00E510BC"/>
    <w:rsid w:val="00E52BA4"/>
    <w:rsid w:val="00E57213"/>
    <w:rsid w:val="00E61256"/>
    <w:rsid w:val="00E62D56"/>
    <w:rsid w:val="00E62EFE"/>
    <w:rsid w:val="00E6479D"/>
    <w:rsid w:val="00E64833"/>
    <w:rsid w:val="00E73CB2"/>
    <w:rsid w:val="00E839BA"/>
    <w:rsid w:val="00E8428A"/>
    <w:rsid w:val="00E864D5"/>
    <w:rsid w:val="00E95ED1"/>
    <w:rsid w:val="00E97F7D"/>
    <w:rsid w:val="00EA59B8"/>
    <w:rsid w:val="00EA5A01"/>
    <w:rsid w:val="00EB4382"/>
    <w:rsid w:val="00EB4E66"/>
    <w:rsid w:val="00EC2DF9"/>
    <w:rsid w:val="00EC6854"/>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600C7"/>
    <w:rsid w:val="00F60990"/>
    <w:rsid w:val="00F65675"/>
    <w:rsid w:val="00F6599A"/>
    <w:rsid w:val="00F7064A"/>
    <w:rsid w:val="00F719A0"/>
    <w:rsid w:val="00F72C0C"/>
    <w:rsid w:val="00F73331"/>
    <w:rsid w:val="00F8468A"/>
    <w:rsid w:val="00F84A84"/>
    <w:rsid w:val="00F87174"/>
    <w:rsid w:val="00F91D37"/>
    <w:rsid w:val="00F91DEC"/>
    <w:rsid w:val="00F9262F"/>
    <w:rsid w:val="00F93538"/>
    <w:rsid w:val="00F9610D"/>
    <w:rsid w:val="00FA07BA"/>
    <w:rsid w:val="00FA16D2"/>
    <w:rsid w:val="00FB299C"/>
    <w:rsid w:val="00FB657F"/>
    <w:rsid w:val="00FB6C3B"/>
    <w:rsid w:val="00FD0553"/>
    <w:rsid w:val="00FD2DDC"/>
    <w:rsid w:val="00FE198D"/>
    <w:rsid w:val="00FE37AB"/>
    <w:rsid w:val="00FE447F"/>
    <w:rsid w:val="00FE46A6"/>
    <w:rsid w:val="00FE47DA"/>
    <w:rsid w:val="00FE7D0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2459"/>
  </w:style>
  <w:style w:type="paragraph" w:styleId="berschrift1">
    <w:name w:val="heading 1"/>
    <w:basedOn w:val="Standard"/>
    <w:next w:val="Standard"/>
    <w:link w:val="berschrift1Zchn"/>
    <w:uiPriority w:val="9"/>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iPriority w:val="9"/>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iPriority w:val="9"/>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uiPriority w:val="9"/>
    <w:semiHidden/>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uiPriority w:val="9"/>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7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coding-examples.com/java/exception-bubbling-in-java/" TargetMode="Externa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www.baeldung.com/spring-boot-thymeleaf-image-upload"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baeldung.com/java-reflection-class-fields" TargetMode="External"/><Relationship Id="rId20" Type="http://schemas.openxmlformats.org/officeDocument/2006/relationships/hyperlink" Target="https://docs.spring.io/spring-security/reference/servlet/configuration/java.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jpe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baeldung.com/java-image-compression-lossy-lossless"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487CDB"/>
    <w:rsid w:val="00BA2688"/>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39</Pages>
  <Words>5823</Words>
  <Characters>36689</Characters>
  <Application>Microsoft Office Word</Application>
  <DocSecurity>0</DocSecurity>
  <Lines>305</Lines>
  <Paragraphs>84</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42428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251</cp:revision>
  <cp:lastPrinted>2022-03-15T09:03:00Z</cp:lastPrinted>
  <dcterms:created xsi:type="dcterms:W3CDTF">2024-02-26T15:06:00Z</dcterms:created>
  <dcterms:modified xsi:type="dcterms:W3CDTF">2024-03-04T11:24:00Z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
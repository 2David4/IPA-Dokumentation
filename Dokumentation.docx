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Backend,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Backend.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F469FD">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F469FD">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8279C7"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r w:rsidRPr="00B27261">
              <w:rPr>
                <w:lang w:val="fr-CH"/>
              </w:rPr>
              <w:t>Ressourcen</w:t>
            </w:r>
            <w:proofErr w:type="spell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r>
              <w:t>implementieren.</w:t>
            </w:r>
            <w:r w:rsidR="00235DFD" w:rsidRPr="00235DFD">
              <w:t>Die</w:t>
            </w:r>
            <w:proofErr w:type="spell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Anpassung und Optimierung der Kommunikation zwischen Frontend und Backend</w:t>
            </w:r>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Anpassung und Optimierung der Kommunikation zwischen Frontend und Backend.</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 xml:space="preserve">Bei der Anpassung der Kommunikation und der Authentifizierungsarchitektur konnte ich Zeit sparen, da ich effiziente Lösungen fand. Diese eingesparte Zeit habe ich jedoch im Backend für kleinere </w:t>
            </w:r>
            <w:proofErr w:type="spellStart"/>
            <w:r w:rsidRPr="004839E1">
              <w:t>Refactorings</w:t>
            </w:r>
            <w:proofErr w:type="spellEnd"/>
            <w:r w:rsidRPr="004839E1">
              <w:t xml:space="preserve">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 MERGEFORMAT </w:instrText>
            </w:r>
            <w:r w:rsidR="003F696C" w:rsidRPr="003F696C">
              <w:rPr>
                <w:color w:val="0070C0"/>
                <w:u w:val="single"/>
              </w:rPr>
            </w:r>
            <w:r w:rsidR="003F696C" w:rsidRPr="003F696C">
              <w:rPr>
                <w:color w:val="0070C0"/>
                <w:u w:val="single"/>
              </w:rPr>
              <w:fldChar w:fldCharType="separate"/>
            </w:r>
            <w:proofErr w:type="spellStart"/>
            <w:r w:rsidR="003F696C" w:rsidRPr="003F696C">
              <w:rPr>
                <w:color w:val="0070C0"/>
                <w:u w:val="single"/>
              </w:rPr>
              <w:t>A</w:t>
            </w:r>
            <w:r w:rsidR="003F696C" w:rsidRPr="003F696C">
              <w:rPr>
                <w:bCs/>
                <w:color w:val="0070C0"/>
                <w:u w:val="single"/>
              </w:rPr>
              <w:t>uthContext</w:t>
            </w:r>
            <w:proofErr w:type="spellEnd"/>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830"/>
        <w:gridCol w:w="1693"/>
      </w:tblGrid>
      <w:tr w:rsidR="00D509AF" w:rsidRPr="002D1C99" w14:paraId="72E55150" w14:textId="77777777" w:rsidTr="00A87399">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655"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906"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A87399">
        <w:trPr>
          <w:trHeight w:val="283"/>
        </w:trPr>
        <w:tc>
          <w:tcPr>
            <w:tcW w:w="439" w:type="pct"/>
          </w:tcPr>
          <w:p w14:paraId="626D56C8" w14:textId="2BE2903B"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A23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23</w:t>
            </w:r>
            <w:r w:rsidRPr="008279C7">
              <w:rPr>
                <w:color w:val="0070C0"/>
                <w:u w:val="single"/>
              </w:rPr>
              <w:fldChar w:fldCharType="end"/>
            </w:r>
          </w:p>
        </w:tc>
        <w:tc>
          <w:tcPr>
            <w:tcW w:w="3655" w:type="pct"/>
          </w:tcPr>
          <w:p w14:paraId="17A72614" w14:textId="4BB06683" w:rsidR="00D509AF" w:rsidRPr="007D32C3" w:rsidRDefault="008279C7" w:rsidP="008279C7">
            <w:pPr>
              <w:tabs>
                <w:tab w:val="left" w:pos="975"/>
              </w:tabs>
            </w:pPr>
            <w:r w:rsidRPr="008279C7">
              <w:t>Implementierung einer Benutzeroberfläche und Logik für den Upload von Bildern durch den Benutzer</w:t>
            </w:r>
            <w:r>
              <w:t>.</w:t>
            </w:r>
          </w:p>
        </w:tc>
        <w:tc>
          <w:tcPr>
            <w:tcW w:w="906" w:type="pct"/>
          </w:tcPr>
          <w:p w14:paraId="026C8491" w14:textId="0A206E45" w:rsidR="00D509AF" w:rsidRPr="002C0AA1" w:rsidRDefault="00A8739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344EFD91" w14:textId="77777777" w:rsidTr="00A87399">
        <w:trPr>
          <w:trHeight w:val="283"/>
        </w:trPr>
        <w:tc>
          <w:tcPr>
            <w:tcW w:w="439" w:type="pct"/>
          </w:tcPr>
          <w:p w14:paraId="13DB007C" w14:textId="2DC3EA6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A24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24</w:t>
            </w:r>
            <w:r w:rsidRPr="008279C7">
              <w:rPr>
                <w:color w:val="0070C0"/>
                <w:u w:val="single"/>
              </w:rPr>
              <w:fldChar w:fldCharType="end"/>
            </w:r>
          </w:p>
        </w:tc>
        <w:tc>
          <w:tcPr>
            <w:tcW w:w="3655" w:type="pct"/>
          </w:tcPr>
          <w:p w14:paraId="53AE40A7" w14:textId="708BAEAF" w:rsidR="00D509AF" w:rsidRPr="007D32C3" w:rsidRDefault="008279C7" w:rsidP="003A161F">
            <w:r w:rsidRPr="008279C7">
              <w:t>Entwicklung von Frontend-Komponenten zur Anzeige von Bildern zum jeweiligen Event.</w:t>
            </w:r>
          </w:p>
        </w:tc>
        <w:tc>
          <w:tcPr>
            <w:tcW w:w="906" w:type="pct"/>
          </w:tcPr>
          <w:p w14:paraId="5EF33BEE" w14:textId="0FFDDFDC"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6CE02D1C" w14:textId="77777777" w:rsidTr="00A87399">
        <w:trPr>
          <w:trHeight w:val="283"/>
        </w:trPr>
        <w:tc>
          <w:tcPr>
            <w:tcW w:w="439" w:type="pct"/>
          </w:tcPr>
          <w:p w14:paraId="556270ED" w14:textId="5004F38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A25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25</w:t>
            </w:r>
            <w:r w:rsidRPr="008279C7">
              <w:rPr>
                <w:color w:val="0070C0"/>
                <w:u w:val="single"/>
              </w:rPr>
              <w:fldChar w:fldCharType="end"/>
            </w:r>
          </w:p>
        </w:tc>
        <w:tc>
          <w:tcPr>
            <w:tcW w:w="3655" w:type="pct"/>
          </w:tcPr>
          <w:p w14:paraId="3C93185A" w14:textId="252E4483" w:rsidR="00D509AF" w:rsidRPr="007D32C3" w:rsidRDefault="008279C7" w:rsidP="003A161F">
            <w:r w:rsidRPr="008279C7">
              <w:t>Erstellung von Benutzeroberflächen und Logiken im Frontend zur Verwaltung von Bildern, einschliesslich Funktionen zum Erstellen, Bearbeiten und Löschen von Bildern.</w:t>
            </w:r>
          </w:p>
        </w:tc>
        <w:tc>
          <w:tcPr>
            <w:tcW w:w="906" w:type="pct"/>
          </w:tcPr>
          <w:p w14:paraId="721A0FE1" w14:textId="17B7D492"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51C003EA" w14:textId="77777777" w:rsidTr="00A87399">
        <w:trPr>
          <w:trHeight w:val="283"/>
        </w:trPr>
        <w:tc>
          <w:tcPr>
            <w:tcW w:w="439" w:type="pct"/>
          </w:tcPr>
          <w:p w14:paraId="6F2F8D78" w14:textId="42C66420"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A26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655" w:type="pct"/>
          </w:tcPr>
          <w:p w14:paraId="0E533001" w14:textId="0B5975D8" w:rsidR="00D509AF" w:rsidRPr="005830C0" w:rsidRDefault="008279C7" w:rsidP="003A161F">
            <w:r w:rsidRPr="008279C7">
              <w:t>Entwicklung einer Benutzeroberfläche zur Anzeige von Datenimport-Transformationen, die Administratoren Einblick in Probleme gibt, die während des Imports passiert sind.</w:t>
            </w:r>
          </w:p>
        </w:tc>
        <w:tc>
          <w:tcPr>
            <w:tcW w:w="906" w:type="pct"/>
          </w:tcPr>
          <w:p w14:paraId="28655022" w14:textId="4F8D6BC9"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80% Erledigt</w:t>
            </w:r>
            <w:r>
              <w:rPr>
                <w:rFonts w:asciiTheme="majorHAnsi" w:eastAsia="Calibri" w:hAnsiTheme="majorHAnsi" w:cstheme="majorHAnsi"/>
                <w:bCs/>
                <w:sz w:val="24"/>
              </w:rPr>
              <w:t xml:space="preserve"> </w:t>
            </w:r>
            <w:r w:rsidRPr="00A87399">
              <w:rPr>
                <w:rFonts w:ascii="Segoe UI Emoji" w:eastAsia="Calibri" w:hAnsi="Segoe UI Emoji" w:cs="Segoe UI Emoji"/>
                <w:bCs/>
                <w:sz w:val="24"/>
              </w:rPr>
              <w:t>⚠️</w:t>
            </w: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447AE7A4" w14:textId="77777777" w:rsidR="00580589" w:rsidRPr="00580589" w:rsidRDefault="00580589" w:rsidP="00580589">
            <w:r w:rsidRPr="00580589">
              <w:t>Implementierung der Logik und UI für den Bildupload durch Benutzer.</w:t>
            </w:r>
          </w:p>
          <w:p w14:paraId="5F97966C" w14:textId="77777777" w:rsidR="00580589" w:rsidRPr="00580589" w:rsidRDefault="00580589" w:rsidP="00580589">
            <w:r w:rsidRPr="00580589">
              <w:t>Erstellung von UI-Komponenten zur Bildverwaltung (Erstellen, Bearbeiten, Löschen).</w:t>
            </w:r>
          </w:p>
          <w:p w14:paraId="56E1C338" w14:textId="55728F2A" w:rsidR="00D509AF" w:rsidRPr="002C0AA1" w:rsidRDefault="00580589" w:rsidP="00580589">
            <w:r w:rsidRPr="00580589">
              <w:t>Ansätze zur Darstellung von Datenimport-Transformationen begonnen.</w:t>
            </w: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BBCB27" w14:textId="77777777" w:rsidTr="003A161F">
        <w:tc>
          <w:tcPr>
            <w:tcW w:w="5000" w:type="pct"/>
            <w:gridSpan w:val="3"/>
          </w:tcPr>
          <w:p w14:paraId="50C899A9" w14:textId="00C1AEEF" w:rsidR="00D509AF" w:rsidRPr="002C0AA1" w:rsidRDefault="00472E65" w:rsidP="00472E65">
            <w:pPr>
              <w:spacing w:line="260" w:lineRule="atLeast"/>
              <w:rPr>
                <w:rFonts w:asciiTheme="majorHAnsi" w:eastAsia="Calibri" w:hAnsiTheme="majorHAnsi" w:cstheme="majorHAnsi"/>
                <w:bCs/>
                <w:sz w:val="24"/>
              </w:rPr>
            </w:pPr>
            <w:r>
              <w:t>Beim Testen des Bildlöschvorgangs stie</w:t>
            </w:r>
            <w:r>
              <w:t>ss</w:t>
            </w:r>
            <w:r>
              <w:t xml:space="preserve"> ich auf einen CORS-Fehler, verursacht durch eine fehlende Path-Variable im Backend-Endpunkt für das Löschen. Anders als bei POST oder PUT, wo Daten im Body übermittelt werden, erfolgt die Spezifikation bei DELETE oft über den URL-Pfad, was eine genauere Konfiguration der Endpunkte erfordert.</w:t>
            </w: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19972C24" w:rsidR="00EB0D0A" w:rsidRPr="00460A1D" w:rsidRDefault="00460A1D" w:rsidP="00C75CD8">
            <w:r>
              <w:t xml:space="preserve">Drag and Drop für Bildupload: </w:t>
            </w:r>
            <w:hyperlink r:id="rId20" w:history="1">
              <w:r w:rsidRPr="00460A1D">
                <w:rPr>
                  <w:color w:val="0070C0"/>
                  <w:u w:val="single"/>
                </w:rPr>
                <w:t>https://www.npmjs.com/package/react-dropzone</w:t>
              </w:r>
            </w:hyperlink>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44D8F3E1" w:rsidR="00D509AF" w:rsidRPr="002C0AA1" w:rsidRDefault="00460A1D" w:rsidP="00460A1D">
            <w:r w:rsidRPr="00460A1D">
              <w:t>Durch die aufgetretenen Herausforderungen und die benötigte Fehlersuche ergab sich eine Verzögerung von etwa einer Stunde im Vergleich zum ursprünglichen Zeitplan.</w:t>
            </w: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29CA41BA" w:rsidR="00D509AF" w:rsidRPr="002C0AA1" w:rsidRDefault="00196CA2" w:rsidP="00C75CD8">
            <w:r w:rsidRPr="00196CA2">
              <w:t>Heute wurde mir einmal mehr vor Augen geführt, wie entscheidend die Aufmerksamkeit für die scheinbar kleinen Dinge im Leben und speziell in der Softwareentwicklung ist. Die Herausforderungen und Verzögerungen des Tages, ausgelöst durch Flüchtigkeitsfehler, haben mir gezeigt, dass eine intensivere Fokussierung und Sorgfalt in meiner Arbeitsweise unerlässlich sind, um solche Fehler in Zukunft zu vermeiden. Diese Erkenntnis unterstreicht die Notwendigkeit, meinen Arbeitsprozess stetig zu reflektieren und anzupassen.</w:t>
            </w:r>
          </w:p>
        </w:tc>
      </w:tr>
    </w:tbl>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 xml:space="preserve">Benutzerdefinierte </w:t>
      </w:r>
      <w:proofErr w:type="spellStart"/>
      <w:r w:rsidRPr="00676986">
        <w:rPr>
          <w:b/>
          <w:bCs/>
        </w:rPr>
        <w:t>Exceptions</w:t>
      </w:r>
      <w:bookmarkEnd w:id="140"/>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r>
        <w:t>getDeclaredFields</w:t>
      </w:r>
      <w:proofErr w:type="spell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1"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2"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3"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5"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6"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7"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16FCD369" w14:textId="77777777" w:rsidR="00D60010" w:rsidRDefault="00D60010" w:rsidP="00D60010"/>
    <w:p w14:paraId="7887E03D" w14:textId="28D55EDF" w:rsidR="00952D53" w:rsidRDefault="00D60010" w:rsidP="0080637B">
      <w:proofErr w:type="spellStart"/>
      <w:r w:rsidRPr="00D60010">
        <w:rPr>
          <w:b/>
          <w:bCs/>
        </w:rPr>
        <w:t>Seperate</w:t>
      </w:r>
      <w:proofErr w:type="spellEnd"/>
      <w:r w:rsidRPr="00D60010">
        <w:rPr>
          <w:b/>
          <w:bCs/>
        </w:rPr>
        <w:t xml:space="preserve"> Image Tabelle:</w:t>
      </w:r>
      <w:r>
        <w:br/>
      </w:r>
      <w:r w:rsidRPr="00D60010">
        <w:t>Die Entscheidung, eine separate Tabelle für Bilder zu erstellen, ergibt sich aus der Notwendigkeit, die Konsistenz und Integrität der Kursdaten zu wahren. Da die Tabellen für Events, Event-Speaker und Event-Subkategorien bei jedem Importvorgang geleert und neu befüllt werden, besteht das Risiko, dass zugehörige Bilder verloren gehen, wenn sie in denselben Tabellen gespeichert würden. Durch die Speicherung von Bildern in einer eigenständigen Tabelle wird sichergestellt, dass diese wertvollen Inhalte erhalten bleiben und unabhängig von den regelmä</w:t>
      </w:r>
      <w:r w:rsidR="00AE2320">
        <w:t>ss</w:t>
      </w:r>
      <w:r w:rsidRPr="00D60010">
        <w:t>igen Aktualisierungen der Kursdaten verwaltet werden können. Dieser Ansatz ermöglicht eine dauerhafte Zuordnung von Bildern zu Kursen und trägt somit zur Attraktivität und Nutzerfreundlichkeit des Lernportals bei.</w:t>
      </w:r>
    </w:p>
    <w:p w14:paraId="2B191596" w14:textId="77777777" w:rsidR="00D60010" w:rsidRDefault="00D60010"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proofErr w:type="spellStart"/>
      <w:r>
        <w:t>Sessionverwaltung</w:t>
      </w:r>
      <w:bookmarkEnd w:id="170"/>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r>
        <w:t>toString</w:t>
      </w:r>
      <w:proofErr w:type="spellEnd"/>
      <w:r>
        <w:t xml:space="preserve">()-Methode des Feldes gibt eine Zeichenkette zurück, die den vollqualifizierten Namen des Feldes enthält, was bedeutet, dass dieser String den Paketnamen gefolgt vom Feldnamen beinhaltet. Durch die Verwendung der </w:t>
      </w:r>
      <w:proofErr w:type="spellStart"/>
      <w:r>
        <w:t>split</w:t>
      </w:r>
      <w:proofErr w:type="spellEnd"/>
      <w:r>
        <w:t>("\\.")-Methode wird dieser String an den Punkten aufgeteilt, wobei das Ergebnis ein Array aus String-Teilen ist. Der letzte Teil dieses Arrays (splitted[</w:t>
      </w:r>
      <w:proofErr w:type="spellStart"/>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7"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Optional&lt;Integer&gt;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r w:rsidRPr="005E5C40">
        <w:t>application.properties</w:t>
      </w:r>
      <w:proofErr w:type="spell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w:t>
      </w:r>
      <w:bookmarkStart w:id="181" w:name="pixel"/>
      <w:r>
        <w:t xml:space="preserve">1024 Pixeln </w:t>
      </w:r>
      <w:bookmarkEnd w:id="181"/>
      <w:r>
        <w:t xml:space="preserve">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5A245AEE"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 xml:space="preserve">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w:t>
      </w:r>
      <w:r w:rsidR="00B76DCC">
        <w:rPr>
          <w:rFonts w:asciiTheme="minorHAnsi" w:eastAsiaTheme="minorHAnsi" w:hAnsiTheme="minorHAnsi" w:cstheme="minorBidi"/>
          <w:bCs w:val="0"/>
          <w:sz w:val="22"/>
          <w:szCs w:val="22"/>
        </w:rPr>
        <w:t>ein wenig</w:t>
      </w:r>
      <w:r w:rsidRPr="003E645E">
        <w:rPr>
          <w:rFonts w:asciiTheme="minorHAnsi" w:eastAsiaTheme="minorHAnsi" w:hAnsiTheme="minorHAnsi" w:cstheme="minorBidi"/>
          <w:bCs w:val="0"/>
          <w:sz w:val="22"/>
          <w:szCs w:val="22"/>
        </w:rPr>
        <w:t xml:space="preserve">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2" w:name="sessionhand"/>
      <w:r w:rsidRPr="006124C5">
        <w:rPr>
          <w:b/>
          <w:bCs/>
        </w:rPr>
        <w:t xml:space="preserve">Implementierung der </w:t>
      </w:r>
      <w:proofErr w:type="spellStart"/>
      <w:r w:rsidRPr="006124C5">
        <w:rPr>
          <w:b/>
          <w:bCs/>
        </w:rPr>
        <w:t>Sessionverwaltung</w:t>
      </w:r>
      <w:proofErr w:type="spellEnd"/>
      <w:r>
        <w:t xml:space="preserve"> </w:t>
      </w:r>
      <w:bookmarkEnd w:id="182"/>
      <w:r>
        <w:t xml:space="preserve">war ein zentraler Bestandteil meines Projekts, um eine sichere Benutzeranmeldung und -abmeldung zu gewährleisten. Ich entwickelte das AuthenticationRepository und den AuthenticationService, die sich nahtlos in das bestehende Schema meiner Services, wie dem </w:t>
      </w:r>
      <w:proofErr w:type="spellStart"/>
      <w:r>
        <w:t>PersonService</w:t>
      </w:r>
      <w:proofErr w:type="spellEnd"/>
      <w:r>
        <w:t xml:space="preserv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3" w:name="grosse_herausforderrung"/>
      <w:r w:rsidRPr="00F20EDF">
        <w:rPr>
          <w:bCs/>
        </w:rPr>
        <w:t>gro</w:t>
      </w:r>
      <w:r>
        <w:rPr>
          <w:bCs/>
        </w:rPr>
        <w:t>ss</w:t>
      </w:r>
      <w:r w:rsidRPr="00F20EDF">
        <w:rPr>
          <w:bCs/>
        </w:rPr>
        <w:t>e Herausforderung</w:t>
      </w:r>
      <w:bookmarkEnd w:id="183"/>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w:t>
      </w:r>
      <w:proofErr w:type="spellStart"/>
      <w:r w:rsidRPr="00F20EDF">
        <w:rPr>
          <w:bCs/>
        </w:rPr>
        <w:t>SecuredListener</w:t>
      </w:r>
      <w:proofErr w:type="spellEnd"/>
      <w:r w:rsidRPr="00F20EDF">
        <w:rPr>
          <w:bCs/>
        </w:rPr>
        <w:t xml:space="preserve">.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 xml:space="preserve">Implementierung des </w:t>
      </w:r>
      <w:proofErr w:type="spellStart"/>
      <w:r w:rsidR="00F20EDF" w:rsidRPr="00F20EDF">
        <w:rPr>
          <w:bCs/>
        </w:rPr>
        <w:t>SecuredListeners</w:t>
      </w:r>
      <w:proofErr w:type="spellEnd"/>
      <w:r w:rsidR="00F20EDF" w:rsidRPr="00F20EDF">
        <w:rPr>
          <w:bCs/>
        </w:rPr>
        <w:t>:</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 xml:space="preserve">Der </w:t>
      </w:r>
      <w:proofErr w:type="spellStart"/>
      <w:r w:rsidRPr="00B64BDD">
        <w:rPr>
          <w:bCs/>
        </w:rPr>
        <w:t>SecuredListener</w:t>
      </w:r>
      <w:proofErr w:type="spellEnd"/>
      <w:r w:rsidRPr="00B64BDD">
        <w:rPr>
          <w:bCs/>
        </w:rPr>
        <w:t xml:space="preserve">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w:t>
      </w:r>
      <w:proofErr w:type="spellStart"/>
      <w:r w:rsidRPr="00B64BDD">
        <w:rPr>
          <w:bCs/>
        </w:rPr>
        <w:t>SecuredListener</w:t>
      </w:r>
      <w:proofErr w:type="spellEnd"/>
      <w:r w:rsidRPr="00B64BDD">
        <w:rPr>
          <w:bCs/>
        </w:rPr>
        <w:t xml:space="preserve">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au</w:t>
      </w:r>
      <w:r w:rsidR="00E214E9">
        <w:t>ss</w:t>
      </w:r>
      <w:r w:rsidR="0089195A">
        <w:t>er der übergebene Wert war null. In jedem Adapter, in dem der StringCleaner verwendet wurde, erfolgte bereits eine Überprüfung auf null, bevor der StringCleaner zum Einsatz kam. Diese Erkenntnis könnte als "unnötig" angesehen werden</w:t>
      </w:r>
      <w:r w:rsidR="00390B83">
        <w:t xml:space="preserve">. 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 xml:space="preserve">Eine zentrale Änderung betraf das Exchange Data Transfer </w:t>
      </w:r>
      <w:proofErr w:type="spellStart"/>
      <w:r>
        <w:t>Object</w:t>
      </w:r>
      <w:proofErr w:type="spellEnd"/>
      <w:r>
        <w:t xml:space="preserve"> (DTO), das im Frontend für die Kommunikation mit dem Backend</w:t>
      </w:r>
      <w:r w:rsidR="00092B1C">
        <w:t xml:space="preserve"> im </w:t>
      </w:r>
      <w:proofErr w:type="spellStart"/>
      <w:r w:rsidR="00092B1C">
        <w:t>Websockets</w:t>
      </w:r>
      <w:proofErr w:type="spellEnd"/>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 MERGEFORMAT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 MERGEFORMAT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 xml:space="preserve">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w:t>
      </w:r>
      <w:proofErr w:type="spellStart"/>
      <w:r w:rsidRPr="004C7F08">
        <w:rPr>
          <w:bCs/>
        </w:rPr>
        <w:t>Navigationbar</w:t>
      </w:r>
      <w:proofErr w:type="spellEnd"/>
      <w:r w:rsidRPr="004C7F08">
        <w:rPr>
          <w:bCs/>
        </w:rPr>
        <w:t xml:space="preserve">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184" w:name="authcontext"/>
      <w:proofErr w:type="spellStart"/>
      <w:r w:rsidR="004C7F08" w:rsidRPr="004C7F08">
        <w:rPr>
          <w:bCs/>
        </w:rPr>
        <w:t>AuthContext</w:t>
      </w:r>
      <w:bookmarkEnd w:id="184"/>
      <w:proofErr w:type="spellEnd"/>
      <w:r w:rsidR="004C7F08" w:rsidRPr="004C7F08">
        <w:rPr>
          <w:bCs/>
        </w:rPr>
        <w:t xml:space="preserve"> und </w:t>
      </w:r>
      <w:proofErr w:type="spellStart"/>
      <w:r w:rsidR="004C7F08" w:rsidRPr="004C7F08">
        <w:rPr>
          <w:bCs/>
        </w:rPr>
        <w:t>AuthProvider</w:t>
      </w:r>
      <w:proofErr w:type="spellEnd"/>
    </w:p>
    <w:p w14:paraId="0100E38D" w14:textId="4A0D6B3D" w:rsidR="004C7F08" w:rsidRDefault="004C7F08" w:rsidP="004C7F08">
      <w:r w:rsidRPr="004C7F08">
        <w:rPr>
          <w:bCs/>
        </w:rPr>
        <w:t xml:space="preserve">Der </w:t>
      </w:r>
      <w:proofErr w:type="spellStart"/>
      <w:r w:rsidRPr="004C7F08">
        <w:rPr>
          <w:bCs/>
        </w:rPr>
        <w:t>AuthContext</w:t>
      </w:r>
      <w:proofErr w:type="spellEnd"/>
      <w:r w:rsidRPr="004C7F08">
        <w:rPr>
          <w:bCs/>
        </w:rPr>
        <w:t xml:space="preserve"> wurde mithilfe von </w:t>
      </w:r>
      <w:proofErr w:type="spellStart"/>
      <w:r w:rsidRPr="004C7F08">
        <w:rPr>
          <w:bCs/>
        </w:rPr>
        <w:t>Reacts</w:t>
      </w:r>
      <w:proofErr w:type="spellEnd"/>
      <w:r w:rsidRPr="004C7F08">
        <w:rPr>
          <w:bCs/>
        </w:rPr>
        <w:t xml:space="preserve"> </w:t>
      </w:r>
      <w:proofErr w:type="spellStart"/>
      <w:r w:rsidRPr="004C7F08">
        <w:rPr>
          <w:bCs/>
        </w:rPr>
        <w:t>createContext</w:t>
      </w:r>
      <w:proofErr w:type="spellEnd"/>
      <w:r w:rsidRPr="004C7F08">
        <w:rPr>
          <w:bCs/>
        </w:rPr>
        <w:t xml:space="preserve"> erstellt,</w:t>
      </w:r>
      <w:r w:rsidR="00106604">
        <w:rPr>
          <w:bCs/>
        </w:rPr>
        <w:t xml:space="preserve"> ich habe mich an diese Dokumentation gehalten: </w:t>
      </w:r>
      <w:hyperlink r:id="rId52"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w:t>
      </w:r>
      <w:proofErr w:type="spellStart"/>
      <w:r w:rsidRPr="004C7F08">
        <w:rPr>
          <w:bCs/>
        </w:rPr>
        <w:t>AuthProvider</w:t>
      </w:r>
      <w:proofErr w:type="spellEnd"/>
      <w:r w:rsidRPr="004C7F08">
        <w:rPr>
          <w:bCs/>
        </w:rPr>
        <w:t xml:space="preserve"> fungiert als Kontext-Provider, der den gesamten Anwendungsbaum umschlie</w:t>
      </w:r>
      <w:r w:rsidR="00C649A8">
        <w:rPr>
          <w:bCs/>
        </w:rPr>
        <w:t>ss</w:t>
      </w:r>
      <w:r w:rsidRPr="004C7F08">
        <w:rPr>
          <w:bCs/>
        </w:rPr>
        <w:t xml:space="preserve">t, um den Authentifizierungsstatus und zugehörige Funktionen wie </w:t>
      </w:r>
      <w:proofErr w:type="spellStart"/>
      <w:r w:rsidRPr="004C7F08">
        <w:rPr>
          <w:bCs/>
        </w:rPr>
        <w:t>login</w:t>
      </w:r>
      <w:proofErr w:type="spellEnd"/>
      <w:r w:rsidRPr="004C7F08">
        <w:rPr>
          <w:bCs/>
        </w:rPr>
        <w:t xml:space="preserve"> und </w:t>
      </w:r>
      <w:proofErr w:type="spellStart"/>
      <w:r w:rsidRPr="004C7F08">
        <w:rPr>
          <w:bCs/>
        </w:rPr>
        <w:t>logout</w:t>
      </w:r>
      <w:proofErr w:type="spellEnd"/>
      <w:r w:rsidRPr="004C7F08">
        <w:rPr>
          <w:bCs/>
        </w:rPr>
        <w:t xml:space="preserve"> an die </w:t>
      </w:r>
      <w:proofErr w:type="spellStart"/>
      <w:r w:rsidRPr="004C7F08">
        <w:rPr>
          <w:bCs/>
        </w:rPr>
        <w:t>Kindkomponenten</w:t>
      </w:r>
      <w:proofErr w:type="spellEnd"/>
      <w:r w:rsidRPr="004C7F08">
        <w:rPr>
          <w:bCs/>
        </w:rPr>
        <w:t xml:space="preserve">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 xml:space="preserve">Durch den Einsatz des </w:t>
      </w:r>
      <w:proofErr w:type="spellStart"/>
      <w:r w:rsidRPr="004C7F08">
        <w:rPr>
          <w:bCs/>
        </w:rPr>
        <w:t>AuthProvider</w:t>
      </w:r>
      <w:proofErr w:type="spellEnd"/>
      <w:r w:rsidRPr="004C7F08">
        <w:rPr>
          <w:bCs/>
        </w:rPr>
        <w:t xml:space="preserve"> können Zustandsänderungen, wie die Anmeldung eines Nutzers, effektiv an die Komponenten der Anwendung kommuniziert werden. Dies ermöglicht eine dynamische Anpassung der Benutzeroberfläche, insbesondere der </w:t>
      </w:r>
      <w:proofErr w:type="spellStart"/>
      <w:r w:rsidRPr="004C7F08">
        <w:rPr>
          <w:bCs/>
        </w:rPr>
        <w:t>Navigationbar</w:t>
      </w:r>
      <w:proofErr w:type="spellEnd"/>
      <w:r w:rsidRPr="004C7F08">
        <w:rPr>
          <w:bCs/>
        </w:rPr>
        <w:t>,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 xml:space="preserve">Schlüsselmoment des Tages: Implementierung des </w:t>
      </w:r>
      <w:proofErr w:type="spellStart"/>
      <w:r w:rsidRPr="00757C53">
        <w:rPr>
          <w:b/>
        </w:rPr>
        <w:t>Protected</w:t>
      </w:r>
      <w:proofErr w:type="spellEnd"/>
      <w:r w:rsidRPr="00757C53">
        <w:rPr>
          <w:b/>
        </w:rPr>
        <w:t xml:space="preserve">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 xml:space="preserve">Ein wichtiger Meilenstein für meine IPA war die Implementierung des </w:t>
      </w:r>
      <w:proofErr w:type="spellStart"/>
      <w:r w:rsidRPr="00757C53">
        <w:rPr>
          <w:bCs/>
        </w:rPr>
        <w:t>Protected</w:t>
      </w:r>
      <w:proofErr w:type="spellEnd"/>
      <w:r w:rsidRPr="00757C53">
        <w:rPr>
          <w:bCs/>
        </w:rPr>
        <w:t xml:space="preserve">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 xml:space="preserve">Erklärung des </w:t>
      </w:r>
      <w:proofErr w:type="spellStart"/>
      <w:r w:rsidRPr="00757C53">
        <w:rPr>
          <w:bCs/>
        </w:rPr>
        <w:t>Protected</w:t>
      </w:r>
      <w:proofErr w:type="spellEnd"/>
      <w:r w:rsidRPr="00757C53">
        <w:rPr>
          <w:bCs/>
        </w:rPr>
        <w:t xml:space="preserve">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 xml:space="preserve">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wird verwendet, um Seiten der Anwendung zu schützen und sicherzustellen, dass sie nur von authentifizierten Benutzern aufgerufen werden können. Hier ist ein Beispiel, wie 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w:t>
      </w:r>
      <w:proofErr w:type="spellStart"/>
      <w:r w:rsidR="00757C53" w:rsidRPr="00757C53">
        <w:rPr>
          <w:bCs/>
        </w:rPr>
        <w:t>Protected</w:t>
      </w:r>
      <w:proofErr w:type="spellEnd"/>
      <w:r w:rsidR="00757C53" w:rsidRPr="00757C53">
        <w:rPr>
          <w:bCs/>
        </w:rPr>
        <w:t xml:space="preserve"> </w:t>
      </w:r>
      <w:proofErr w:type="spellStart"/>
      <w:r w:rsidR="00757C53" w:rsidRPr="00757C53">
        <w:rPr>
          <w:bCs/>
        </w:rPr>
        <w:t>Component</w:t>
      </w:r>
      <w:proofErr w:type="spellEnd"/>
      <w:r w:rsidR="00757C53" w:rsidRPr="00757C53">
        <w:rPr>
          <w:bCs/>
        </w:rPr>
        <w:t xml:space="preserve">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 MERGEFORMAT </w:instrText>
      </w:r>
      <w:r w:rsidR="004D6B41" w:rsidRPr="004D6B41">
        <w:rPr>
          <w:color w:val="0070C0"/>
          <w:u w:val="single"/>
        </w:rPr>
      </w:r>
      <w:r w:rsidR="004D6B41" w:rsidRPr="004D6B41">
        <w:rPr>
          <w:color w:val="0070C0"/>
          <w:u w:val="single"/>
        </w:rPr>
        <w:fldChar w:fldCharType="separate"/>
      </w:r>
      <w:proofErr w:type="spellStart"/>
      <w:r w:rsidR="004D6B41" w:rsidRPr="004D6B41">
        <w:rPr>
          <w:color w:val="0070C0"/>
          <w:u w:val="single"/>
        </w:rPr>
        <w:t>Local</w:t>
      </w:r>
      <w:proofErr w:type="spellEnd"/>
      <w:r w:rsidR="004D6B41" w:rsidRPr="004D6B41">
        <w:rPr>
          <w:color w:val="0070C0"/>
          <w:u w:val="single"/>
        </w:rPr>
        <w:t xml:space="preserve">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185" w:name="localstor"/>
      <w:proofErr w:type="spellStart"/>
      <w:r w:rsidRPr="009D52A1">
        <w:rPr>
          <w:b/>
        </w:rPr>
        <w:t>Local</w:t>
      </w:r>
      <w:proofErr w:type="spellEnd"/>
      <w:r w:rsidRPr="009D52A1">
        <w:rPr>
          <w:b/>
        </w:rPr>
        <w:t xml:space="preserve"> Storage</w:t>
      </w:r>
      <w:bookmarkEnd w:id="185"/>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6">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w:t>
      </w:r>
      <w:proofErr w:type="spellStart"/>
      <w:r w:rsidR="009D52A1">
        <w:rPr>
          <w:bCs/>
        </w:rPr>
        <w:t>Expire</w:t>
      </w:r>
      <w:proofErr w:type="spellEnd"/>
      <w:r w:rsidR="009D52A1">
        <w:rPr>
          <w:bCs/>
        </w:rPr>
        <w:t xml:space="preserve"> Datum</w:t>
      </w:r>
      <w:r w:rsidR="009D52A1" w:rsidRPr="009D52A1">
        <w:rPr>
          <w:bCs/>
        </w:rPr>
        <w:t xml:space="preserve">, werden im </w:t>
      </w:r>
      <w:proofErr w:type="spellStart"/>
      <w:r w:rsidR="009D52A1" w:rsidRPr="009D52A1">
        <w:rPr>
          <w:bCs/>
        </w:rPr>
        <w:t>Local</w:t>
      </w:r>
      <w:proofErr w:type="spellEnd"/>
      <w:r w:rsidR="009D52A1" w:rsidRPr="009D52A1">
        <w:rPr>
          <w:bCs/>
        </w:rPr>
        <w:t xml:space="preserve">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w:t>
      </w:r>
      <w:proofErr w:type="spellStart"/>
      <w:r w:rsidR="009D52A1" w:rsidRPr="009D52A1">
        <w:rPr>
          <w:bCs/>
        </w:rPr>
        <w:t>Neuladen</w:t>
      </w:r>
      <w:proofErr w:type="spellEnd"/>
      <w:r w:rsidR="009D52A1" w:rsidRPr="009D52A1">
        <w:rPr>
          <w:bCs/>
        </w:rPr>
        <w:t xml:space="preserve">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 xml:space="preserve">Die Login-Seite wurde als </w:t>
      </w:r>
      <w:proofErr w:type="spellStart"/>
      <w:r w:rsidRPr="00F60A9B">
        <w:rPr>
          <w:bCs/>
        </w:rPr>
        <w:t>React</w:t>
      </w:r>
      <w:proofErr w:type="spellEnd"/>
      <w:r w:rsidRPr="00F60A9B">
        <w:rPr>
          <w:bCs/>
        </w:rPr>
        <w: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w:t>
      </w:r>
      <w:proofErr w:type="spellStart"/>
      <w:r w:rsidRPr="00F60A9B">
        <w:rPr>
          <w:bCs/>
        </w:rPr>
        <w:t>Row</w:t>
      </w:r>
      <w:proofErr w:type="spellEnd"/>
      <w:r w:rsidRPr="00F60A9B">
        <w:rPr>
          <w:bCs/>
        </w:rPr>
        <w:t xml:space="preserve"> für eine flexible Anordnung der Elemente. Ein wesentliches Merkmal ist die Verwendung von Zustandsvariablen über den </w:t>
      </w:r>
      <w:proofErr w:type="spellStart"/>
      <w:r w:rsidRPr="00F60A9B">
        <w:rPr>
          <w:bCs/>
        </w:rPr>
        <w:t>useState</w:t>
      </w:r>
      <w:proofErr w:type="spellEnd"/>
      <w:r w:rsidRPr="00F60A9B">
        <w:rPr>
          <w:bCs/>
        </w:rPr>
        <w:t>-Hook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w:t>
      </w:r>
      <w:proofErr w:type="spellStart"/>
      <w:r w:rsidRPr="00F60A9B">
        <w:rPr>
          <w:bCs/>
        </w:rPr>
        <w:t>name</w:t>
      </w:r>
      <w:proofErr w:type="spellEnd"/>
      <w:r w:rsidRPr="00F60A9B">
        <w:rPr>
          <w:bCs/>
        </w:rPr>
        <w:t>) und Passwort (</w:t>
      </w:r>
      <w:proofErr w:type="spellStart"/>
      <w:r w:rsidRPr="00F60A9B">
        <w:rPr>
          <w:bCs/>
        </w:rPr>
        <w:t>password</w:t>
      </w:r>
      <w:proofErr w:type="spellEnd"/>
      <w:r w:rsidRPr="00F60A9B">
        <w:rPr>
          <w:bCs/>
        </w:rPr>
        <w:t>) werden lokal im Zustand der Komponente gespeichert. Eine zusätzliche Zustandsvariable (</w:t>
      </w:r>
      <w:proofErr w:type="spellStart"/>
      <w:r w:rsidRPr="00F60A9B">
        <w:rPr>
          <w:bCs/>
        </w:rPr>
        <w:t>errorMessage</w:t>
      </w:r>
      <w:proofErr w:type="spellEnd"/>
      <w:r w:rsidRPr="00F60A9B">
        <w:rPr>
          <w:bCs/>
        </w:rPr>
        <w:t>)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w:t>
      </w:r>
      <w:proofErr w:type="spellStart"/>
      <w:r w:rsidRPr="00FF7069">
        <w:rPr>
          <w:bCs/>
        </w:rPr>
        <w:t>AuthButton</w:t>
      </w:r>
      <w:proofErr w:type="spellEnd"/>
      <w:r w:rsidRPr="00FF7069">
        <w:rPr>
          <w:bCs/>
        </w:rPr>
        <w:t xml:space="preserve"> in der Navigationsleiste</w:t>
      </w:r>
    </w:p>
    <w:p w14:paraId="296063B7" w14:textId="7C5FE31C" w:rsidR="00FF7069" w:rsidRPr="00FF7069" w:rsidRDefault="00FF7069" w:rsidP="00FF7069">
      <w:pPr>
        <w:rPr>
          <w:bCs/>
        </w:rPr>
      </w:pPr>
      <w:r w:rsidRPr="00FF7069">
        <w:rPr>
          <w:bCs/>
        </w:rPr>
        <w:t xml:space="preserve">Das erste Bild zeigt den </w:t>
      </w:r>
      <w:proofErr w:type="spellStart"/>
      <w:r w:rsidRPr="00FF7069">
        <w:rPr>
          <w:bCs/>
        </w:rPr>
        <w:t>AuthButton</w:t>
      </w:r>
      <w:proofErr w:type="spellEnd"/>
      <w:r w:rsidRPr="00FF7069">
        <w:rPr>
          <w:bCs/>
        </w:rPr>
        <w:t xml:space="preserve">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 xml:space="preserve">Nach einer erfolgreichen Anmeldung werden Sie zur ersten Administrationsseite weitergeleitet, welche momentan noch leer ist. Besonders bemerkenswert ist die Veränderung in der Navigationsleiste: Der </w:t>
      </w:r>
      <w:proofErr w:type="spellStart"/>
      <w:r w:rsidRPr="00FF7069">
        <w:rPr>
          <w:bCs/>
        </w:rPr>
        <w:t>AuthButton</w:t>
      </w:r>
      <w:proofErr w:type="spellEnd"/>
      <w:r w:rsidRPr="00FF7069">
        <w:rPr>
          <w:bCs/>
        </w:rPr>
        <w:t xml:space="preserve">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 xml:space="preserve">Die Implementierung des Authentifizierungsprozesses in meiner IPA wurde mit einem starken Fokus auf Benutzerführung und Sicherheit realisiert. Die sorgfältige Gestaltung des </w:t>
      </w:r>
      <w:proofErr w:type="spellStart"/>
      <w:r w:rsidRPr="00FF7069">
        <w:rPr>
          <w:bCs/>
        </w:rPr>
        <w:t>AuthButtons</w:t>
      </w:r>
      <w:proofErr w:type="spellEnd"/>
      <w:r w:rsidRPr="00FF7069">
        <w:rPr>
          <w:bCs/>
        </w:rPr>
        <w:t xml:space="preserve">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w:t>
      </w:r>
      <w:proofErr w:type="spellStart"/>
      <w:r w:rsidRPr="00FF7069">
        <w:rPr>
          <w:bCs/>
        </w:rPr>
        <w:t>Frontends</w:t>
      </w:r>
      <w:proofErr w:type="spellEnd"/>
      <w:r w:rsidRPr="00FF7069">
        <w:rPr>
          <w:bCs/>
        </w:rPr>
        <w:t>, da sie nicht nur die technischen Anforderungen erfüllt, sondern auch eine angenehme Benutzererfahrung sicherstellt.</w:t>
      </w:r>
      <w:r w:rsidR="00EC6BE5">
        <w:rPr>
          <w:bCs/>
        </w:rPr>
        <w:br w:type="page"/>
      </w:r>
    </w:p>
    <w:p w14:paraId="1DCBAC49" w14:textId="382596F4" w:rsidR="00547A0A" w:rsidRDefault="00F53BDE" w:rsidP="00545466">
      <w:pPr>
        <w:pStyle w:val="berschrift3"/>
      </w:pPr>
      <w:r>
        <w:lastRenderedPageBreak/>
        <w:t xml:space="preserve">Arbeitspaket </w:t>
      </w:r>
      <w:r w:rsidR="00547A0A">
        <w:fldChar w:fldCharType="begin"/>
      </w:r>
      <w:r w:rsidR="00547A0A">
        <w:instrText xml:space="preserve"> REF A23 \h </w:instrText>
      </w:r>
      <w:r w:rsidR="00545466">
        <w:instrText xml:space="preserve"> \* MERGEFORMAT </w:instrText>
      </w:r>
      <w:r w:rsidR="00547A0A">
        <w:fldChar w:fldCharType="separate"/>
      </w:r>
      <w:r w:rsidR="00547A0A" w:rsidRPr="00EF105C">
        <w:rPr>
          <w:rFonts w:eastAsia="Calibri" w:cstheme="minorHAnsi"/>
          <w:sz w:val="24"/>
        </w:rPr>
        <w:t>23</w:t>
      </w:r>
      <w:r w:rsidR="00547A0A">
        <w:fldChar w:fldCharType="end"/>
      </w:r>
    </w:p>
    <w:p w14:paraId="0E11D218" w14:textId="77777777" w:rsidR="00547A0A" w:rsidRDefault="00547A0A" w:rsidP="00C66DF5">
      <w:pPr>
        <w:rPr>
          <w:bCs/>
        </w:rPr>
      </w:pPr>
    </w:p>
    <w:p w14:paraId="47BDC21E" w14:textId="77777777" w:rsidR="007C14E4" w:rsidRDefault="007C14E4" w:rsidP="00C66DF5">
      <w:pPr>
        <w:rPr>
          <w:bCs/>
        </w:rPr>
      </w:pPr>
    </w:p>
    <w:p w14:paraId="2C2B0070" w14:textId="77777777" w:rsidR="007C14E4" w:rsidRDefault="007C14E4">
      <w:pPr>
        <w:rPr>
          <w:bCs/>
        </w:rPr>
      </w:pPr>
      <w:r>
        <w:rPr>
          <w:bCs/>
        </w:rPr>
        <w:br w:type="page"/>
      </w:r>
    </w:p>
    <w:p w14:paraId="1405DE54" w14:textId="77777777" w:rsidR="007C14E4" w:rsidRDefault="007C14E4" w:rsidP="007C14E4">
      <w:pPr>
        <w:pStyle w:val="berschrift3"/>
      </w:pPr>
      <w:r>
        <w:lastRenderedPageBreak/>
        <w:t xml:space="preserve">Arbeitspaket </w:t>
      </w:r>
      <w:r>
        <w:fldChar w:fldCharType="begin"/>
      </w:r>
      <w:r>
        <w:instrText xml:space="preserve"> REF A24 \h </w:instrText>
      </w:r>
      <w:r>
        <w:instrText xml:space="preserve"> \* MERGEFORMAT </w:instrText>
      </w:r>
      <w:r>
        <w:fldChar w:fldCharType="separate"/>
      </w:r>
      <w:r w:rsidRPr="00EF105C">
        <w:rPr>
          <w:rFonts w:eastAsia="Calibri" w:cstheme="minorHAnsi"/>
          <w:sz w:val="24"/>
        </w:rPr>
        <w:t>24</w:t>
      </w:r>
      <w:r>
        <w:fldChar w:fldCharType="end"/>
      </w:r>
    </w:p>
    <w:p w14:paraId="67518B8F" w14:textId="77777777" w:rsidR="007C14E4" w:rsidRDefault="007C14E4" w:rsidP="007C14E4">
      <w:pPr>
        <w:pStyle w:val="berschrift3"/>
      </w:pPr>
    </w:p>
    <w:p w14:paraId="40A8B906" w14:textId="614C34ED" w:rsidR="007C14E4" w:rsidRDefault="007C14E4" w:rsidP="007C14E4">
      <w:r>
        <w:t xml:space="preserve">Für Arbeitspaket 24 habe ich einen wichtigen Beitrag zur Verbesserung der Benutzerfreundlichkeit und der visuellen Darstellung des Lernportals </w:t>
      </w:r>
      <w:proofErr w:type="spellStart"/>
      <w:r>
        <w:t>geleistet.Bilder</w:t>
      </w:r>
      <w:proofErr w:type="spellEnd"/>
      <w:r>
        <w:t xml:space="preserve"> spielen eine entscheidende Rolle bei der Benutzerinteraktion, da sie die Aufmerksamkeit auf sich ziehen und Informationen visuell übermitteln. Um dieses Problem zu lösen und die Attraktivität des Portals zu steigern, entwickelte ich den ImageGet-Komponenten.</w:t>
      </w:r>
    </w:p>
    <w:p w14:paraId="23CEEA4E" w14:textId="77777777" w:rsidR="007C14E4" w:rsidRDefault="007C14E4" w:rsidP="007C14E4"/>
    <w:p w14:paraId="53FF84FB" w14:textId="00B3EAB7" w:rsidR="007C14E4" w:rsidRDefault="007C14E4" w:rsidP="007C14E4">
      <w:r>
        <w:t>Der ImageGet-</w:t>
      </w:r>
      <w:proofErr w:type="spellStart"/>
      <w:r>
        <w:t>Komponent</w:t>
      </w:r>
      <w:proofErr w:type="spellEnd"/>
      <w:r>
        <w:rPr>
          <w:noProof/>
        </w:rPr>
        <w:drawing>
          <wp:inline distT="0" distB="0" distL="0" distR="0" wp14:anchorId="730CCC8E" wp14:editId="017500FF">
            <wp:extent cx="5934075" cy="4791075"/>
            <wp:effectExtent l="0" t="0" r="9525" b="9525"/>
            <wp:docPr id="19662277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4791075"/>
                    </a:xfrm>
                    <a:prstGeom prst="rect">
                      <a:avLst/>
                    </a:prstGeom>
                    <a:noFill/>
                    <a:ln>
                      <a:noFill/>
                    </a:ln>
                  </pic:spPr>
                </pic:pic>
              </a:graphicData>
            </a:graphic>
          </wp:inline>
        </w:drawing>
      </w:r>
    </w:p>
    <w:p w14:paraId="348660AF" w14:textId="7FF6EF6D" w:rsidR="00DC7465" w:rsidRDefault="007C14E4" w:rsidP="007C14E4">
      <w:r w:rsidRPr="007C14E4">
        <w:t>Der ImageGet-</w:t>
      </w:r>
      <w:proofErr w:type="spellStart"/>
      <w:r w:rsidRPr="007C14E4">
        <w:t>Komponent</w:t>
      </w:r>
      <w:proofErr w:type="spellEnd"/>
      <w:r w:rsidRPr="007C14E4">
        <w:t xml:space="preserve"> macht eine API-Anfrage, um ein Bild basierend auf der Event-ID zu erhalten, wandelt die Antwort in einen Blob um, der eine Dateiähnliche Struktur von binären Daten repräsentiert, und verwendet </w:t>
      </w:r>
      <w:proofErr w:type="spellStart"/>
      <w:r w:rsidRPr="007C14E4">
        <w:t>URL.createObjectURL</w:t>
      </w:r>
      <w:proofErr w:type="spellEnd"/>
      <w:r w:rsidRPr="007C14E4">
        <w:t xml:space="preserve"> um eine URL für dieses Blob zu erstellen, damit das Bild im &lt;</w:t>
      </w:r>
      <w:proofErr w:type="spellStart"/>
      <w:r w:rsidRPr="007C14E4">
        <w:t>img</w:t>
      </w:r>
      <w:proofErr w:type="spellEnd"/>
      <w:r w:rsidRPr="007C14E4">
        <w:t>&gt;-Tag angezeigt werden kann.</w:t>
      </w:r>
      <w:r>
        <w:t xml:space="preserve"> Als alternativ wird </w:t>
      </w:r>
      <w:proofErr w:type="spellStart"/>
      <w:r>
        <w:t>description</w:t>
      </w:r>
      <w:proofErr w:type="spellEnd"/>
      <w:r>
        <w:t xml:space="preserve"> gesetzt. </w:t>
      </w:r>
      <w:r>
        <w:t xml:space="preserve">Dies ist besonders nützlich für Menschen mit Sehbehinderungen, die auf Screenreader angewiesen sind, da die Beschreibung des Bildes als Alt-Text dient. Der </w:t>
      </w:r>
      <w:proofErr w:type="spellStart"/>
      <w:r>
        <w:t>Komponent</w:t>
      </w:r>
      <w:proofErr w:type="spellEnd"/>
      <w:r>
        <w:t xml:space="preserve"> macht die Seite nicht nur zugänglicher, sondern trägt auch zu einem konsistenten und ansprechenden Design bei.</w:t>
      </w:r>
      <w:r w:rsidR="00DC7465">
        <w:br w:type="page"/>
      </w:r>
    </w:p>
    <w:p w14:paraId="2F0A1545" w14:textId="77777777" w:rsidR="00113E07" w:rsidRPr="00113E07" w:rsidRDefault="00113E07" w:rsidP="00113E07">
      <w:pPr>
        <w:pStyle w:val="berschrift2"/>
        <w:rPr>
          <w:rFonts w:asciiTheme="minorHAnsi" w:eastAsiaTheme="minorHAnsi" w:hAnsiTheme="minorHAnsi" w:cstheme="minorBidi"/>
          <w:b/>
          <w:sz w:val="22"/>
          <w:szCs w:val="22"/>
        </w:rPr>
      </w:pPr>
      <w:r w:rsidRPr="00113E07">
        <w:rPr>
          <w:rFonts w:asciiTheme="minorHAnsi" w:eastAsiaTheme="minorHAnsi" w:hAnsiTheme="minorHAnsi" w:cstheme="minorBidi"/>
          <w:b/>
          <w:sz w:val="22"/>
          <w:szCs w:val="22"/>
        </w:rPr>
        <w:lastRenderedPageBreak/>
        <w:t xml:space="preserve">Design-Konsistenz durch </w:t>
      </w:r>
      <w:proofErr w:type="spellStart"/>
      <w:r w:rsidRPr="00113E07">
        <w:rPr>
          <w:rFonts w:asciiTheme="minorHAnsi" w:eastAsiaTheme="minorHAnsi" w:hAnsiTheme="minorHAnsi" w:cstheme="minorBidi"/>
          <w:b/>
          <w:sz w:val="22"/>
          <w:szCs w:val="22"/>
        </w:rPr>
        <w:t>Aspect</w:t>
      </w:r>
      <w:proofErr w:type="spellEnd"/>
      <w:r w:rsidRPr="00113E07">
        <w:rPr>
          <w:rFonts w:asciiTheme="minorHAnsi" w:eastAsiaTheme="minorHAnsi" w:hAnsiTheme="minorHAnsi" w:cstheme="minorBidi"/>
          <w:b/>
          <w:sz w:val="22"/>
          <w:szCs w:val="22"/>
        </w:rPr>
        <w:t xml:space="preserve"> Ratio</w:t>
      </w:r>
    </w:p>
    <w:p w14:paraId="28F29A20" w14:textId="3B06F122" w:rsidR="00DC7465" w:rsidRDefault="00113E07" w:rsidP="00593CB1">
      <w:r>
        <w:rPr>
          <w:bCs/>
          <w:noProof/>
        </w:rPr>
        <w:drawing>
          <wp:anchor distT="0" distB="0" distL="114300" distR="114300" simplePos="0" relativeHeight="251683840" behindDoc="0" locked="0" layoutInCell="1" allowOverlap="1" wp14:anchorId="5F27506C" wp14:editId="60DCD85E">
            <wp:simplePos x="0" y="0"/>
            <wp:positionH relativeFrom="margin">
              <wp:align>right</wp:align>
            </wp:positionH>
            <wp:positionV relativeFrom="paragraph">
              <wp:posOffset>671195</wp:posOffset>
            </wp:positionV>
            <wp:extent cx="3419475" cy="1619250"/>
            <wp:effectExtent l="0" t="0" r="9525" b="0"/>
            <wp:wrapSquare wrapText="bothSides"/>
            <wp:docPr id="141133757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9475" cy="1619250"/>
                    </a:xfrm>
                    <a:prstGeom prst="rect">
                      <a:avLst/>
                    </a:prstGeom>
                    <a:noFill/>
                    <a:ln>
                      <a:noFill/>
                    </a:ln>
                  </pic:spPr>
                </pic:pic>
              </a:graphicData>
            </a:graphic>
          </wp:anchor>
        </w:drawing>
      </w:r>
      <w:r w:rsidRPr="00113E07">
        <w:t>Ein wesentliches Element für die Einheitlichkeit des Designs ist die Verwendung eines festen Seitenverhältnisses (</w:t>
      </w:r>
      <w:proofErr w:type="spellStart"/>
      <w:r w:rsidRPr="00113E07">
        <w:t>aspect</w:t>
      </w:r>
      <w:proofErr w:type="spellEnd"/>
      <w:r w:rsidRPr="00113E07">
        <w:t>-ratio) für alle Bilder. Für die ImageGet-Komponente habe ich ein Seitenverhältnis von 16:9 festgelegt, was der Standard für Videomaterial und viele Webinhalte ist. Dies stellt sicher, dass alle Bilder unabhängig von ihrer ursprünglichen Grö</w:t>
      </w:r>
      <w:r>
        <w:rPr>
          <w:bCs/>
        </w:rPr>
        <w:t>ss</w:t>
      </w:r>
      <w:r w:rsidRPr="00113E07">
        <w:t xml:space="preserve">e oder Form einheitlich angezeigt werden. Im Backend werden die Bilder auf eine Breite von </w:t>
      </w:r>
      <w:r w:rsidR="00593CB1">
        <w:rPr>
          <w:bCs/>
        </w:rPr>
        <w:fldChar w:fldCharType="begin"/>
      </w:r>
      <w:r w:rsidR="00593CB1">
        <w:rPr>
          <w:bCs/>
        </w:rPr>
        <w:instrText xml:space="preserve"> REF pixel \h </w:instrText>
      </w:r>
      <w:r w:rsidR="00593CB1">
        <w:rPr>
          <w:bCs/>
        </w:rPr>
      </w:r>
      <w:r w:rsidR="00593CB1">
        <w:rPr>
          <w:bCs/>
        </w:rPr>
        <w:instrText xml:space="preserve"> \* MERGEFORMAT </w:instrText>
      </w:r>
      <w:r w:rsidR="00593CB1">
        <w:rPr>
          <w:bCs/>
        </w:rPr>
        <w:fldChar w:fldCharType="separate"/>
      </w:r>
      <w:r w:rsidR="00593CB1" w:rsidRPr="00593CB1">
        <w:rPr>
          <w:rFonts w:eastAsia="Calibri" w:cstheme="minorHAnsi"/>
          <w:color w:val="0070C0"/>
          <w:sz w:val="24"/>
          <w:u w:val="single"/>
        </w:rPr>
        <w:t>1024 Pixeln</w:t>
      </w:r>
      <w:r w:rsidR="00593CB1">
        <w:t xml:space="preserve"> </w:t>
      </w:r>
      <w:r w:rsidR="00593CB1">
        <w:rPr>
          <w:bCs/>
        </w:rPr>
        <w:fldChar w:fldCharType="end"/>
      </w:r>
      <w:r w:rsidRPr="00113E07">
        <w:t xml:space="preserve">skaliert, wie bereits im Arbeitspaket </w:t>
      </w:r>
      <w:r w:rsidR="00593CB1" w:rsidRPr="00593CB1">
        <w:rPr>
          <w:rFonts w:eastAsia="Calibri" w:cstheme="minorHAnsi"/>
          <w:color w:val="0070C0"/>
          <w:sz w:val="24"/>
          <w:u w:val="single"/>
        </w:rPr>
        <w:fldChar w:fldCharType="begin"/>
      </w:r>
      <w:r w:rsidR="00593CB1" w:rsidRPr="00593CB1">
        <w:rPr>
          <w:rFonts w:eastAsia="Calibri" w:cstheme="minorHAnsi"/>
          <w:color w:val="0070C0"/>
          <w:sz w:val="24"/>
          <w:u w:val="single"/>
        </w:rPr>
        <w:instrText xml:space="preserve"> REF A15 \h </w:instrText>
      </w:r>
      <w:r w:rsidR="00593CB1" w:rsidRPr="00593CB1">
        <w:rPr>
          <w:rFonts w:eastAsia="Calibri" w:cstheme="minorHAnsi"/>
          <w:color w:val="0070C0"/>
          <w:sz w:val="24"/>
          <w:u w:val="single"/>
        </w:rPr>
      </w:r>
      <w:r w:rsidR="00593CB1">
        <w:rPr>
          <w:rFonts w:eastAsia="Calibri" w:cstheme="minorHAnsi"/>
          <w:color w:val="0070C0"/>
          <w:sz w:val="24"/>
          <w:u w:val="single"/>
        </w:rPr>
        <w:instrText xml:space="preserve"> \* MERGEFORMAT </w:instrText>
      </w:r>
      <w:r w:rsidR="00593CB1" w:rsidRPr="00593CB1">
        <w:rPr>
          <w:rFonts w:eastAsia="Calibri" w:cstheme="minorHAnsi"/>
          <w:color w:val="0070C0"/>
          <w:sz w:val="24"/>
          <w:u w:val="single"/>
        </w:rPr>
        <w:fldChar w:fldCharType="separate"/>
      </w:r>
      <w:r w:rsidR="00593CB1" w:rsidRPr="00593CB1">
        <w:rPr>
          <w:rFonts w:eastAsia="Calibri" w:cstheme="minorHAnsi"/>
          <w:color w:val="0070C0"/>
          <w:sz w:val="24"/>
          <w:u w:val="single"/>
        </w:rPr>
        <w:t>1</w:t>
      </w:r>
      <w:r w:rsidR="00593CB1" w:rsidRPr="00593CB1">
        <w:rPr>
          <w:rFonts w:eastAsia="Calibri" w:cstheme="minorHAnsi"/>
          <w:color w:val="0070C0"/>
          <w:sz w:val="24"/>
          <w:u w:val="single"/>
        </w:rPr>
        <w:t>5</w:t>
      </w:r>
      <w:r w:rsidR="00593CB1" w:rsidRPr="00593CB1">
        <w:rPr>
          <w:rFonts w:eastAsia="Calibri" w:cstheme="minorHAnsi"/>
          <w:color w:val="0070C0"/>
          <w:sz w:val="24"/>
          <w:u w:val="single"/>
        </w:rPr>
        <w:fldChar w:fldCharType="end"/>
      </w:r>
      <w:r w:rsidRPr="00113E07">
        <w:t xml:space="preserve"> dokumentiert. Die </w:t>
      </w:r>
      <w:proofErr w:type="spellStart"/>
      <w:r w:rsidRPr="00113E07">
        <w:t>Aspect</w:t>
      </w:r>
      <w:proofErr w:type="spellEnd"/>
      <w:r w:rsidRPr="00113E07">
        <w:t xml:space="preserve"> Ratio sorgt dafür, dass die Bilder konsistent und ästhetisch ansprechend sind.</w:t>
      </w:r>
    </w:p>
    <w:p w14:paraId="0A86F3C4" w14:textId="77777777" w:rsidR="00593CB1" w:rsidRDefault="00593CB1" w:rsidP="00593CB1">
      <w:pPr>
        <w:rPr>
          <w:bCs/>
        </w:rPr>
      </w:pPr>
    </w:p>
    <w:p w14:paraId="705207B2" w14:textId="7D4CA793" w:rsidR="00593CB1" w:rsidRPr="00593CB1" w:rsidRDefault="00593CB1" w:rsidP="00593CB1">
      <w:pPr>
        <w:rPr>
          <w:b/>
          <w:bCs/>
        </w:rPr>
      </w:pPr>
      <w:bookmarkStart w:id="186" w:name="_Toc160533606"/>
      <w:r w:rsidRPr="00593CB1">
        <w:rPr>
          <w:b/>
          <w:bCs/>
        </w:rPr>
        <w:t>Integration in Event-Komponenten</w:t>
      </w:r>
    </w:p>
    <w:p w14:paraId="46E9CBDD" w14:textId="00C5A965" w:rsidR="00593CB1" w:rsidRDefault="00593CB1" w:rsidP="00593CB1">
      <w:r>
        <w:rPr>
          <w:noProof/>
        </w:rPr>
        <w:drawing>
          <wp:anchor distT="0" distB="0" distL="114300" distR="114300" simplePos="0" relativeHeight="251684864" behindDoc="0" locked="0" layoutInCell="1" allowOverlap="1" wp14:anchorId="71AC96B5" wp14:editId="3A0025E3">
            <wp:simplePos x="0" y="0"/>
            <wp:positionH relativeFrom="margin">
              <wp:align>right</wp:align>
            </wp:positionH>
            <wp:positionV relativeFrom="paragraph">
              <wp:posOffset>650240</wp:posOffset>
            </wp:positionV>
            <wp:extent cx="5939790" cy="2160270"/>
            <wp:effectExtent l="0" t="0" r="3810" b="0"/>
            <wp:wrapTopAndBottom/>
            <wp:docPr id="930773989" name="Grafik 3"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3989" name="Grafik 3" descr="Ein Bild, das Text, Screenshot, Software enthält.&#10;&#10;Automatisch generierte Beschreibu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2160270"/>
                    </a:xfrm>
                    <a:prstGeom prst="rect">
                      <a:avLst/>
                    </a:prstGeom>
                    <a:noFill/>
                    <a:ln>
                      <a:noFill/>
                    </a:ln>
                  </pic:spPr>
                </pic:pic>
              </a:graphicData>
            </a:graphic>
          </wp:anchor>
        </w:drawing>
      </w:r>
      <w:r>
        <w:t>Der ImageGet-</w:t>
      </w:r>
      <w:proofErr w:type="spellStart"/>
      <w:r>
        <w:t>Komponent</w:t>
      </w:r>
      <w:proofErr w:type="spellEnd"/>
      <w:r>
        <w:t xml:space="preserve"> wird in den Event-Komponenten integriert, um bei jedem Event ein Bild anzuzeigen. Dies verleiht dem Lernportal einen </w:t>
      </w:r>
      <w:r>
        <w:t>schönen</w:t>
      </w:r>
      <w:r>
        <w:t xml:space="preserve"> Look und verbessert das gesamte Nutzererlebnis.</w:t>
      </w:r>
    </w:p>
    <w:p w14:paraId="6B2F319B" w14:textId="77777777" w:rsidR="00593CB1" w:rsidRDefault="00593CB1" w:rsidP="00593CB1">
      <w:pPr>
        <w:rPr>
          <w:b/>
          <w:bCs/>
        </w:rPr>
      </w:pPr>
    </w:p>
    <w:p w14:paraId="38CA070A" w14:textId="76425E79" w:rsidR="00593CB1" w:rsidRPr="00593CB1" w:rsidRDefault="00593CB1" w:rsidP="00593CB1">
      <w:pPr>
        <w:rPr>
          <w:b/>
          <w:bCs/>
        </w:rPr>
      </w:pPr>
      <w:r w:rsidRPr="00593CB1">
        <w:rPr>
          <w:b/>
          <w:bCs/>
        </w:rPr>
        <w:t>Fazit</w:t>
      </w:r>
    </w:p>
    <w:p w14:paraId="0915AE8B" w14:textId="4EBA3206" w:rsidR="00593CB1" w:rsidRDefault="00593CB1" w:rsidP="00593CB1">
      <w:pPr>
        <w:rPr>
          <w:rFonts w:asciiTheme="majorHAnsi" w:eastAsiaTheme="majorEastAsia" w:hAnsiTheme="majorHAnsi" w:cstheme="majorBidi"/>
          <w:bCs/>
          <w:sz w:val="28"/>
          <w:szCs w:val="26"/>
        </w:rPr>
      </w:pPr>
      <w:r>
        <w:t xml:space="preserve">Durch die Entwicklung und Integration des ImageGet-Komponenten konnte ich eine signifikante Verbesserung in der visuellen Darstellung und der Benutzerfreundlichkeit des Lernportals erreichen. Die Konsistenz im Design und die erhöhte Zugänglichkeit tragen dazu bei, dass das Portal einladender und attraktiver für alle Nutzergruppen ist. Dieses Arbeitspaket zeigt, wie wichtig visuelle Elemente für die Nutzererfahrung sind und wie durch </w:t>
      </w:r>
      <w:r w:rsidR="00FC2434">
        <w:t xml:space="preserve">"einfache" </w:t>
      </w:r>
      <w:r>
        <w:t>technische Lösungen ein</w:t>
      </w:r>
      <w:r w:rsidR="00FC2434">
        <w:t>en "grossen"</w:t>
      </w:r>
      <w:r>
        <w:t xml:space="preserve"> Mehrwert geschaffen werden kann.</w:t>
      </w:r>
      <w:r>
        <w:br w:type="page"/>
      </w:r>
    </w:p>
    <w:p w14:paraId="6891EC59" w14:textId="5ED46306" w:rsidR="00593CB1" w:rsidRDefault="00A83966" w:rsidP="00DC7465">
      <w:pPr>
        <w:pStyle w:val="berschrift2"/>
      </w:pPr>
      <w:r>
        <w:lastRenderedPageBreak/>
        <w:t xml:space="preserve">Arbeitspaket </w:t>
      </w:r>
      <w:r>
        <w:fldChar w:fldCharType="begin"/>
      </w:r>
      <w:r>
        <w:instrText xml:space="preserve"> REF A25 \h </w:instrText>
      </w:r>
      <w:r>
        <w:fldChar w:fldCharType="separate"/>
      </w:r>
      <w:r w:rsidRPr="00EF105C">
        <w:rPr>
          <w:rFonts w:eastAsia="Calibri" w:cstheme="minorHAnsi"/>
          <w:sz w:val="24"/>
        </w:rPr>
        <w:t>25</w:t>
      </w:r>
      <w:r>
        <w:fldChar w:fldCharType="end"/>
      </w:r>
    </w:p>
    <w:p w14:paraId="122B5D9C" w14:textId="77777777" w:rsidR="00593CB1" w:rsidRDefault="00593CB1">
      <w:pPr>
        <w:rPr>
          <w:rFonts w:asciiTheme="majorHAnsi" w:eastAsiaTheme="majorEastAsia" w:hAnsiTheme="majorHAnsi" w:cstheme="majorBidi"/>
          <w:bCs/>
          <w:sz w:val="28"/>
          <w:szCs w:val="26"/>
        </w:rPr>
      </w:pPr>
      <w:r>
        <w:br w:type="page"/>
      </w:r>
    </w:p>
    <w:p w14:paraId="750FE441" w14:textId="7CC90A84" w:rsidR="00593CB1" w:rsidRDefault="00593CB1" w:rsidP="00DC7465">
      <w:pPr>
        <w:pStyle w:val="berschrift2"/>
      </w:pPr>
    </w:p>
    <w:p w14:paraId="47A5747F" w14:textId="77777777" w:rsidR="00593CB1" w:rsidRDefault="00593CB1">
      <w:pPr>
        <w:rPr>
          <w:rFonts w:asciiTheme="majorHAnsi" w:eastAsiaTheme="majorEastAsia" w:hAnsiTheme="majorHAnsi" w:cstheme="majorBidi"/>
          <w:bCs/>
          <w:sz w:val="28"/>
          <w:szCs w:val="26"/>
        </w:rPr>
      </w:pPr>
      <w:r>
        <w:br w:type="page"/>
      </w:r>
    </w:p>
    <w:p w14:paraId="7C5C522A" w14:textId="0BB93442" w:rsidR="00593CB1" w:rsidRDefault="00593CB1" w:rsidP="00DC7465">
      <w:pPr>
        <w:pStyle w:val="berschrift2"/>
      </w:pPr>
    </w:p>
    <w:p w14:paraId="5B167A7A" w14:textId="77777777" w:rsidR="00593CB1" w:rsidRDefault="00593CB1">
      <w:pPr>
        <w:rPr>
          <w:rFonts w:asciiTheme="majorHAnsi" w:eastAsiaTheme="majorEastAsia" w:hAnsiTheme="majorHAnsi" w:cstheme="majorBidi"/>
          <w:bCs/>
          <w:sz w:val="28"/>
          <w:szCs w:val="26"/>
        </w:rPr>
      </w:pPr>
      <w:r>
        <w:br w:type="page"/>
      </w:r>
    </w:p>
    <w:p w14:paraId="23E46310" w14:textId="33CC323B" w:rsidR="00593CB1" w:rsidRDefault="00593CB1" w:rsidP="00DC7465">
      <w:pPr>
        <w:pStyle w:val="berschrift2"/>
      </w:pPr>
    </w:p>
    <w:p w14:paraId="3BAFD49B" w14:textId="77777777" w:rsidR="00593CB1" w:rsidRDefault="00593CB1">
      <w:pPr>
        <w:rPr>
          <w:rFonts w:asciiTheme="majorHAnsi" w:eastAsiaTheme="majorEastAsia" w:hAnsiTheme="majorHAnsi" w:cstheme="majorBidi"/>
          <w:bCs/>
          <w:sz w:val="28"/>
          <w:szCs w:val="26"/>
        </w:rPr>
      </w:pPr>
      <w:r>
        <w:br w:type="page"/>
      </w:r>
    </w:p>
    <w:p w14:paraId="3998BE60" w14:textId="411551EC" w:rsidR="00593CB1" w:rsidRDefault="00593CB1" w:rsidP="00DC7465">
      <w:pPr>
        <w:pStyle w:val="berschrift2"/>
      </w:pPr>
    </w:p>
    <w:p w14:paraId="69F49D01" w14:textId="77777777" w:rsidR="00593CB1" w:rsidRDefault="00593CB1">
      <w:pPr>
        <w:rPr>
          <w:rFonts w:asciiTheme="majorHAnsi" w:eastAsiaTheme="majorEastAsia" w:hAnsiTheme="majorHAnsi" w:cstheme="majorBidi"/>
          <w:bCs/>
          <w:sz w:val="28"/>
          <w:szCs w:val="26"/>
        </w:rPr>
      </w:pPr>
      <w:r>
        <w:br w:type="page"/>
      </w:r>
    </w:p>
    <w:p w14:paraId="28899491" w14:textId="77777777" w:rsidR="00593CB1" w:rsidRDefault="00593CB1" w:rsidP="00DC7465">
      <w:pPr>
        <w:pStyle w:val="berschrift2"/>
      </w:pPr>
    </w:p>
    <w:p w14:paraId="42F209B9" w14:textId="77777777" w:rsidR="00593CB1" w:rsidRDefault="00593CB1">
      <w:pPr>
        <w:rPr>
          <w:rFonts w:asciiTheme="majorHAnsi" w:eastAsiaTheme="majorEastAsia" w:hAnsiTheme="majorHAnsi" w:cstheme="majorBidi"/>
          <w:bCs/>
          <w:sz w:val="28"/>
          <w:szCs w:val="26"/>
        </w:rPr>
      </w:pPr>
      <w:r>
        <w:br w:type="page"/>
      </w:r>
    </w:p>
    <w:p w14:paraId="434907FE" w14:textId="4124FC5B" w:rsidR="00D519B2" w:rsidRDefault="00D519B2" w:rsidP="00DC7465">
      <w:pPr>
        <w:pStyle w:val="berschrift2"/>
      </w:pPr>
      <w:r w:rsidRPr="008648FF">
        <w:lastRenderedPageBreak/>
        <w:t>Phase "</w:t>
      </w:r>
      <w:r>
        <w:t>Kontrollieren</w:t>
      </w:r>
      <w:r w:rsidRPr="008648FF">
        <w:t>"</w:t>
      </w:r>
      <w:bookmarkEnd w:id="186"/>
    </w:p>
    <w:p w14:paraId="32660FD2" w14:textId="77777777" w:rsidR="000F0EFC" w:rsidRDefault="000F0EFC">
      <w:r>
        <w:br w:type="page"/>
      </w:r>
    </w:p>
    <w:p w14:paraId="0A492A4B" w14:textId="6F63A91A" w:rsidR="00ED0F81" w:rsidRDefault="00ED0F81" w:rsidP="00ED0F81">
      <w:pPr>
        <w:pStyle w:val="berschrift2"/>
      </w:pPr>
      <w:bookmarkStart w:id="187" w:name="_Toc160533607"/>
      <w:r w:rsidRPr="008648FF">
        <w:lastRenderedPageBreak/>
        <w:t>Phase "</w:t>
      </w:r>
      <w:r>
        <w:t>Auswerten</w:t>
      </w:r>
      <w:r w:rsidRPr="008648FF">
        <w:t>"</w:t>
      </w:r>
      <w:bookmarkEnd w:id="187"/>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8" w:name="_Toc160533608"/>
      <w:r>
        <w:lastRenderedPageBreak/>
        <w:t>Persönliches</w:t>
      </w:r>
      <w:r w:rsidR="003071FB">
        <w:t xml:space="preserve"> Fazit</w:t>
      </w:r>
      <w:bookmarkEnd w:id="188"/>
    </w:p>
    <w:p w14:paraId="28EEB640" w14:textId="77777777" w:rsidR="007E63E1" w:rsidRDefault="007E63E1">
      <w:r>
        <w:br w:type="page"/>
      </w:r>
    </w:p>
    <w:p w14:paraId="6280DE13" w14:textId="6C70C6F7" w:rsidR="000F0EFC" w:rsidRDefault="007E63E1" w:rsidP="007E63E1">
      <w:pPr>
        <w:pStyle w:val="berschrift2"/>
      </w:pPr>
      <w:bookmarkStart w:id="189" w:name="_Toc160533609"/>
      <w:r>
        <w:lastRenderedPageBreak/>
        <w:t>Quellenverzeichnis</w:t>
      </w:r>
      <w:bookmarkEnd w:id="189"/>
      <w:r w:rsidR="000F0EFC">
        <w:br w:type="page"/>
      </w:r>
    </w:p>
    <w:p w14:paraId="2B7AE9ED" w14:textId="08EBFC98" w:rsidR="000F0EFC" w:rsidRDefault="00FB13C9" w:rsidP="00FB13C9">
      <w:pPr>
        <w:pStyle w:val="berschrift2"/>
      </w:pPr>
      <w:bookmarkStart w:id="190" w:name="_Toc160533610"/>
      <w:r>
        <w:lastRenderedPageBreak/>
        <w:t>Glossar</w:t>
      </w:r>
      <w:bookmarkEnd w:id="190"/>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F469FD">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FEBF" w14:textId="77777777" w:rsidR="00F469FD" w:rsidRDefault="00F469FD" w:rsidP="00F91D37">
      <w:pPr>
        <w:spacing w:line="240" w:lineRule="auto"/>
      </w:pPr>
      <w:r>
        <w:separator/>
      </w:r>
    </w:p>
  </w:endnote>
  <w:endnote w:type="continuationSeparator" w:id="0">
    <w:p w14:paraId="7E2B06BC" w14:textId="77777777" w:rsidR="00F469FD" w:rsidRDefault="00F469F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8C7BD" w14:textId="77777777" w:rsidR="00F469FD" w:rsidRDefault="00F469FD" w:rsidP="00F91D37">
      <w:pPr>
        <w:spacing w:line="240" w:lineRule="auto"/>
      </w:pPr>
      <w:r>
        <w:separator/>
      </w:r>
    </w:p>
  </w:footnote>
  <w:footnote w:type="continuationSeparator" w:id="0">
    <w:p w14:paraId="5EDC9C98" w14:textId="77777777" w:rsidR="00F469FD" w:rsidRDefault="00F469FD"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529B"/>
    <w:rsid w:val="00087573"/>
    <w:rsid w:val="00090380"/>
    <w:rsid w:val="000906B1"/>
    <w:rsid w:val="00092B1C"/>
    <w:rsid w:val="00095189"/>
    <w:rsid w:val="00096E8E"/>
    <w:rsid w:val="000A067A"/>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04"/>
    <w:rsid w:val="00106688"/>
    <w:rsid w:val="00107F09"/>
    <w:rsid w:val="00110F2F"/>
    <w:rsid w:val="001134C7"/>
    <w:rsid w:val="00113CB8"/>
    <w:rsid w:val="00113E07"/>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96CA2"/>
    <w:rsid w:val="001A1AAE"/>
    <w:rsid w:val="001A33D0"/>
    <w:rsid w:val="001A3606"/>
    <w:rsid w:val="001A43A0"/>
    <w:rsid w:val="001A43BD"/>
    <w:rsid w:val="001B1204"/>
    <w:rsid w:val="001B1A64"/>
    <w:rsid w:val="001C53B5"/>
    <w:rsid w:val="001D5788"/>
    <w:rsid w:val="001D626B"/>
    <w:rsid w:val="001D7296"/>
    <w:rsid w:val="001E11C1"/>
    <w:rsid w:val="001E18F4"/>
    <w:rsid w:val="001E1FC2"/>
    <w:rsid w:val="001E2A58"/>
    <w:rsid w:val="001E638C"/>
    <w:rsid w:val="001E73F4"/>
    <w:rsid w:val="001E777A"/>
    <w:rsid w:val="001F1B13"/>
    <w:rsid w:val="001F397A"/>
    <w:rsid w:val="001F4A7E"/>
    <w:rsid w:val="001F4B8C"/>
    <w:rsid w:val="001F4F9B"/>
    <w:rsid w:val="001F5E3C"/>
    <w:rsid w:val="00201554"/>
    <w:rsid w:val="00203E56"/>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255DF"/>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A4D"/>
    <w:rsid w:val="003B2EDD"/>
    <w:rsid w:val="003C0AAE"/>
    <w:rsid w:val="003C3AED"/>
    <w:rsid w:val="003C3D32"/>
    <w:rsid w:val="003C7357"/>
    <w:rsid w:val="003D0FAA"/>
    <w:rsid w:val="003D41A8"/>
    <w:rsid w:val="003D7C98"/>
    <w:rsid w:val="003E5401"/>
    <w:rsid w:val="003E63D9"/>
    <w:rsid w:val="003E645E"/>
    <w:rsid w:val="003E7641"/>
    <w:rsid w:val="003E77D6"/>
    <w:rsid w:val="003F01CC"/>
    <w:rsid w:val="003F025B"/>
    <w:rsid w:val="003F166B"/>
    <w:rsid w:val="003F1A56"/>
    <w:rsid w:val="003F490D"/>
    <w:rsid w:val="003F56A8"/>
    <w:rsid w:val="003F696C"/>
    <w:rsid w:val="0041047C"/>
    <w:rsid w:val="00410C8F"/>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0A1D"/>
    <w:rsid w:val="004660DA"/>
    <w:rsid w:val="00472E65"/>
    <w:rsid w:val="00477FAE"/>
    <w:rsid w:val="00480603"/>
    <w:rsid w:val="004839E1"/>
    <w:rsid w:val="00484920"/>
    <w:rsid w:val="00486DBB"/>
    <w:rsid w:val="00492FEC"/>
    <w:rsid w:val="00494FD7"/>
    <w:rsid w:val="00495E12"/>
    <w:rsid w:val="00495F83"/>
    <w:rsid w:val="00496B2B"/>
    <w:rsid w:val="00497FAD"/>
    <w:rsid w:val="004A039B"/>
    <w:rsid w:val="004A0808"/>
    <w:rsid w:val="004A1B32"/>
    <w:rsid w:val="004B0FDB"/>
    <w:rsid w:val="004B1455"/>
    <w:rsid w:val="004B20A0"/>
    <w:rsid w:val="004B3225"/>
    <w:rsid w:val="004C1329"/>
    <w:rsid w:val="004C3880"/>
    <w:rsid w:val="004C7F08"/>
    <w:rsid w:val="004D0F2F"/>
    <w:rsid w:val="004D179F"/>
    <w:rsid w:val="004D5B31"/>
    <w:rsid w:val="004D6939"/>
    <w:rsid w:val="004D6B41"/>
    <w:rsid w:val="004E16A9"/>
    <w:rsid w:val="004E3AFF"/>
    <w:rsid w:val="004E6A63"/>
    <w:rsid w:val="004F106A"/>
    <w:rsid w:val="004F22CB"/>
    <w:rsid w:val="004F4987"/>
    <w:rsid w:val="004F5D95"/>
    <w:rsid w:val="004F62F8"/>
    <w:rsid w:val="00500294"/>
    <w:rsid w:val="0050493D"/>
    <w:rsid w:val="005074AD"/>
    <w:rsid w:val="00511C2D"/>
    <w:rsid w:val="00512E2F"/>
    <w:rsid w:val="00514C82"/>
    <w:rsid w:val="005178C3"/>
    <w:rsid w:val="00521D7F"/>
    <w:rsid w:val="00523BEE"/>
    <w:rsid w:val="00526C93"/>
    <w:rsid w:val="005339AE"/>
    <w:rsid w:val="00535EA2"/>
    <w:rsid w:val="005371A9"/>
    <w:rsid w:val="00537410"/>
    <w:rsid w:val="00540C61"/>
    <w:rsid w:val="00545466"/>
    <w:rsid w:val="00546C0C"/>
    <w:rsid w:val="00547A0A"/>
    <w:rsid w:val="00550787"/>
    <w:rsid w:val="00551DDB"/>
    <w:rsid w:val="00554D4C"/>
    <w:rsid w:val="00560A37"/>
    <w:rsid w:val="00562128"/>
    <w:rsid w:val="0056562D"/>
    <w:rsid w:val="00566BA1"/>
    <w:rsid w:val="00571C22"/>
    <w:rsid w:val="00576439"/>
    <w:rsid w:val="005776E7"/>
    <w:rsid w:val="00580589"/>
    <w:rsid w:val="0058142B"/>
    <w:rsid w:val="005830C0"/>
    <w:rsid w:val="00584D91"/>
    <w:rsid w:val="00591832"/>
    <w:rsid w:val="00592841"/>
    <w:rsid w:val="005937CC"/>
    <w:rsid w:val="00593BC7"/>
    <w:rsid w:val="00593CB1"/>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6AB7"/>
    <w:rsid w:val="005D76E8"/>
    <w:rsid w:val="005E3307"/>
    <w:rsid w:val="005E5AF7"/>
    <w:rsid w:val="005E5C40"/>
    <w:rsid w:val="005F0A86"/>
    <w:rsid w:val="005F42CA"/>
    <w:rsid w:val="005F52CC"/>
    <w:rsid w:val="005F7C8E"/>
    <w:rsid w:val="006044D5"/>
    <w:rsid w:val="006124C5"/>
    <w:rsid w:val="00622481"/>
    <w:rsid w:val="00622FDC"/>
    <w:rsid w:val="00623FD2"/>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7004E6"/>
    <w:rsid w:val="007040B6"/>
    <w:rsid w:val="00704D1B"/>
    <w:rsid w:val="00705076"/>
    <w:rsid w:val="00711147"/>
    <w:rsid w:val="00711EB3"/>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57C53"/>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97FA5"/>
    <w:rsid w:val="007A024A"/>
    <w:rsid w:val="007A1946"/>
    <w:rsid w:val="007A2007"/>
    <w:rsid w:val="007A3508"/>
    <w:rsid w:val="007A4845"/>
    <w:rsid w:val="007A7F8F"/>
    <w:rsid w:val="007B20CC"/>
    <w:rsid w:val="007B2D39"/>
    <w:rsid w:val="007B4C8E"/>
    <w:rsid w:val="007B5396"/>
    <w:rsid w:val="007C0B2A"/>
    <w:rsid w:val="007C0B6D"/>
    <w:rsid w:val="007C14E4"/>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1FF2"/>
    <w:rsid w:val="00803C9A"/>
    <w:rsid w:val="00805D1A"/>
    <w:rsid w:val="008062F2"/>
    <w:rsid w:val="0080637B"/>
    <w:rsid w:val="00806CF3"/>
    <w:rsid w:val="00810FBF"/>
    <w:rsid w:val="00812A8A"/>
    <w:rsid w:val="00812D41"/>
    <w:rsid w:val="00813C61"/>
    <w:rsid w:val="00820F2B"/>
    <w:rsid w:val="008241DC"/>
    <w:rsid w:val="00826782"/>
    <w:rsid w:val="008279C7"/>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70017"/>
    <w:rsid w:val="00874CFE"/>
    <w:rsid w:val="00874E49"/>
    <w:rsid w:val="00875199"/>
    <w:rsid w:val="00876898"/>
    <w:rsid w:val="00877986"/>
    <w:rsid w:val="00882F83"/>
    <w:rsid w:val="00883CC4"/>
    <w:rsid w:val="00884C8D"/>
    <w:rsid w:val="00885CE2"/>
    <w:rsid w:val="008867F9"/>
    <w:rsid w:val="0089180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627"/>
    <w:rsid w:val="008F4B0E"/>
    <w:rsid w:val="00900F13"/>
    <w:rsid w:val="00906CBD"/>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647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A6B9D"/>
    <w:rsid w:val="009B030C"/>
    <w:rsid w:val="009B0C96"/>
    <w:rsid w:val="009B0E25"/>
    <w:rsid w:val="009B2C15"/>
    <w:rsid w:val="009B337F"/>
    <w:rsid w:val="009C0CD1"/>
    <w:rsid w:val="009C222B"/>
    <w:rsid w:val="009C67A8"/>
    <w:rsid w:val="009D201B"/>
    <w:rsid w:val="009D2800"/>
    <w:rsid w:val="009D52A1"/>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83966"/>
    <w:rsid w:val="00A87399"/>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7BA"/>
    <w:rsid w:val="00AB6BB3"/>
    <w:rsid w:val="00AC0DF9"/>
    <w:rsid w:val="00AC2D5B"/>
    <w:rsid w:val="00AC3A26"/>
    <w:rsid w:val="00AC3C0A"/>
    <w:rsid w:val="00AC4304"/>
    <w:rsid w:val="00AD0055"/>
    <w:rsid w:val="00AD2C30"/>
    <w:rsid w:val="00AD36B2"/>
    <w:rsid w:val="00AD397A"/>
    <w:rsid w:val="00AD5C8F"/>
    <w:rsid w:val="00AD5E9F"/>
    <w:rsid w:val="00AE2320"/>
    <w:rsid w:val="00AE2926"/>
    <w:rsid w:val="00AE62A9"/>
    <w:rsid w:val="00AF40C9"/>
    <w:rsid w:val="00AF47AE"/>
    <w:rsid w:val="00AF7956"/>
    <w:rsid w:val="00AF7CA8"/>
    <w:rsid w:val="00B01A68"/>
    <w:rsid w:val="00B03633"/>
    <w:rsid w:val="00B042CF"/>
    <w:rsid w:val="00B05554"/>
    <w:rsid w:val="00B072E6"/>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2C69"/>
    <w:rsid w:val="00B431DE"/>
    <w:rsid w:val="00B43E13"/>
    <w:rsid w:val="00B452C0"/>
    <w:rsid w:val="00B47029"/>
    <w:rsid w:val="00B50511"/>
    <w:rsid w:val="00B50D7D"/>
    <w:rsid w:val="00B616B3"/>
    <w:rsid w:val="00B61A0B"/>
    <w:rsid w:val="00B622CF"/>
    <w:rsid w:val="00B64BDD"/>
    <w:rsid w:val="00B67165"/>
    <w:rsid w:val="00B70D03"/>
    <w:rsid w:val="00B7378C"/>
    <w:rsid w:val="00B7399A"/>
    <w:rsid w:val="00B759C6"/>
    <w:rsid w:val="00B76DCC"/>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0BD6"/>
    <w:rsid w:val="00C51D2F"/>
    <w:rsid w:val="00C52EC0"/>
    <w:rsid w:val="00C53195"/>
    <w:rsid w:val="00C53E8E"/>
    <w:rsid w:val="00C60136"/>
    <w:rsid w:val="00C6038F"/>
    <w:rsid w:val="00C60AC3"/>
    <w:rsid w:val="00C60C1D"/>
    <w:rsid w:val="00C61E85"/>
    <w:rsid w:val="00C63F01"/>
    <w:rsid w:val="00C649A8"/>
    <w:rsid w:val="00C65736"/>
    <w:rsid w:val="00C66DF5"/>
    <w:rsid w:val="00C6757B"/>
    <w:rsid w:val="00C73727"/>
    <w:rsid w:val="00C75CD8"/>
    <w:rsid w:val="00C7643C"/>
    <w:rsid w:val="00C8164B"/>
    <w:rsid w:val="00C93BA1"/>
    <w:rsid w:val="00CA028F"/>
    <w:rsid w:val="00CA205C"/>
    <w:rsid w:val="00CA348A"/>
    <w:rsid w:val="00CA4AF7"/>
    <w:rsid w:val="00CA5EF8"/>
    <w:rsid w:val="00CA6734"/>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2A51"/>
    <w:rsid w:val="00D359F5"/>
    <w:rsid w:val="00D36D26"/>
    <w:rsid w:val="00D509AF"/>
    <w:rsid w:val="00D519B2"/>
    <w:rsid w:val="00D57397"/>
    <w:rsid w:val="00D60010"/>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45F"/>
    <w:rsid w:val="00DC07B2"/>
    <w:rsid w:val="00DC3472"/>
    <w:rsid w:val="00DC4E4F"/>
    <w:rsid w:val="00DC7285"/>
    <w:rsid w:val="00DC7465"/>
    <w:rsid w:val="00DE21B5"/>
    <w:rsid w:val="00DE3618"/>
    <w:rsid w:val="00DE6301"/>
    <w:rsid w:val="00DE7375"/>
    <w:rsid w:val="00E00948"/>
    <w:rsid w:val="00E12F4A"/>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5013"/>
    <w:rsid w:val="00EA59B8"/>
    <w:rsid w:val="00EA5A01"/>
    <w:rsid w:val="00EB0D0A"/>
    <w:rsid w:val="00EB4382"/>
    <w:rsid w:val="00EB4E66"/>
    <w:rsid w:val="00EB6216"/>
    <w:rsid w:val="00EC2DF9"/>
    <w:rsid w:val="00EC6854"/>
    <w:rsid w:val="00EC6BE5"/>
    <w:rsid w:val="00ED0F81"/>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B59"/>
    <w:rsid w:val="00F45CDD"/>
    <w:rsid w:val="00F469FD"/>
    <w:rsid w:val="00F53BDE"/>
    <w:rsid w:val="00F5551A"/>
    <w:rsid w:val="00F55C6A"/>
    <w:rsid w:val="00F56636"/>
    <w:rsid w:val="00F56AAB"/>
    <w:rsid w:val="00F57D6E"/>
    <w:rsid w:val="00F600C7"/>
    <w:rsid w:val="00F60990"/>
    <w:rsid w:val="00F60A9B"/>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428B"/>
    <w:rsid w:val="00F95D6C"/>
    <w:rsid w:val="00F9610D"/>
    <w:rsid w:val="00FA07BA"/>
    <w:rsid w:val="00FA16D2"/>
    <w:rsid w:val="00FA176D"/>
    <w:rsid w:val="00FA2C17"/>
    <w:rsid w:val="00FB13C9"/>
    <w:rsid w:val="00FB299C"/>
    <w:rsid w:val="00FB657F"/>
    <w:rsid w:val="00FB6C3B"/>
    <w:rsid w:val="00FB7818"/>
    <w:rsid w:val="00FC2434"/>
    <w:rsid w:val="00FC51DB"/>
    <w:rsid w:val="00FD0553"/>
    <w:rsid w:val="00FD2DDC"/>
    <w:rsid w:val="00FD3860"/>
    <w:rsid w:val="00FE198D"/>
    <w:rsid w:val="00FE37AB"/>
    <w:rsid w:val="00FE447F"/>
    <w:rsid w:val="00FE46A6"/>
    <w:rsid w:val="00FE47DA"/>
    <w:rsid w:val="00FE64A1"/>
    <w:rsid w:val="00FE7D09"/>
    <w:rsid w:val="00FF0D79"/>
    <w:rsid w:val="00FF2DCE"/>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32230">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42951699">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63278995">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0555569">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330074">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2088158">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10987276">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 w:id="210082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baeldung.com/spring-boot-thymeleaf-image-upload" TargetMode="External"/><Relationship Id="rId21" Type="http://schemas.openxmlformats.org/officeDocument/2006/relationships/hyperlink" Target="https://www.baeldung.com/java-reflection-class-field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5.jpeg"/><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yperlink" Target="https://stackoverflow.com/questions/11114428/jaxb-xmladapter-method-does-not-throws-exception"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hyperlink" Target="https://github.com/Competec/ita-community-api" TargetMode="External"/><Relationship Id="rId14" Type="http://schemas.openxmlformats.org/officeDocument/2006/relationships/header" Target="header2.xml"/><Relationship Id="rId22" Type="http://schemas.openxmlformats.org/officeDocument/2006/relationships/hyperlink" Target="https://docs.spring.io/spring-framework/reference/data-access/oxm.html" TargetMode="External"/><Relationship Id="rId27" Type="http://schemas.openxmlformats.org/officeDocument/2006/relationships/hyperlink" Target="https://www.baeldung.com/java-resize-image" TargetMode="External"/><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docs.spring.io/spring-security/reference/servlet/configuration/java.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hyperlink" Target="https://www.npmjs.com/package/react-dropzone"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coding-examples.com/java/exception-bubbling-in-java/"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s://react.dev/reference/react/createContext" TargetMode="External"/><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3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F0ED4"/>
    <w:rsid w:val="004873C5"/>
    <w:rsid w:val="00487CDB"/>
    <w:rsid w:val="005311A6"/>
    <w:rsid w:val="005464EB"/>
    <w:rsid w:val="00585F3B"/>
    <w:rsid w:val="006125C3"/>
    <w:rsid w:val="00692A91"/>
    <w:rsid w:val="00834364"/>
    <w:rsid w:val="00972E99"/>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92</Pages>
  <Words>16683</Words>
  <Characters>105104</Characters>
  <Application>Microsoft Office Word</Application>
  <DocSecurity>0</DocSecurity>
  <Lines>875</Lines>
  <Paragraphs>243</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121544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561</cp:revision>
  <cp:lastPrinted>2022-03-15T09:03:00Z</cp:lastPrinted>
  <dcterms:created xsi:type="dcterms:W3CDTF">2024-02-26T15:06:00Z</dcterms:created>
  <dcterms:modified xsi:type="dcterms:W3CDTF">2024-03-11T16:22:00Z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
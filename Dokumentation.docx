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4A98C7F0" w14:textId="2660190F" w:rsidR="00C41D60"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1243277" w:history="1">
        <w:r w:rsidR="00C41D60" w:rsidRPr="00BA518F">
          <w:rPr>
            <w:rStyle w:val="Hyperlink"/>
            <w:noProof/>
          </w:rPr>
          <w:t>Allgemeine Informationen</w:t>
        </w:r>
        <w:r w:rsidR="00C41D60">
          <w:rPr>
            <w:noProof/>
            <w:webHidden/>
          </w:rPr>
          <w:tab/>
        </w:r>
        <w:r w:rsidR="00C41D60">
          <w:rPr>
            <w:noProof/>
            <w:webHidden/>
          </w:rPr>
          <w:fldChar w:fldCharType="begin"/>
        </w:r>
        <w:r w:rsidR="00C41D60">
          <w:rPr>
            <w:noProof/>
            <w:webHidden/>
          </w:rPr>
          <w:instrText xml:space="preserve"> PAGEREF _Toc161243277 \h </w:instrText>
        </w:r>
        <w:r w:rsidR="00C41D60">
          <w:rPr>
            <w:noProof/>
            <w:webHidden/>
          </w:rPr>
        </w:r>
        <w:r w:rsidR="00C41D60">
          <w:rPr>
            <w:noProof/>
            <w:webHidden/>
          </w:rPr>
          <w:fldChar w:fldCharType="separate"/>
        </w:r>
        <w:r w:rsidR="00C41D60">
          <w:rPr>
            <w:noProof/>
            <w:webHidden/>
          </w:rPr>
          <w:t>5</w:t>
        </w:r>
        <w:r w:rsidR="00C41D60">
          <w:rPr>
            <w:noProof/>
            <w:webHidden/>
          </w:rPr>
          <w:fldChar w:fldCharType="end"/>
        </w:r>
      </w:hyperlink>
    </w:p>
    <w:p w14:paraId="623B1176" w14:textId="03940143"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78" w:history="1">
        <w:r w:rsidR="00C41D60" w:rsidRPr="00BA518F">
          <w:rPr>
            <w:rStyle w:val="Hyperlink"/>
            <w:noProof/>
          </w:rPr>
          <w:t>Versionierung Dokumentation</w:t>
        </w:r>
        <w:r w:rsidR="00C41D60">
          <w:rPr>
            <w:noProof/>
            <w:webHidden/>
          </w:rPr>
          <w:tab/>
        </w:r>
        <w:r w:rsidR="00C41D60">
          <w:rPr>
            <w:noProof/>
            <w:webHidden/>
          </w:rPr>
          <w:fldChar w:fldCharType="begin"/>
        </w:r>
        <w:r w:rsidR="00C41D60">
          <w:rPr>
            <w:noProof/>
            <w:webHidden/>
          </w:rPr>
          <w:instrText xml:space="preserve"> PAGEREF _Toc161243278 \h </w:instrText>
        </w:r>
        <w:r w:rsidR="00C41D60">
          <w:rPr>
            <w:noProof/>
            <w:webHidden/>
          </w:rPr>
        </w:r>
        <w:r w:rsidR="00C41D60">
          <w:rPr>
            <w:noProof/>
            <w:webHidden/>
          </w:rPr>
          <w:fldChar w:fldCharType="separate"/>
        </w:r>
        <w:r w:rsidR="00C41D60">
          <w:rPr>
            <w:noProof/>
            <w:webHidden/>
          </w:rPr>
          <w:t>5</w:t>
        </w:r>
        <w:r w:rsidR="00C41D60">
          <w:rPr>
            <w:noProof/>
            <w:webHidden/>
          </w:rPr>
          <w:fldChar w:fldCharType="end"/>
        </w:r>
      </w:hyperlink>
    </w:p>
    <w:p w14:paraId="0F19BC74" w14:textId="421F4E67"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79" w:history="1">
        <w:r w:rsidR="00C41D60" w:rsidRPr="00BA518F">
          <w:rPr>
            <w:rStyle w:val="Hyperlink"/>
            <w:noProof/>
          </w:rPr>
          <w:t>Versionierung Praktische Arbeit</w:t>
        </w:r>
        <w:r w:rsidR="00C41D60">
          <w:rPr>
            <w:noProof/>
            <w:webHidden/>
          </w:rPr>
          <w:tab/>
        </w:r>
        <w:r w:rsidR="00C41D60">
          <w:rPr>
            <w:noProof/>
            <w:webHidden/>
          </w:rPr>
          <w:fldChar w:fldCharType="begin"/>
        </w:r>
        <w:r w:rsidR="00C41D60">
          <w:rPr>
            <w:noProof/>
            <w:webHidden/>
          </w:rPr>
          <w:instrText xml:space="preserve"> PAGEREF _Toc161243279 \h </w:instrText>
        </w:r>
        <w:r w:rsidR="00C41D60">
          <w:rPr>
            <w:noProof/>
            <w:webHidden/>
          </w:rPr>
        </w:r>
        <w:r w:rsidR="00C41D60">
          <w:rPr>
            <w:noProof/>
            <w:webHidden/>
          </w:rPr>
          <w:fldChar w:fldCharType="separate"/>
        </w:r>
        <w:r w:rsidR="00C41D60">
          <w:rPr>
            <w:noProof/>
            <w:webHidden/>
          </w:rPr>
          <w:t>5</w:t>
        </w:r>
        <w:r w:rsidR="00C41D60">
          <w:rPr>
            <w:noProof/>
            <w:webHidden/>
          </w:rPr>
          <w:fldChar w:fldCharType="end"/>
        </w:r>
      </w:hyperlink>
    </w:p>
    <w:p w14:paraId="695F66C9" w14:textId="0466C4D9"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80" w:history="1">
        <w:r w:rsidR="00C41D60" w:rsidRPr="00BA518F">
          <w:rPr>
            <w:rStyle w:val="Hyperlink"/>
            <w:noProof/>
          </w:rPr>
          <w:t>Zusatzinformationen</w:t>
        </w:r>
        <w:r w:rsidR="00C41D60">
          <w:rPr>
            <w:noProof/>
            <w:webHidden/>
          </w:rPr>
          <w:tab/>
        </w:r>
        <w:r w:rsidR="00C41D60">
          <w:rPr>
            <w:noProof/>
            <w:webHidden/>
          </w:rPr>
          <w:fldChar w:fldCharType="begin"/>
        </w:r>
        <w:r w:rsidR="00C41D60">
          <w:rPr>
            <w:noProof/>
            <w:webHidden/>
          </w:rPr>
          <w:instrText xml:space="preserve"> PAGEREF _Toc161243280 \h </w:instrText>
        </w:r>
        <w:r w:rsidR="00C41D60">
          <w:rPr>
            <w:noProof/>
            <w:webHidden/>
          </w:rPr>
        </w:r>
        <w:r w:rsidR="00C41D60">
          <w:rPr>
            <w:noProof/>
            <w:webHidden/>
          </w:rPr>
          <w:fldChar w:fldCharType="separate"/>
        </w:r>
        <w:r w:rsidR="00C41D60">
          <w:rPr>
            <w:noProof/>
            <w:webHidden/>
          </w:rPr>
          <w:t>5</w:t>
        </w:r>
        <w:r w:rsidR="00C41D60">
          <w:rPr>
            <w:noProof/>
            <w:webHidden/>
          </w:rPr>
          <w:fldChar w:fldCharType="end"/>
        </w:r>
      </w:hyperlink>
    </w:p>
    <w:p w14:paraId="0BF71326" w14:textId="4F1F7C8D" w:rsidR="00C41D60"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1243281" w:history="1">
        <w:r w:rsidR="00C41D60" w:rsidRPr="00BA518F">
          <w:rPr>
            <w:rStyle w:val="Hyperlink"/>
            <w:noProof/>
          </w:rPr>
          <w:t>Teil 1 – Umfeld und Ablauf</w:t>
        </w:r>
        <w:r w:rsidR="00C41D60">
          <w:rPr>
            <w:noProof/>
            <w:webHidden/>
          </w:rPr>
          <w:tab/>
        </w:r>
        <w:r w:rsidR="00C41D60">
          <w:rPr>
            <w:noProof/>
            <w:webHidden/>
          </w:rPr>
          <w:fldChar w:fldCharType="begin"/>
        </w:r>
        <w:r w:rsidR="00C41D60">
          <w:rPr>
            <w:noProof/>
            <w:webHidden/>
          </w:rPr>
          <w:instrText xml:space="preserve"> PAGEREF _Toc161243281 \h </w:instrText>
        </w:r>
        <w:r w:rsidR="00C41D60">
          <w:rPr>
            <w:noProof/>
            <w:webHidden/>
          </w:rPr>
        </w:r>
        <w:r w:rsidR="00C41D60">
          <w:rPr>
            <w:noProof/>
            <w:webHidden/>
          </w:rPr>
          <w:fldChar w:fldCharType="separate"/>
        </w:r>
        <w:r w:rsidR="00C41D60">
          <w:rPr>
            <w:noProof/>
            <w:webHidden/>
          </w:rPr>
          <w:t>6</w:t>
        </w:r>
        <w:r w:rsidR="00C41D60">
          <w:rPr>
            <w:noProof/>
            <w:webHidden/>
          </w:rPr>
          <w:fldChar w:fldCharType="end"/>
        </w:r>
      </w:hyperlink>
    </w:p>
    <w:p w14:paraId="20A66263" w14:textId="6C0738AD"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82" w:history="1">
        <w:r w:rsidR="00C41D60" w:rsidRPr="00BA518F">
          <w:rPr>
            <w:rStyle w:val="Hyperlink"/>
            <w:noProof/>
          </w:rPr>
          <w:t>Detaillierte Aufgabenstellung</w:t>
        </w:r>
        <w:r w:rsidR="00C41D60">
          <w:rPr>
            <w:noProof/>
            <w:webHidden/>
          </w:rPr>
          <w:tab/>
        </w:r>
        <w:r w:rsidR="00C41D60">
          <w:rPr>
            <w:noProof/>
            <w:webHidden/>
          </w:rPr>
          <w:fldChar w:fldCharType="begin"/>
        </w:r>
        <w:r w:rsidR="00C41D60">
          <w:rPr>
            <w:noProof/>
            <w:webHidden/>
          </w:rPr>
          <w:instrText xml:space="preserve"> PAGEREF _Toc161243282 \h </w:instrText>
        </w:r>
        <w:r w:rsidR="00C41D60">
          <w:rPr>
            <w:noProof/>
            <w:webHidden/>
          </w:rPr>
        </w:r>
        <w:r w:rsidR="00C41D60">
          <w:rPr>
            <w:noProof/>
            <w:webHidden/>
          </w:rPr>
          <w:fldChar w:fldCharType="separate"/>
        </w:r>
        <w:r w:rsidR="00C41D60">
          <w:rPr>
            <w:noProof/>
            <w:webHidden/>
          </w:rPr>
          <w:t>6</w:t>
        </w:r>
        <w:r w:rsidR="00C41D60">
          <w:rPr>
            <w:noProof/>
            <w:webHidden/>
          </w:rPr>
          <w:fldChar w:fldCharType="end"/>
        </w:r>
      </w:hyperlink>
    </w:p>
    <w:p w14:paraId="2A1931AE" w14:textId="27652125"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83" w:history="1">
        <w:r w:rsidR="00C41D60" w:rsidRPr="00BA518F">
          <w:rPr>
            <w:rStyle w:val="Hyperlink"/>
            <w:noProof/>
          </w:rPr>
          <w:t>Titel der Arbeit</w:t>
        </w:r>
        <w:r w:rsidR="00C41D60">
          <w:rPr>
            <w:noProof/>
            <w:webHidden/>
          </w:rPr>
          <w:tab/>
        </w:r>
        <w:r w:rsidR="00C41D60">
          <w:rPr>
            <w:noProof/>
            <w:webHidden/>
          </w:rPr>
          <w:fldChar w:fldCharType="begin"/>
        </w:r>
        <w:r w:rsidR="00C41D60">
          <w:rPr>
            <w:noProof/>
            <w:webHidden/>
          </w:rPr>
          <w:instrText xml:space="preserve"> PAGEREF _Toc161243283 \h </w:instrText>
        </w:r>
        <w:r w:rsidR="00C41D60">
          <w:rPr>
            <w:noProof/>
            <w:webHidden/>
          </w:rPr>
        </w:r>
        <w:r w:rsidR="00C41D60">
          <w:rPr>
            <w:noProof/>
            <w:webHidden/>
          </w:rPr>
          <w:fldChar w:fldCharType="separate"/>
        </w:r>
        <w:r w:rsidR="00C41D60">
          <w:rPr>
            <w:noProof/>
            <w:webHidden/>
          </w:rPr>
          <w:t>6</w:t>
        </w:r>
        <w:r w:rsidR="00C41D60">
          <w:rPr>
            <w:noProof/>
            <w:webHidden/>
          </w:rPr>
          <w:fldChar w:fldCharType="end"/>
        </w:r>
      </w:hyperlink>
    </w:p>
    <w:p w14:paraId="23939F27" w14:textId="04F27EE8"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84" w:history="1">
        <w:r w:rsidR="00C41D60" w:rsidRPr="00BA518F">
          <w:rPr>
            <w:rStyle w:val="Hyperlink"/>
            <w:noProof/>
          </w:rPr>
          <w:t>Ausgangslage</w:t>
        </w:r>
        <w:r w:rsidR="00C41D60">
          <w:rPr>
            <w:noProof/>
            <w:webHidden/>
          </w:rPr>
          <w:tab/>
        </w:r>
        <w:r w:rsidR="00C41D60">
          <w:rPr>
            <w:noProof/>
            <w:webHidden/>
          </w:rPr>
          <w:fldChar w:fldCharType="begin"/>
        </w:r>
        <w:r w:rsidR="00C41D60">
          <w:rPr>
            <w:noProof/>
            <w:webHidden/>
          </w:rPr>
          <w:instrText xml:space="preserve"> PAGEREF _Toc161243284 \h </w:instrText>
        </w:r>
        <w:r w:rsidR="00C41D60">
          <w:rPr>
            <w:noProof/>
            <w:webHidden/>
          </w:rPr>
        </w:r>
        <w:r w:rsidR="00C41D60">
          <w:rPr>
            <w:noProof/>
            <w:webHidden/>
          </w:rPr>
          <w:fldChar w:fldCharType="separate"/>
        </w:r>
        <w:r w:rsidR="00C41D60">
          <w:rPr>
            <w:noProof/>
            <w:webHidden/>
          </w:rPr>
          <w:t>6</w:t>
        </w:r>
        <w:r w:rsidR="00C41D60">
          <w:rPr>
            <w:noProof/>
            <w:webHidden/>
          </w:rPr>
          <w:fldChar w:fldCharType="end"/>
        </w:r>
      </w:hyperlink>
    </w:p>
    <w:p w14:paraId="714D64D2" w14:textId="0D7FBC15"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85" w:history="1">
        <w:r w:rsidR="00C41D60" w:rsidRPr="00BA518F">
          <w:rPr>
            <w:rStyle w:val="Hyperlink"/>
            <w:noProof/>
          </w:rPr>
          <w:t>Teilauftrag 1: Login und Benutzerverwaltung</w:t>
        </w:r>
        <w:r w:rsidR="00C41D60">
          <w:rPr>
            <w:noProof/>
            <w:webHidden/>
          </w:rPr>
          <w:tab/>
        </w:r>
        <w:r w:rsidR="00C41D60">
          <w:rPr>
            <w:noProof/>
            <w:webHidden/>
          </w:rPr>
          <w:fldChar w:fldCharType="begin"/>
        </w:r>
        <w:r w:rsidR="00C41D60">
          <w:rPr>
            <w:noProof/>
            <w:webHidden/>
          </w:rPr>
          <w:instrText xml:space="preserve"> PAGEREF _Toc161243285 \h </w:instrText>
        </w:r>
        <w:r w:rsidR="00C41D60">
          <w:rPr>
            <w:noProof/>
            <w:webHidden/>
          </w:rPr>
        </w:r>
        <w:r w:rsidR="00C41D60">
          <w:rPr>
            <w:noProof/>
            <w:webHidden/>
          </w:rPr>
          <w:fldChar w:fldCharType="separate"/>
        </w:r>
        <w:r w:rsidR="00C41D60">
          <w:rPr>
            <w:noProof/>
            <w:webHidden/>
          </w:rPr>
          <w:t>7</w:t>
        </w:r>
        <w:r w:rsidR="00C41D60">
          <w:rPr>
            <w:noProof/>
            <w:webHidden/>
          </w:rPr>
          <w:fldChar w:fldCharType="end"/>
        </w:r>
      </w:hyperlink>
    </w:p>
    <w:p w14:paraId="4121BB55" w14:textId="75FC3C6B"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86" w:history="1">
        <w:r w:rsidR="00C41D60" w:rsidRPr="00BA518F">
          <w:rPr>
            <w:rStyle w:val="Hyperlink"/>
            <w:noProof/>
          </w:rPr>
          <w:t>Teilauftrag 2: Bilderverwaltung</w:t>
        </w:r>
        <w:r w:rsidR="00C41D60">
          <w:rPr>
            <w:noProof/>
            <w:webHidden/>
          </w:rPr>
          <w:tab/>
        </w:r>
        <w:r w:rsidR="00C41D60">
          <w:rPr>
            <w:noProof/>
            <w:webHidden/>
          </w:rPr>
          <w:fldChar w:fldCharType="begin"/>
        </w:r>
        <w:r w:rsidR="00C41D60">
          <w:rPr>
            <w:noProof/>
            <w:webHidden/>
          </w:rPr>
          <w:instrText xml:space="preserve"> PAGEREF _Toc161243286 \h </w:instrText>
        </w:r>
        <w:r w:rsidR="00C41D60">
          <w:rPr>
            <w:noProof/>
            <w:webHidden/>
          </w:rPr>
        </w:r>
        <w:r w:rsidR="00C41D60">
          <w:rPr>
            <w:noProof/>
            <w:webHidden/>
          </w:rPr>
          <w:fldChar w:fldCharType="separate"/>
        </w:r>
        <w:r w:rsidR="00C41D60">
          <w:rPr>
            <w:noProof/>
            <w:webHidden/>
          </w:rPr>
          <w:t>8</w:t>
        </w:r>
        <w:r w:rsidR="00C41D60">
          <w:rPr>
            <w:noProof/>
            <w:webHidden/>
          </w:rPr>
          <w:fldChar w:fldCharType="end"/>
        </w:r>
      </w:hyperlink>
    </w:p>
    <w:p w14:paraId="461C8D36" w14:textId="7332BB16"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87" w:history="1">
        <w:r w:rsidR="00C41D60" w:rsidRPr="00BA518F">
          <w:rPr>
            <w:rStyle w:val="Hyperlink"/>
            <w:noProof/>
          </w:rPr>
          <w:t>Teilauftrag 3: Fehlerbehandlung des Datenimports</w:t>
        </w:r>
        <w:r w:rsidR="00C41D60">
          <w:rPr>
            <w:noProof/>
            <w:webHidden/>
          </w:rPr>
          <w:tab/>
        </w:r>
        <w:r w:rsidR="00C41D60">
          <w:rPr>
            <w:noProof/>
            <w:webHidden/>
          </w:rPr>
          <w:fldChar w:fldCharType="begin"/>
        </w:r>
        <w:r w:rsidR="00C41D60">
          <w:rPr>
            <w:noProof/>
            <w:webHidden/>
          </w:rPr>
          <w:instrText xml:space="preserve"> PAGEREF _Toc161243287 \h </w:instrText>
        </w:r>
        <w:r w:rsidR="00C41D60">
          <w:rPr>
            <w:noProof/>
            <w:webHidden/>
          </w:rPr>
        </w:r>
        <w:r w:rsidR="00C41D60">
          <w:rPr>
            <w:noProof/>
            <w:webHidden/>
          </w:rPr>
          <w:fldChar w:fldCharType="separate"/>
        </w:r>
        <w:r w:rsidR="00C41D60">
          <w:rPr>
            <w:noProof/>
            <w:webHidden/>
          </w:rPr>
          <w:t>8</w:t>
        </w:r>
        <w:r w:rsidR="00C41D60">
          <w:rPr>
            <w:noProof/>
            <w:webHidden/>
          </w:rPr>
          <w:fldChar w:fldCharType="end"/>
        </w:r>
      </w:hyperlink>
    </w:p>
    <w:p w14:paraId="50622895" w14:textId="4F6A3539"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88" w:history="1">
        <w:r w:rsidR="00C41D60" w:rsidRPr="00BA518F">
          <w:rPr>
            <w:rStyle w:val="Hyperlink"/>
            <w:noProof/>
          </w:rPr>
          <w:t>Mittel und Methoden</w:t>
        </w:r>
        <w:r w:rsidR="00C41D60">
          <w:rPr>
            <w:noProof/>
            <w:webHidden/>
          </w:rPr>
          <w:tab/>
        </w:r>
        <w:r w:rsidR="00C41D60">
          <w:rPr>
            <w:noProof/>
            <w:webHidden/>
          </w:rPr>
          <w:fldChar w:fldCharType="begin"/>
        </w:r>
        <w:r w:rsidR="00C41D60">
          <w:rPr>
            <w:noProof/>
            <w:webHidden/>
          </w:rPr>
          <w:instrText xml:space="preserve"> PAGEREF _Toc161243288 \h </w:instrText>
        </w:r>
        <w:r w:rsidR="00C41D60">
          <w:rPr>
            <w:noProof/>
            <w:webHidden/>
          </w:rPr>
        </w:r>
        <w:r w:rsidR="00C41D60">
          <w:rPr>
            <w:noProof/>
            <w:webHidden/>
          </w:rPr>
          <w:fldChar w:fldCharType="separate"/>
        </w:r>
        <w:r w:rsidR="00C41D60">
          <w:rPr>
            <w:noProof/>
            <w:webHidden/>
          </w:rPr>
          <w:t>9</w:t>
        </w:r>
        <w:r w:rsidR="00C41D60">
          <w:rPr>
            <w:noProof/>
            <w:webHidden/>
          </w:rPr>
          <w:fldChar w:fldCharType="end"/>
        </w:r>
      </w:hyperlink>
    </w:p>
    <w:p w14:paraId="60BBBF68" w14:textId="62C3CB5F"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89" w:history="1">
        <w:r w:rsidR="00C41D60" w:rsidRPr="00BA518F">
          <w:rPr>
            <w:rStyle w:val="Hyperlink"/>
            <w:noProof/>
          </w:rPr>
          <w:t>Deklaration der Vorkenntnisse</w:t>
        </w:r>
        <w:r w:rsidR="00C41D60">
          <w:rPr>
            <w:noProof/>
            <w:webHidden/>
          </w:rPr>
          <w:tab/>
        </w:r>
        <w:r w:rsidR="00C41D60">
          <w:rPr>
            <w:noProof/>
            <w:webHidden/>
          </w:rPr>
          <w:fldChar w:fldCharType="begin"/>
        </w:r>
        <w:r w:rsidR="00C41D60">
          <w:rPr>
            <w:noProof/>
            <w:webHidden/>
          </w:rPr>
          <w:instrText xml:space="preserve"> PAGEREF _Toc161243289 \h </w:instrText>
        </w:r>
        <w:r w:rsidR="00C41D60">
          <w:rPr>
            <w:noProof/>
            <w:webHidden/>
          </w:rPr>
        </w:r>
        <w:r w:rsidR="00C41D60">
          <w:rPr>
            <w:noProof/>
            <w:webHidden/>
          </w:rPr>
          <w:fldChar w:fldCharType="separate"/>
        </w:r>
        <w:r w:rsidR="00C41D60">
          <w:rPr>
            <w:noProof/>
            <w:webHidden/>
          </w:rPr>
          <w:t>10</w:t>
        </w:r>
        <w:r w:rsidR="00C41D60">
          <w:rPr>
            <w:noProof/>
            <w:webHidden/>
          </w:rPr>
          <w:fldChar w:fldCharType="end"/>
        </w:r>
      </w:hyperlink>
    </w:p>
    <w:p w14:paraId="1DAAEC79" w14:textId="0EC5872C"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90" w:history="1">
        <w:r w:rsidR="00C41D60" w:rsidRPr="00BA518F">
          <w:rPr>
            <w:rStyle w:val="Hyperlink"/>
            <w:noProof/>
          </w:rPr>
          <w:t>Deklaration der Vorarbeiten</w:t>
        </w:r>
        <w:r w:rsidR="00C41D60">
          <w:rPr>
            <w:noProof/>
            <w:webHidden/>
          </w:rPr>
          <w:tab/>
        </w:r>
        <w:r w:rsidR="00C41D60">
          <w:rPr>
            <w:noProof/>
            <w:webHidden/>
          </w:rPr>
          <w:fldChar w:fldCharType="begin"/>
        </w:r>
        <w:r w:rsidR="00C41D60">
          <w:rPr>
            <w:noProof/>
            <w:webHidden/>
          </w:rPr>
          <w:instrText xml:space="preserve"> PAGEREF _Toc161243290 \h </w:instrText>
        </w:r>
        <w:r w:rsidR="00C41D60">
          <w:rPr>
            <w:noProof/>
            <w:webHidden/>
          </w:rPr>
        </w:r>
        <w:r w:rsidR="00C41D60">
          <w:rPr>
            <w:noProof/>
            <w:webHidden/>
          </w:rPr>
          <w:fldChar w:fldCharType="separate"/>
        </w:r>
        <w:r w:rsidR="00C41D60">
          <w:rPr>
            <w:noProof/>
            <w:webHidden/>
          </w:rPr>
          <w:t>10</w:t>
        </w:r>
        <w:r w:rsidR="00C41D60">
          <w:rPr>
            <w:noProof/>
            <w:webHidden/>
          </w:rPr>
          <w:fldChar w:fldCharType="end"/>
        </w:r>
      </w:hyperlink>
    </w:p>
    <w:p w14:paraId="413EA2D1" w14:textId="7F9FBF97"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91" w:history="1">
        <w:r w:rsidR="00C41D60" w:rsidRPr="00BA518F">
          <w:rPr>
            <w:rStyle w:val="Hyperlink"/>
            <w:noProof/>
          </w:rPr>
          <w:t>Neue Lerninhalte</w:t>
        </w:r>
        <w:r w:rsidR="00C41D60">
          <w:rPr>
            <w:noProof/>
            <w:webHidden/>
          </w:rPr>
          <w:tab/>
        </w:r>
        <w:r w:rsidR="00C41D60">
          <w:rPr>
            <w:noProof/>
            <w:webHidden/>
          </w:rPr>
          <w:fldChar w:fldCharType="begin"/>
        </w:r>
        <w:r w:rsidR="00C41D60">
          <w:rPr>
            <w:noProof/>
            <w:webHidden/>
          </w:rPr>
          <w:instrText xml:space="preserve"> PAGEREF _Toc161243291 \h </w:instrText>
        </w:r>
        <w:r w:rsidR="00C41D60">
          <w:rPr>
            <w:noProof/>
            <w:webHidden/>
          </w:rPr>
        </w:r>
        <w:r w:rsidR="00C41D60">
          <w:rPr>
            <w:noProof/>
            <w:webHidden/>
          </w:rPr>
          <w:fldChar w:fldCharType="separate"/>
        </w:r>
        <w:r w:rsidR="00C41D60">
          <w:rPr>
            <w:noProof/>
            <w:webHidden/>
          </w:rPr>
          <w:t>11</w:t>
        </w:r>
        <w:r w:rsidR="00C41D60">
          <w:rPr>
            <w:noProof/>
            <w:webHidden/>
          </w:rPr>
          <w:fldChar w:fldCharType="end"/>
        </w:r>
      </w:hyperlink>
    </w:p>
    <w:p w14:paraId="1AF902FF" w14:textId="35A8F0A7"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92" w:history="1">
        <w:r w:rsidR="00C41D60" w:rsidRPr="00BA518F">
          <w:rPr>
            <w:rStyle w:val="Hyperlink"/>
            <w:noProof/>
          </w:rPr>
          <w:t>Arbeiten in den letzten 6 Monaten</w:t>
        </w:r>
        <w:r w:rsidR="00C41D60">
          <w:rPr>
            <w:noProof/>
            <w:webHidden/>
          </w:rPr>
          <w:tab/>
        </w:r>
        <w:r w:rsidR="00C41D60">
          <w:rPr>
            <w:noProof/>
            <w:webHidden/>
          </w:rPr>
          <w:fldChar w:fldCharType="begin"/>
        </w:r>
        <w:r w:rsidR="00C41D60">
          <w:rPr>
            <w:noProof/>
            <w:webHidden/>
          </w:rPr>
          <w:instrText xml:space="preserve"> PAGEREF _Toc161243292 \h </w:instrText>
        </w:r>
        <w:r w:rsidR="00C41D60">
          <w:rPr>
            <w:noProof/>
            <w:webHidden/>
          </w:rPr>
        </w:r>
        <w:r w:rsidR="00C41D60">
          <w:rPr>
            <w:noProof/>
            <w:webHidden/>
          </w:rPr>
          <w:fldChar w:fldCharType="separate"/>
        </w:r>
        <w:r w:rsidR="00C41D60">
          <w:rPr>
            <w:noProof/>
            <w:webHidden/>
          </w:rPr>
          <w:t>11</w:t>
        </w:r>
        <w:r w:rsidR="00C41D60">
          <w:rPr>
            <w:noProof/>
            <w:webHidden/>
          </w:rPr>
          <w:fldChar w:fldCharType="end"/>
        </w:r>
      </w:hyperlink>
    </w:p>
    <w:p w14:paraId="5DF4A6A9" w14:textId="688F1D89"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93" w:history="1">
        <w:r w:rsidR="00C41D60" w:rsidRPr="00BA518F">
          <w:rPr>
            <w:rStyle w:val="Hyperlink"/>
            <w:noProof/>
          </w:rPr>
          <w:t>Deklaration der benutzten Firmenstandards</w:t>
        </w:r>
        <w:r w:rsidR="00C41D60">
          <w:rPr>
            <w:noProof/>
            <w:webHidden/>
          </w:rPr>
          <w:tab/>
        </w:r>
        <w:r w:rsidR="00C41D60">
          <w:rPr>
            <w:noProof/>
            <w:webHidden/>
          </w:rPr>
          <w:fldChar w:fldCharType="begin"/>
        </w:r>
        <w:r w:rsidR="00C41D60">
          <w:rPr>
            <w:noProof/>
            <w:webHidden/>
          </w:rPr>
          <w:instrText xml:space="preserve"> PAGEREF _Toc161243293 \h </w:instrText>
        </w:r>
        <w:r w:rsidR="00C41D60">
          <w:rPr>
            <w:noProof/>
            <w:webHidden/>
          </w:rPr>
        </w:r>
        <w:r w:rsidR="00C41D60">
          <w:rPr>
            <w:noProof/>
            <w:webHidden/>
          </w:rPr>
          <w:fldChar w:fldCharType="separate"/>
        </w:r>
        <w:r w:rsidR="00C41D60">
          <w:rPr>
            <w:noProof/>
            <w:webHidden/>
          </w:rPr>
          <w:t>11</w:t>
        </w:r>
        <w:r w:rsidR="00C41D60">
          <w:rPr>
            <w:noProof/>
            <w:webHidden/>
          </w:rPr>
          <w:fldChar w:fldCharType="end"/>
        </w:r>
      </w:hyperlink>
    </w:p>
    <w:p w14:paraId="0DAA79D0" w14:textId="3C188780"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94" w:history="1">
        <w:r w:rsidR="00C41D60" w:rsidRPr="00BA518F">
          <w:rPr>
            <w:rStyle w:val="Hyperlink"/>
            <w:noProof/>
          </w:rPr>
          <w:t>Projektaufbauorganisation</w:t>
        </w:r>
        <w:r w:rsidR="00C41D60">
          <w:rPr>
            <w:noProof/>
            <w:webHidden/>
          </w:rPr>
          <w:tab/>
        </w:r>
        <w:r w:rsidR="00C41D60">
          <w:rPr>
            <w:noProof/>
            <w:webHidden/>
          </w:rPr>
          <w:fldChar w:fldCharType="begin"/>
        </w:r>
        <w:r w:rsidR="00C41D60">
          <w:rPr>
            <w:noProof/>
            <w:webHidden/>
          </w:rPr>
          <w:instrText xml:space="preserve"> PAGEREF _Toc161243294 \h </w:instrText>
        </w:r>
        <w:r w:rsidR="00C41D60">
          <w:rPr>
            <w:noProof/>
            <w:webHidden/>
          </w:rPr>
        </w:r>
        <w:r w:rsidR="00C41D60">
          <w:rPr>
            <w:noProof/>
            <w:webHidden/>
          </w:rPr>
          <w:fldChar w:fldCharType="separate"/>
        </w:r>
        <w:r w:rsidR="00C41D60">
          <w:rPr>
            <w:noProof/>
            <w:webHidden/>
          </w:rPr>
          <w:t>12</w:t>
        </w:r>
        <w:r w:rsidR="00C41D60">
          <w:rPr>
            <w:noProof/>
            <w:webHidden/>
          </w:rPr>
          <w:fldChar w:fldCharType="end"/>
        </w:r>
      </w:hyperlink>
    </w:p>
    <w:p w14:paraId="600FE0ED" w14:textId="0A5CDA22"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95" w:history="1">
        <w:r w:rsidR="00C41D60" w:rsidRPr="00BA518F">
          <w:rPr>
            <w:rStyle w:val="Hyperlink"/>
            <w:noProof/>
          </w:rPr>
          <w:t>Projektmethode IPERKA</w:t>
        </w:r>
        <w:r w:rsidR="00C41D60">
          <w:rPr>
            <w:noProof/>
            <w:webHidden/>
          </w:rPr>
          <w:tab/>
        </w:r>
        <w:r w:rsidR="00C41D60">
          <w:rPr>
            <w:noProof/>
            <w:webHidden/>
          </w:rPr>
          <w:fldChar w:fldCharType="begin"/>
        </w:r>
        <w:r w:rsidR="00C41D60">
          <w:rPr>
            <w:noProof/>
            <w:webHidden/>
          </w:rPr>
          <w:instrText xml:space="preserve"> PAGEREF _Toc161243295 \h </w:instrText>
        </w:r>
        <w:r w:rsidR="00C41D60">
          <w:rPr>
            <w:noProof/>
            <w:webHidden/>
          </w:rPr>
        </w:r>
        <w:r w:rsidR="00C41D60">
          <w:rPr>
            <w:noProof/>
            <w:webHidden/>
          </w:rPr>
          <w:fldChar w:fldCharType="separate"/>
        </w:r>
        <w:r w:rsidR="00C41D60">
          <w:rPr>
            <w:noProof/>
            <w:webHidden/>
          </w:rPr>
          <w:t>13</w:t>
        </w:r>
        <w:r w:rsidR="00C41D60">
          <w:rPr>
            <w:noProof/>
            <w:webHidden/>
          </w:rPr>
          <w:fldChar w:fldCharType="end"/>
        </w:r>
      </w:hyperlink>
    </w:p>
    <w:p w14:paraId="5C34BF0F" w14:textId="5B703E0C"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296" w:history="1">
        <w:r w:rsidR="00C41D60" w:rsidRPr="00BA518F">
          <w:rPr>
            <w:rStyle w:val="Hyperlink"/>
            <w:noProof/>
          </w:rPr>
          <w:t>Einfluss konkret auf meine IPA:</w:t>
        </w:r>
        <w:r w:rsidR="00C41D60">
          <w:rPr>
            <w:noProof/>
            <w:webHidden/>
          </w:rPr>
          <w:tab/>
        </w:r>
        <w:r w:rsidR="00C41D60">
          <w:rPr>
            <w:noProof/>
            <w:webHidden/>
          </w:rPr>
          <w:fldChar w:fldCharType="begin"/>
        </w:r>
        <w:r w:rsidR="00C41D60">
          <w:rPr>
            <w:noProof/>
            <w:webHidden/>
          </w:rPr>
          <w:instrText xml:space="preserve"> PAGEREF _Toc161243296 \h </w:instrText>
        </w:r>
        <w:r w:rsidR="00C41D60">
          <w:rPr>
            <w:noProof/>
            <w:webHidden/>
          </w:rPr>
        </w:r>
        <w:r w:rsidR="00C41D60">
          <w:rPr>
            <w:noProof/>
            <w:webHidden/>
          </w:rPr>
          <w:fldChar w:fldCharType="separate"/>
        </w:r>
        <w:r w:rsidR="00C41D60">
          <w:rPr>
            <w:noProof/>
            <w:webHidden/>
          </w:rPr>
          <w:t>13</w:t>
        </w:r>
        <w:r w:rsidR="00C41D60">
          <w:rPr>
            <w:noProof/>
            <w:webHidden/>
          </w:rPr>
          <w:fldChar w:fldCharType="end"/>
        </w:r>
      </w:hyperlink>
    </w:p>
    <w:p w14:paraId="6E928FEB" w14:textId="16A19D85"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97" w:history="1">
        <w:r w:rsidR="00C41D60" w:rsidRPr="00BA518F">
          <w:rPr>
            <w:rStyle w:val="Hyperlink"/>
            <w:noProof/>
          </w:rPr>
          <w:t>Zeitplan</w:t>
        </w:r>
        <w:r w:rsidR="00C41D60">
          <w:rPr>
            <w:noProof/>
            <w:webHidden/>
          </w:rPr>
          <w:tab/>
        </w:r>
        <w:r w:rsidR="00C41D60">
          <w:rPr>
            <w:noProof/>
            <w:webHidden/>
          </w:rPr>
          <w:fldChar w:fldCharType="begin"/>
        </w:r>
        <w:r w:rsidR="00C41D60">
          <w:rPr>
            <w:noProof/>
            <w:webHidden/>
          </w:rPr>
          <w:instrText xml:space="preserve"> PAGEREF _Toc161243297 \h </w:instrText>
        </w:r>
        <w:r w:rsidR="00C41D60">
          <w:rPr>
            <w:noProof/>
            <w:webHidden/>
          </w:rPr>
        </w:r>
        <w:r w:rsidR="00C41D60">
          <w:rPr>
            <w:noProof/>
            <w:webHidden/>
          </w:rPr>
          <w:fldChar w:fldCharType="separate"/>
        </w:r>
        <w:r w:rsidR="00C41D60">
          <w:rPr>
            <w:noProof/>
            <w:webHidden/>
          </w:rPr>
          <w:t>14</w:t>
        </w:r>
        <w:r w:rsidR="00C41D60">
          <w:rPr>
            <w:noProof/>
            <w:webHidden/>
          </w:rPr>
          <w:fldChar w:fldCharType="end"/>
        </w:r>
      </w:hyperlink>
    </w:p>
    <w:p w14:paraId="07A812AD" w14:textId="50CC8B0F"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98" w:history="1">
        <w:r w:rsidR="00C41D60" w:rsidRPr="00BA518F">
          <w:rPr>
            <w:rStyle w:val="Hyperlink"/>
            <w:noProof/>
          </w:rPr>
          <w:t>Arbeitspakete</w:t>
        </w:r>
        <w:r w:rsidR="00C41D60">
          <w:rPr>
            <w:noProof/>
            <w:webHidden/>
          </w:rPr>
          <w:tab/>
        </w:r>
        <w:r w:rsidR="00C41D60">
          <w:rPr>
            <w:noProof/>
            <w:webHidden/>
          </w:rPr>
          <w:fldChar w:fldCharType="begin"/>
        </w:r>
        <w:r w:rsidR="00C41D60">
          <w:rPr>
            <w:noProof/>
            <w:webHidden/>
          </w:rPr>
          <w:instrText xml:space="preserve"> PAGEREF _Toc161243298 \h </w:instrText>
        </w:r>
        <w:r w:rsidR="00C41D60">
          <w:rPr>
            <w:noProof/>
            <w:webHidden/>
          </w:rPr>
        </w:r>
        <w:r w:rsidR="00C41D60">
          <w:rPr>
            <w:noProof/>
            <w:webHidden/>
          </w:rPr>
          <w:fldChar w:fldCharType="separate"/>
        </w:r>
        <w:r w:rsidR="00C41D60">
          <w:rPr>
            <w:noProof/>
            <w:webHidden/>
          </w:rPr>
          <w:t>15</w:t>
        </w:r>
        <w:r w:rsidR="00C41D60">
          <w:rPr>
            <w:noProof/>
            <w:webHidden/>
          </w:rPr>
          <w:fldChar w:fldCharType="end"/>
        </w:r>
      </w:hyperlink>
    </w:p>
    <w:p w14:paraId="55E12454" w14:textId="40AAC0EC"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299" w:history="1">
        <w:r w:rsidR="00C41D60" w:rsidRPr="00BA518F">
          <w:rPr>
            <w:rStyle w:val="Hyperlink"/>
            <w:noProof/>
          </w:rPr>
          <w:t>Meilensteine</w:t>
        </w:r>
        <w:r w:rsidR="00C41D60">
          <w:rPr>
            <w:noProof/>
            <w:webHidden/>
          </w:rPr>
          <w:tab/>
        </w:r>
        <w:r w:rsidR="00C41D60">
          <w:rPr>
            <w:noProof/>
            <w:webHidden/>
          </w:rPr>
          <w:fldChar w:fldCharType="begin"/>
        </w:r>
        <w:r w:rsidR="00C41D60">
          <w:rPr>
            <w:noProof/>
            <w:webHidden/>
          </w:rPr>
          <w:instrText xml:space="preserve"> PAGEREF _Toc161243299 \h </w:instrText>
        </w:r>
        <w:r w:rsidR="00C41D60">
          <w:rPr>
            <w:noProof/>
            <w:webHidden/>
          </w:rPr>
        </w:r>
        <w:r w:rsidR="00C41D60">
          <w:rPr>
            <w:noProof/>
            <w:webHidden/>
          </w:rPr>
          <w:fldChar w:fldCharType="separate"/>
        </w:r>
        <w:r w:rsidR="00C41D60">
          <w:rPr>
            <w:noProof/>
            <w:webHidden/>
          </w:rPr>
          <w:t>18</w:t>
        </w:r>
        <w:r w:rsidR="00C41D60">
          <w:rPr>
            <w:noProof/>
            <w:webHidden/>
          </w:rPr>
          <w:fldChar w:fldCharType="end"/>
        </w:r>
      </w:hyperlink>
    </w:p>
    <w:p w14:paraId="393B8E2C" w14:textId="7EFFC900"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00" w:history="1">
        <w:r w:rsidR="00C41D60" w:rsidRPr="00BA518F">
          <w:rPr>
            <w:rStyle w:val="Hyperlink"/>
            <w:noProof/>
          </w:rPr>
          <w:t>Organisation der Arbeitsergebnisse</w:t>
        </w:r>
        <w:r w:rsidR="00C41D60">
          <w:rPr>
            <w:noProof/>
            <w:webHidden/>
          </w:rPr>
          <w:tab/>
        </w:r>
        <w:r w:rsidR="00C41D60">
          <w:rPr>
            <w:noProof/>
            <w:webHidden/>
          </w:rPr>
          <w:fldChar w:fldCharType="begin"/>
        </w:r>
        <w:r w:rsidR="00C41D60">
          <w:rPr>
            <w:noProof/>
            <w:webHidden/>
          </w:rPr>
          <w:instrText xml:space="preserve"> PAGEREF _Toc161243300 \h </w:instrText>
        </w:r>
        <w:r w:rsidR="00C41D60">
          <w:rPr>
            <w:noProof/>
            <w:webHidden/>
          </w:rPr>
        </w:r>
        <w:r w:rsidR="00C41D60">
          <w:rPr>
            <w:noProof/>
            <w:webHidden/>
          </w:rPr>
          <w:fldChar w:fldCharType="separate"/>
        </w:r>
        <w:r w:rsidR="00C41D60">
          <w:rPr>
            <w:noProof/>
            <w:webHidden/>
          </w:rPr>
          <w:t>19</w:t>
        </w:r>
        <w:r w:rsidR="00C41D60">
          <w:rPr>
            <w:noProof/>
            <w:webHidden/>
          </w:rPr>
          <w:fldChar w:fldCharType="end"/>
        </w:r>
      </w:hyperlink>
    </w:p>
    <w:p w14:paraId="3CC9F7CA" w14:textId="0329866F"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01" w:history="1">
        <w:r w:rsidR="00C41D60" w:rsidRPr="00BA518F">
          <w:rPr>
            <w:rStyle w:val="Hyperlink"/>
            <w:noProof/>
          </w:rPr>
          <w:t>Versionierung</w:t>
        </w:r>
        <w:r w:rsidR="00C41D60">
          <w:rPr>
            <w:noProof/>
            <w:webHidden/>
          </w:rPr>
          <w:tab/>
        </w:r>
        <w:r w:rsidR="00C41D60">
          <w:rPr>
            <w:noProof/>
            <w:webHidden/>
          </w:rPr>
          <w:fldChar w:fldCharType="begin"/>
        </w:r>
        <w:r w:rsidR="00C41D60">
          <w:rPr>
            <w:noProof/>
            <w:webHidden/>
          </w:rPr>
          <w:instrText xml:space="preserve"> PAGEREF _Toc161243301 \h </w:instrText>
        </w:r>
        <w:r w:rsidR="00C41D60">
          <w:rPr>
            <w:noProof/>
            <w:webHidden/>
          </w:rPr>
        </w:r>
        <w:r w:rsidR="00C41D60">
          <w:rPr>
            <w:noProof/>
            <w:webHidden/>
          </w:rPr>
          <w:fldChar w:fldCharType="separate"/>
        </w:r>
        <w:r w:rsidR="00C41D60">
          <w:rPr>
            <w:noProof/>
            <w:webHidden/>
          </w:rPr>
          <w:t>19</w:t>
        </w:r>
        <w:r w:rsidR="00C41D60">
          <w:rPr>
            <w:noProof/>
            <w:webHidden/>
          </w:rPr>
          <w:fldChar w:fldCharType="end"/>
        </w:r>
      </w:hyperlink>
    </w:p>
    <w:p w14:paraId="2B33D700" w14:textId="0E681BD2"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02" w:history="1">
        <w:r w:rsidR="00C41D60" w:rsidRPr="00BA518F">
          <w:rPr>
            <w:rStyle w:val="Hyperlink"/>
            <w:noProof/>
          </w:rPr>
          <w:t>Backup</w:t>
        </w:r>
        <w:r w:rsidR="00C41D60">
          <w:rPr>
            <w:noProof/>
            <w:webHidden/>
          </w:rPr>
          <w:tab/>
        </w:r>
        <w:r w:rsidR="00C41D60">
          <w:rPr>
            <w:noProof/>
            <w:webHidden/>
          </w:rPr>
          <w:fldChar w:fldCharType="begin"/>
        </w:r>
        <w:r w:rsidR="00C41D60">
          <w:rPr>
            <w:noProof/>
            <w:webHidden/>
          </w:rPr>
          <w:instrText xml:space="preserve"> PAGEREF _Toc161243302 \h </w:instrText>
        </w:r>
        <w:r w:rsidR="00C41D60">
          <w:rPr>
            <w:noProof/>
            <w:webHidden/>
          </w:rPr>
        </w:r>
        <w:r w:rsidR="00C41D60">
          <w:rPr>
            <w:noProof/>
            <w:webHidden/>
          </w:rPr>
          <w:fldChar w:fldCharType="separate"/>
        </w:r>
        <w:r w:rsidR="00C41D60">
          <w:rPr>
            <w:noProof/>
            <w:webHidden/>
          </w:rPr>
          <w:t>19</w:t>
        </w:r>
        <w:r w:rsidR="00C41D60">
          <w:rPr>
            <w:noProof/>
            <w:webHidden/>
          </w:rPr>
          <w:fldChar w:fldCharType="end"/>
        </w:r>
      </w:hyperlink>
    </w:p>
    <w:p w14:paraId="7ECBF3F0" w14:textId="44E08B32"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03" w:history="1">
        <w:r w:rsidR="00C41D60" w:rsidRPr="00BA518F">
          <w:rPr>
            <w:rStyle w:val="Hyperlink"/>
            <w:noProof/>
          </w:rPr>
          <w:t>Quellcode / Skripts</w:t>
        </w:r>
        <w:r w:rsidR="00C41D60">
          <w:rPr>
            <w:noProof/>
            <w:webHidden/>
          </w:rPr>
          <w:tab/>
        </w:r>
        <w:r w:rsidR="00C41D60">
          <w:rPr>
            <w:noProof/>
            <w:webHidden/>
          </w:rPr>
          <w:fldChar w:fldCharType="begin"/>
        </w:r>
        <w:r w:rsidR="00C41D60">
          <w:rPr>
            <w:noProof/>
            <w:webHidden/>
          </w:rPr>
          <w:instrText xml:space="preserve"> PAGEREF _Toc161243303 \h </w:instrText>
        </w:r>
        <w:r w:rsidR="00C41D60">
          <w:rPr>
            <w:noProof/>
            <w:webHidden/>
          </w:rPr>
        </w:r>
        <w:r w:rsidR="00C41D60">
          <w:rPr>
            <w:noProof/>
            <w:webHidden/>
          </w:rPr>
          <w:fldChar w:fldCharType="separate"/>
        </w:r>
        <w:r w:rsidR="00C41D60">
          <w:rPr>
            <w:noProof/>
            <w:webHidden/>
          </w:rPr>
          <w:t>19</w:t>
        </w:r>
        <w:r w:rsidR="00C41D60">
          <w:rPr>
            <w:noProof/>
            <w:webHidden/>
          </w:rPr>
          <w:fldChar w:fldCharType="end"/>
        </w:r>
      </w:hyperlink>
    </w:p>
    <w:p w14:paraId="715A2F54" w14:textId="28FC8CE2"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04" w:history="1">
        <w:r w:rsidR="00C41D60" w:rsidRPr="00BA518F">
          <w:rPr>
            <w:rStyle w:val="Hyperlink"/>
            <w:noProof/>
          </w:rPr>
          <w:t>Arbeitsplatz</w:t>
        </w:r>
        <w:r w:rsidR="00C41D60">
          <w:rPr>
            <w:noProof/>
            <w:webHidden/>
          </w:rPr>
          <w:tab/>
        </w:r>
        <w:r w:rsidR="00C41D60">
          <w:rPr>
            <w:noProof/>
            <w:webHidden/>
          </w:rPr>
          <w:fldChar w:fldCharType="begin"/>
        </w:r>
        <w:r w:rsidR="00C41D60">
          <w:rPr>
            <w:noProof/>
            <w:webHidden/>
          </w:rPr>
          <w:instrText xml:space="preserve"> PAGEREF _Toc161243304 \h </w:instrText>
        </w:r>
        <w:r w:rsidR="00C41D60">
          <w:rPr>
            <w:noProof/>
            <w:webHidden/>
          </w:rPr>
        </w:r>
        <w:r w:rsidR="00C41D60">
          <w:rPr>
            <w:noProof/>
            <w:webHidden/>
          </w:rPr>
          <w:fldChar w:fldCharType="separate"/>
        </w:r>
        <w:r w:rsidR="00C41D60">
          <w:rPr>
            <w:noProof/>
            <w:webHidden/>
          </w:rPr>
          <w:t>19</w:t>
        </w:r>
        <w:r w:rsidR="00C41D60">
          <w:rPr>
            <w:noProof/>
            <w:webHidden/>
          </w:rPr>
          <w:fldChar w:fldCharType="end"/>
        </w:r>
      </w:hyperlink>
    </w:p>
    <w:p w14:paraId="2BD68E25" w14:textId="7226ACA7"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05" w:history="1">
        <w:r w:rsidR="00C41D60" w:rsidRPr="00BA518F">
          <w:rPr>
            <w:rStyle w:val="Hyperlink"/>
            <w:noProof/>
          </w:rPr>
          <w:t>Arbeitsjournal</w:t>
        </w:r>
        <w:r w:rsidR="00C41D60">
          <w:rPr>
            <w:noProof/>
            <w:webHidden/>
          </w:rPr>
          <w:tab/>
        </w:r>
        <w:r w:rsidR="00C41D60">
          <w:rPr>
            <w:noProof/>
            <w:webHidden/>
          </w:rPr>
          <w:fldChar w:fldCharType="begin"/>
        </w:r>
        <w:r w:rsidR="00C41D60">
          <w:rPr>
            <w:noProof/>
            <w:webHidden/>
          </w:rPr>
          <w:instrText xml:space="preserve"> PAGEREF _Toc161243305 \h </w:instrText>
        </w:r>
        <w:r w:rsidR="00C41D60">
          <w:rPr>
            <w:noProof/>
            <w:webHidden/>
          </w:rPr>
        </w:r>
        <w:r w:rsidR="00C41D60">
          <w:rPr>
            <w:noProof/>
            <w:webHidden/>
          </w:rPr>
          <w:fldChar w:fldCharType="separate"/>
        </w:r>
        <w:r w:rsidR="00C41D60">
          <w:rPr>
            <w:noProof/>
            <w:webHidden/>
          </w:rPr>
          <w:t>20</w:t>
        </w:r>
        <w:r w:rsidR="00C41D60">
          <w:rPr>
            <w:noProof/>
            <w:webHidden/>
          </w:rPr>
          <w:fldChar w:fldCharType="end"/>
        </w:r>
      </w:hyperlink>
    </w:p>
    <w:p w14:paraId="6117F92E" w14:textId="551DC9EB"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06" w:history="1">
        <w:r w:rsidR="00C41D60" w:rsidRPr="00BA518F">
          <w:rPr>
            <w:rStyle w:val="Hyperlink"/>
            <w:noProof/>
          </w:rPr>
          <w:t>Tag 1 – 29.02.2024</w:t>
        </w:r>
        <w:r w:rsidR="00C41D60">
          <w:rPr>
            <w:noProof/>
            <w:webHidden/>
          </w:rPr>
          <w:tab/>
        </w:r>
        <w:r w:rsidR="00C41D60">
          <w:rPr>
            <w:noProof/>
            <w:webHidden/>
          </w:rPr>
          <w:fldChar w:fldCharType="begin"/>
        </w:r>
        <w:r w:rsidR="00C41D60">
          <w:rPr>
            <w:noProof/>
            <w:webHidden/>
          </w:rPr>
          <w:instrText xml:space="preserve"> PAGEREF _Toc161243306 \h </w:instrText>
        </w:r>
        <w:r w:rsidR="00C41D60">
          <w:rPr>
            <w:noProof/>
            <w:webHidden/>
          </w:rPr>
        </w:r>
        <w:r w:rsidR="00C41D60">
          <w:rPr>
            <w:noProof/>
            <w:webHidden/>
          </w:rPr>
          <w:fldChar w:fldCharType="separate"/>
        </w:r>
        <w:r w:rsidR="00C41D60">
          <w:rPr>
            <w:noProof/>
            <w:webHidden/>
          </w:rPr>
          <w:t>20</w:t>
        </w:r>
        <w:r w:rsidR="00C41D60">
          <w:rPr>
            <w:noProof/>
            <w:webHidden/>
          </w:rPr>
          <w:fldChar w:fldCharType="end"/>
        </w:r>
      </w:hyperlink>
    </w:p>
    <w:p w14:paraId="6FBF4E72" w14:textId="711433DB"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07" w:history="1">
        <w:r w:rsidR="00C41D60" w:rsidRPr="00BA518F">
          <w:rPr>
            <w:rStyle w:val="Hyperlink"/>
            <w:noProof/>
          </w:rPr>
          <w:t>Tag 2 – 04.03.2024</w:t>
        </w:r>
        <w:r w:rsidR="00C41D60">
          <w:rPr>
            <w:noProof/>
            <w:webHidden/>
          </w:rPr>
          <w:tab/>
        </w:r>
        <w:r w:rsidR="00C41D60">
          <w:rPr>
            <w:noProof/>
            <w:webHidden/>
          </w:rPr>
          <w:fldChar w:fldCharType="begin"/>
        </w:r>
        <w:r w:rsidR="00C41D60">
          <w:rPr>
            <w:noProof/>
            <w:webHidden/>
          </w:rPr>
          <w:instrText xml:space="preserve"> PAGEREF _Toc161243307 \h </w:instrText>
        </w:r>
        <w:r w:rsidR="00C41D60">
          <w:rPr>
            <w:noProof/>
            <w:webHidden/>
          </w:rPr>
        </w:r>
        <w:r w:rsidR="00C41D60">
          <w:rPr>
            <w:noProof/>
            <w:webHidden/>
          </w:rPr>
          <w:fldChar w:fldCharType="separate"/>
        </w:r>
        <w:r w:rsidR="00C41D60">
          <w:rPr>
            <w:noProof/>
            <w:webHidden/>
          </w:rPr>
          <w:t>21</w:t>
        </w:r>
        <w:r w:rsidR="00C41D60">
          <w:rPr>
            <w:noProof/>
            <w:webHidden/>
          </w:rPr>
          <w:fldChar w:fldCharType="end"/>
        </w:r>
      </w:hyperlink>
    </w:p>
    <w:p w14:paraId="19316B78" w14:textId="13718185"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08" w:history="1">
        <w:r w:rsidR="00C41D60" w:rsidRPr="00BA518F">
          <w:rPr>
            <w:rStyle w:val="Hyperlink"/>
            <w:noProof/>
          </w:rPr>
          <w:t>Tag 3 – 05.03.2024</w:t>
        </w:r>
        <w:r w:rsidR="00C41D60">
          <w:rPr>
            <w:noProof/>
            <w:webHidden/>
          </w:rPr>
          <w:tab/>
        </w:r>
        <w:r w:rsidR="00C41D60">
          <w:rPr>
            <w:noProof/>
            <w:webHidden/>
          </w:rPr>
          <w:fldChar w:fldCharType="begin"/>
        </w:r>
        <w:r w:rsidR="00C41D60">
          <w:rPr>
            <w:noProof/>
            <w:webHidden/>
          </w:rPr>
          <w:instrText xml:space="preserve"> PAGEREF _Toc161243308 \h </w:instrText>
        </w:r>
        <w:r w:rsidR="00C41D60">
          <w:rPr>
            <w:noProof/>
            <w:webHidden/>
          </w:rPr>
        </w:r>
        <w:r w:rsidR="00C41D60">
          <w:rPr>
            <w:noProof/>
            <w:webHidden/>
          </w:rPr>
          <w:fldChar w:fldCharType="separate"/>
        </w:r>
        <w:r w:rsidR="00C41D60">
          <w:rPr>
            <w:noProof/>
            <w:webHidden/>
          </w:rPr>
          <w:t>22</w:t>
        </w:r>
        <w:r w:rsidR="00C41D60">
          <w:rPr>
            <w:noProof/>
            <w:webHidden/>
          </w:rPr>
          <w:fldChar w:fldCharType="end"/>
        </w:r>
      </w:hyperlink>
    </w:p>
    <w:p w14:paraId="17F49E68" w14:textId="5F6BE43D"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09" w:history="1">
        <w:r w:rsidR="00C41D60" w:rsidRPr="00BA518F">
          <w:rPr>
            <w:rStyle w:val="Hyperlink"/>
            <w:noProof/>
          </w:rPr>
          <w:t>Tag 4 – 06.03.2024</w:t>
        </w:r>
        <w:r w:rsidR="00C41D60">
          <w:rPr>
            <w:noProof/>
            <w:webHidden/>
          </w:rPr>
          <w:tab/>
        </w:r>
        <w:r w:rsidR="00C41D60">
          <w:rPr>
            <w:noProof/>
            <w:webHidden/>
          </w:rPr>
          <w:fldChar w:fldCharType="begin"/>
        </w:r>
        <w:r w:rsidR="00C41D60">
          <w:rPr>
            <w:noProof/>
            <w:webHidden/>
          </w:rPr>
          <w:instrText xml:space="preserve"> PAGEREF _Toc161243309 \h </w:instrText>
        </w:r>
        <w:r w:rsidR="00C41D60">
          <w:rPr>
            <w:noProof/>
            <w:webHidden/>
          </w:rPr>
        </w:r>
        <w:r w:rsidR="00C41D60">
          <w:rPr>
            <w:noProof/>
            <w:webHidden/>
          </w:rPr>
          <w:fldChar w:fldCharType="separate"/>
        </w:r>
        <w:r w:rsidR="00C41D60">
          <w:rPr>
            <w:noProof/>
            <w:webHidden/>
          </w:rPr>
          <w:t>23</w:t>
        </w:r>
        <w:r w:rsidR="00C41D60">
          <w:rPr>
            <w:noProof/>
            <w:webHidden/>
          </w:rPr>
          <w:fldChar w:fldCharType="end"/>
        </w:r>
      </w:hyperlink>
    </w:p>
    <w:p w14:paraId="1E6DBE05" w14:textId="00E558B0"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10" w:history="1">
        <w:r w:rsidR="00C41D60" w:rsidRPr="00BA518F">
          <w:rPr>
            <w:rStyle w:val="Hyperlink"/>
            <w:noProof/>
          </w:rPr>
          <w:t>Tag 5 – 07.03.2024</w:t>
        </w:r>
        <w:r w:rsidR="00C41D60">
          <w:rPr>
            <w:noProof/>
            <w:webHidden/>
          </w:rPr>
          <w:tab/>
        </w:r>
        <w:r w:rsidR="00C41D60">
          <w:rPr>
            <w:noProof/>
            <w:webHidden/>
          </w:rPr>
          <w:fldChar w:fldCharType="begin"/>
        </w:r>
        <w:r w:rsidR="00C41D60">
          <w:rPr>
            <w:noProof/>
            <w:webHidden/>
          </w:rPr>
          <w:instrText xml:space="preserve"> PAGEREF _Toc161243310 \h </w:instrText>
        </w:r>
        <w:r w:rsidR="00C41D60">
          <w:rPr>
            <w:noProof/>
            <w:webHidden/>
          </w:rPr>
        </w:r>
        <w:r w:rsidR="00C41D60">
          <w:rPr>
            <w:noProof/>
            <w:webHidden/>
          </w:rPr>
          <w:fldChar w:fldCharType="separate"/>
        </w:r>
        <w:r w:rsidR="00C41D60">
          <w:rPr>
            <w:noProof/>
            <w:webHidden/>
          </w:rPr>
          <w:t>24</w:t>
        </w:r>
        <w:r w:rsidR="00C41D60">
          <w:rPr>
            <w:noProof/>
            <w:webHidden/>
          </w:rPr>
          <w:fldChar w:fldCharType="end"/>
        </w:r>
      </w:hyperlink>
    </w:p>
    <w:p w14:paraId="731F8F2B" w14:textId="4641EC93"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11" w:history="1">
        <w:r w:rsidR="00C41D60" w:rsidRPr="00BA518F">
          <w:rPr>
            <w:rStyle w:val="Hyperlink"/>
            <w:noProof/>
          </w:rPr>
          <w:t>Tag 6 – 11.03.2024</w:t>
        </w:r>
        <w:r w:rsidR="00C41D60">
          <w:rPr>
            <w:noProof/>
            <w:webHidden/>
          </w:rPr>
          <w:tab/>
        </w:r>
        <w:r w:rsidR="00C41D60">
          <w:rPr>
            <w:noProof/>
            <w:webHidden/>
          </w:rPr>
          <w:fldChar w:fldCharType="begin"/>
        </w:r>
        <w:r w:rsidR="00C41D60">
          <w:rPr>
            <w:noProof/>
            <w:webHidden/>
          </w:rPr>
          <w:instrText xml:space="preserve"> PAGEREF _Toc161243311 \h </w:instrText>
        </w:r>
        <w:r w:rsidR="00C41D60">
          <w:rPr>
            <w:noProof/>
            <w:webHidden/>
          </w:rPr>
        </w:r>
        <w:r w:rsidR="00C41D60">
          <w:rPr>
            <w:noProof/>
            <w:webHidden/>
          </w:rPr>
          <w:fldChar w:fldCharType="separate"/>
        </w:r>
        <w:r w:rsidR="00C41D60">
          <w:rPr>
            <w:noProof/>
            <w:webHidden/>
          </w:rPr>
          <w:t>25</w:t>
        </w:r>
        <w:r w:rsidR="00C41D60">
          <w:rPr>
            <w:noProof/>
            <w:webHidden/>
          </w:rPr>
          <w:fldChar w:fldCharType="end"/>
        </w:r>
      </w:hyperlink>
    </w:p>
    <w:p w14:paraId="1CC45E28" w14:textId="30899EA0"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12" w:history="1">
        <w:r w:rsidR="00C41D60" w:rsidRPr="00BA518F">
          <w:rPr>
            <w:rStyle w:val="Hyperlink"/>
            <w:noProof/>
          </w:rPr>
          <w:t>Tag 7 – 12.03.2024</w:t>
        </w:r>
        <w:r w:rsidR="00C41D60">
          <w:rPr>
            <w:noProof/>
            <w:webHidden/>
          </w:rPr>
          <w:tab/>
        </w:r>
        <w:r w:rsidR="00C41D60">
          <w:rPr>
            <w:noProof/>
            <w:webHidden/>
          </w:rPr>
          <w:fldChar w:fldCharType="begin"/>
        </w:r>
        <w:r w:rsidR="00C41D60">
          <w:rPr>
            <w:noProof/>
            <w:webHidden/>
          </w:rPr>
          <w:instrText xml:space="preserve"> PAGEREF _Toc161243312 \h </w:instrText>
        </w:r>
        <w:r w:rsidR="00C41D60">
          <w:rPr>
            <w:noProof/>
            <w:webHidden/>
          </w:rPr>
        </w:r>
        <w:r w:rsidR="00C41D60">
          <w:rPr>
            <w:noProof/>
            <w:webHidden/>
          </w:rPr>
          <w:fldChar w:fldCharType="separate"/>
        </w:r>
        <w:r w:rsidR="00C41D60">
          <w:rPr>
            <w:noProof/>
            <w:webHidden/>
          </w:rPr>
          <w:t>26</w:t>
        </w:r>
        <w:r w:rsidR="00C41D60">
          <w:rPr>
            <w:noProof/>
            <w:webHidden/>
          </w:rPr>
          <w:fldChar w:fldCharType="end"/>
        </w:r>
      </w:hyperlink>
    </w:p>
    <w:p w14:paraId="345CEFFC" w14:textId="59E6EC0F"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13" w:history="1">
        <w:r w:rsidR="00C41D60" w:rsidRPr="00BA518F">
          <w:rPr>
            <w:rStyle w:val="Hyperlink"/>
            <w:noProof/>
          </w:rPr>
          <w:t>Tag 8 – 13.03.2024</w:t>
        </w:r>
        <w:r w:rsidR="00C41D60">
          <w:rPr>
            <w:noProof/>
            <w:webHidden/>
          </w:rPr>
          <w:tab/>
        </w:r>
        <w:r w:rsidR="00C41D60">
          <w:rPr>
            <w:noProof/>
            <w:webHidden/>
          </w:rPr>
          <w:fldChar w:fldCharType="begin"/>
        </w:r>
        <w:r w:rsidR="00C41D60">
          <w:rPr>
            <w:noProof/>
            <w:webHidden/>
          </w:rPr>
          <w:instrText xml:space="preserve"> PAGEREF _Toc161243313 \h </w:instrText>
        </w:r>
        <w:r w:rsidR="00C41D60">
          <w:rPr>
            <w:noProof/>
            <w:webHidden/>
          </w:rPr>
        </w:r>
        <w:r w:rsidR="00C41D60">
          <w:rPr>
            <w:noProof/>
            <w:webHidden/>
          </w:rPr>
          <w:fldChar w:fldCharType="separate"/>
        </w:r>
        <w:r w:rsidR="00C41D60">
          <w:rPr>
            <w:noProof/>
            <w:webHidden/>
          </w:rPr>
          <w:t>27</w:t>
        </w:r>
        <w:r w:rsidR="00C41D60">
          <w:rPr>
            <w:noProof/>
            <w:webHidden/>
          </w:rPr>
          <w:fldChar w:fldCharType="end"/>
        </w:r>
      </w:hyperlink>
    </w:p>
    <w:p w14:paraId="6C6F6D03" w14:textId="72DAA78E"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14" w:history="1">
        <w:r w:rsidR="00C41D60" w:rsidRPr="00BA518F">
          <w:rPr>
            <w:rStyle w:val="Hyperlink"/>
            <w:noProof/>
          </w:rPr>
          <w:t>Tag 9 – 14.03.2024</w:t>
        </w:r>
        <w:r w:rsidR="00C41D60">
          <w:rPr>
            <w:noProof/>
            <w:webHidden/>
          </w:rPr>
          <w:tab/>
        </w:r>
        <w:r w:rsidR="00C41D60">
          <w:rPr>
            <w:noProof/>
            <w:webHidden/>
          </w:rPr>
          <w:fldChar w:fldCharType="begin"/>
        </w:r>
        <w:r w:rsidR="00C41D60">
          <w:rPr>
            <w:noProof/>
            <w:webHidden/>
          </w:rPr>
          <w:instrText xml:space="preserve"> PAGEREF _Toc161243314 \h </w:instrText>
        </w:r>
        <w:r w:rsidR="00C41D60">
          <w:rPr>
            <w:noProof/>
            <w:webHidden/>
          </w:rPr>
        </w:r>
        <w:r w:rsidR="00C41D60">
          <w:rPr>
            <w:noProof/>
            <w:webHidden/>
          </w:rPr>
          <w:fldChar w:fldCharType="separate"/>
        </w:r>
        <w:r w:rsidR="00C41D60">
          <w:rPr>
            <w:noProof/>
            <w:webHidden/>
          </w:rPr>
          <w:t>28</w:t>
        </w:r>
        <w:r w:rsidR="00C41D60">
          <w:rPr>
            <w:noProof/>
            <w:webHidden/>
          </w:rPr>
          <w:fldChar w:fldCharType="end"/>
        </w:r>
      </w:hyperlink>
    </w:p>
    <w:p w14:paraId="09B5FD76" w14:textId="288C857F"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15" w:history="1">
        <w:r w:rsidR="00C41D60" w:rsidRPr="00BA518F">
          <w:rPr>
            <w:rStyle w:val="Hyperlink"/>
            <w:noProof/>
          </w:rPr>
          <w:t>Tag 10 – 18.03.2024</w:t>
        </w:r>
        <w:r w:rsidR="00C41D60">
          <w:rPr>
            <w:noProof/>
            <w:webHidden/>
          </w:rPr>
          <w:tab/>
        </w:r>
        <w:r w:rsidR="00C41D60">
          <w:rPr>
            <w:noProof/>
            <w:webHidden/>
          </w:rPr>
          <w:fldChar w:fldCharType="begin"/>
        </w:r>
        <w:r w:rsidR="00C41D60">
          <w:rPr>
            <w:noProof/>
            <w:webHidden/>
          </w:rPr>
          <w:instrText xml:space="preserve"> PAGEREF _Toc161243315 \h </w:instrText>
        </w:r>
        <w:r w:rsidR="00C41D60">
          <w:rPr>
            <w:noProof/>
            <w:webHidden/>
          </w:rPr>
        </w:r>
        <w:r w:rsidR="00C41D60">
          <w:rPr>
            <w:noProof/>
            <w:webHidden/>
          </w:rPr>
          <w:fldChar w:fldCharType="separate"/>
        </w:r>
        <w:r w:rsidR="00C41D60">
          <w:rPr>
            <w:noProof/>
            <w:webHidden/>
          </w:rPr>
          <w:t>29</w:t>
        </w:r>
        <w:r w:rsidR="00C41D60">
          <w:rPr>
            <w:noProof/>
            <w:webHidden/>
          </w:rPr>
          <w:fldChar w:fldCharType="end"/>
        </w:r>
      </w:hyperlink>
    </w:p>
    <w:p w14:paraId="25C9449A" w14:textId="747886E9" w:rsidR="00C41D60"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1243316" w:history="1">
        <w:r w:rsidR="00C41D60" w:rsidRPr="00BA518F">
          <w:rPr>
            <w:rStyle w:val="Hyperlink"/>
            <w:noProof/>
          </w:rPr>
          <w:t>Teil 2 – Projekt</w:t>
        </w:r>
        <w:r w:rsidR="00C41D60">
          <w:rPr>
            <w:noProof/>
            <w:webHidden/>
          </w:rPr>
          <w:tab/>
        </w:r>
        <w:r w:rsidR="00C41D60">
          <w:rPr>
            <w:noProof/>
            <w:webHidden/>
          </w:rPr>
          <w:fldChar w:fldCharType="begin"/>
        </w:r>
        <w:r w:rsidR="00C41D60">
          <w:rPr>
            <w:noProof/>
            <w:webHidden/>
          </w:rPr>
          <w:instrText xml:space="preserve"> PAGEREF _Toc161243316 \h </w:instrText>
        </w:r>
        <w:r w:rsidR="00C41D60">
          <w:rPr>
            <w:noProof/>
            <w:webHidden/>
          </w:rPr>
        </w:r>
        <w:r w:rsidR="00C41D60">
          <w:rPr>
            <w:noProof/>
            <w:webHidden/>
          </w:rPr>
          <w:fldChar w:fldCharType="separate"/>
        </w:r>
        <w:r w:rsidR="00C41D60">
          <w:rPr>
            <w:noProof/>
            <w:webHidden/>
          </w:rPr>
          <w:t>30</w:t>
        </w:r>
        <w:r w:rsidR="00C41D60">
          <w:rPr>
            <w:noProof/>
            <w:webHidden/>
          </w:rPr>
          <w:fldChar w:fldCharType="end"/>
        </w:r>
      </w:hyperlink>
    </w:p>
    <w:p w14:paraId="35598C48" w14:textId="2BDF3C08"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17" w:history="1">
        <w:r w:rsidR="00C41D60" w:rsidRPr="00BA518F">
          <w:rPr>
            <w:rStyle w:val="Hyperlink"/>
            <w:noProof/>
          </w:rPr>
          <w:t>Kurzfassung</w:t>
        </w:r>
        <w:r w:rsidR="00C41D60">
          <w:rPr>
            <w:noProof/>
            <w:webHidden/>
          </w:rPr>
          <w:tab/>
        </w:r>
        <w:r w:rsidR="00C41D60">
          <w:rPr>
            <w:noProof/>
            <w:webHidden/>
          </w:rPr>
          <w:fldChar w:fldCharType="begin"/>
        </w:r>
        <w:r w:rsidR="00C41D60">
          <w:rPr>
            <w:noProof/>
            <w:webHidden/>
          </w:rPr>
          <w:instrText xml:space="preserve"> PAGEREF _Toc161243317 \h </w:instrText>
        </w:r>
        <w:r w:rsidR="00C41D60">
          <w:rPr>
            <w:noProof/>
            <w:webHidden/>
          </w:rPr>
        </w:r>
        <w:r w:rsidR="00C41D60">
          <w:rPr>
            <w:noProof/>
            <w:webHidden/>
          </w:rPr>
          <w:fldChar w:fldCharType="separate"/>
        </w:r>
        <w:r w:rsidR="00C41D60">
          <w:rPr>
            <w:noProof/>
            <w:webHidden/>
          </w:rPr>
          <w:t>30</w:t>
        </w:r>
        <w:r w:rsidR="00C41D60">
          <w:rPr>
            <w:noProof/>
            <w:webHidden/>
          </w:rPr>
          <w:fldChar w:fldCharType="end"/>
        </w:r>
      </w:hyperlink>
    </w:p>
    <w:p w14:paraId="476772CF" w14:textId="6334F5B6"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18" w:history="1">
        <w:r w:rsidR="00C41D60" w:rsidRPr="00BA518F">
          <w:rPr>
            <w:rStyle w:val="Hyperlink"/>
            <w:noProof/>
          </w:rPr>
          <w:t>Ausgangslage</w:t>
        </w:r>
        <w:r w:rsidR="00C41D60">
          <w:rPr>
            <w:noProof/>
            <w:webHidden/>
          </w:rPr>
          <w:tab/>
        </w:r>
        <w:r w:rsidR="00C41D60">
          <w:rPr>
            <w:noProof/>
            <w:webHidden/>
          </w:rPr>
          <w:fldChar w:fldCharType="begin"/>
        </w:r>
        <w:r w:rsidR="00C41D60">
          <w:rPr>
            <w:noProof/>
            <w:webHidden/>
          </w:rPr>
          <w:instrText xml:space="preserve"> PAGEREF _Toc161243318 \h </w:instrText>
        </w:r>
        <w:r w:rsidR="00C41D60">
          <w:rPr>
            <w:noProof/>
            <w:webHidden/>
          </w:rPr>
        </w:r>
        <w:r w:rsidR="00C41D60">
          <w:rPr>
            <w:noProof/>
            <w:webHidden/>
          </w:rPr>
          <w:fldChar w:fldCharType="separate"/>
        </w:r>
        <w:r w:rsidR="00C41D60">
          <w:rPr>
            <w:noProof/>
            <w:webHidden/>
          </w:rPr>
          <w:t>30</w:t>
        </w:r>
        <w:r w:rsidR="00C41D60">
          <w:rPr>
            <w:noProof/>
            <w:webHidden/>
          </w:rPr>
          <w:fldChar w:fldCharType="end"/>
        </w:r>
      </w:hyperlink>
    </w:p>
    <w:p w14:paraId="66AC4211" w14:textId="5C561091"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19" w:history="1">
        <w:r w:rsidR="00C41D60" w:rsidRPr="00BA518F">
          <w:rPr>
            <w:rStyle w:val="Hyperlink"/>
            <w:noProof/>
          </w:rPr>
          <w:t>Umsetzung</w:t>
        </w:r>
        <w:r w:rsidR="00C41D60">
          <w:rPr>
            <w:noProof/>
            <w:webHidden/>
          </w:rPr>
          <w:tab/>
        </w:r>
        <w:r w:rsidR="00C41D60">
          <w:rPr>
            <w:noProof/>
            <w:webHidden/>
          </w:rPr>
          <w:fldChar w:fldCharType="begin"/>
        </w:r>
        <w:r w:rsidR="00C41D60">
          <w:rPr>
            <w:noProof/>
            <w:webHidden/>
          </w:rPr>
          <w:instrText xml:space="preserve"> PAGEREF _Toc161243319 \h </w:instrText>
        </w:r>
        <w:r w:rsidR="00C41D60">
          <w:rPr>
            <w:noProof/>
            <w:webHidden/>
          </w:rPr>
        </w:r>
        <w:r w:rsidR="00C41D60">
          <w:rPr>
            <w:noProof/>
            <w:webHidden/>
          </w:rPr>
          <w:fldChar w:fldCharType="separate"/>
        </w:r>
        <w:r w:rsidR="00C41D60">
          <w:rPr>
            <w:noProof/>
            <w:webHidden/>
          </w:rPr>
          <w:t>30</w:t>
        </w:r>
        <w:r w:rsidR="00C41D60">
          <w:rPr>
            <w:noProof/>
            <w:webHidden/>
          </w:rPr>
          <w:fldChar w:fldCharType="end"/>
        </w:r>
      </w:hyperlink>
    </w:p>
    <w:p w14:paraId="796F8254" w14:textId="4BF9979C"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20" w:history="1">
        <w:r w:rsidR="00C41D60" w:rsidRPr="00BA518F">
          <w:rPr>
            <w:rStyle w:val="Hyperlink"/>
            <w:noProof/>
          </w:rPr>
          <w:t>Ergebnis</w:t>
        </w:r>
        <w:r w:rsidR="00C41D60">
          <w:rPr>
            <w:noProof/>
            <w:webHidden/>
          </w:rPr>
          <w:tab/>
        </w:r>
        <w:r w:rsidR="00C41D60">
          <w:rPr>
            <w:noProof/>
            <w:webHidden/>
          </w:rPr>
          <w:fldChar w:fldCharType="begin"/>
        </w:r>
        <w:r w:rsidR="00C41D60">
          <w:rPr>
            <w:noProof/>
            <w:webHidden/>
          </w:rPr>
          <w:instrText xml:space="preserve"> PAGEREF _Toc161243320 \h </w:instrText>
        </w:r>
        <w:r w:rsidR="00C41D60">
          <w:rPr>
            <w:noProof/>
            <w:webHidden/>
          </w:rPr>
        </w:r>
        <w:r w:rsidR="00C41D60">
          <w:rPr>
            <w:noProof/>
            <w:webHidden/>
          </w:rPr>
          <w:fldChar w:fldCharType="separate"/>
        </w:r>
        <w:r w:rsidR="00C41D60">
          <w:rPr>
            <w:noProof/>
            <w:webHidden/>
          </w:rPr>
          <w:t>30</w:t>
        </w:r>
        <w:r w:rsidR="00C41D60">
          <w:rPr>
            <w:noProof/>
            <w:webHidden/>
          </w:rPr>
          <w:fldChar w:fldCharType="end"/>
        </w:r>
      </w:hyperlink>
    </w:p>
    <w:p w14:paraId="45E7CFE5" w14:textId="5A961197"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21" w:history="1">
        <w:r w:rsidR="00C41D60" w:rsidRPr="00BA518F">
          <w:rPr>
            <w:rStyle w:val="Hyperlink"/>
            <w:noProof/>
          </w:rPr>
          <w:t>Phase "Informieren"</w:t>
        </w:r>
        <w:r w:rsidR="00C41D60">
          <w:rPr>
            <w:noProof/>
            <w:webHidden/>
          </w:rPr>
          <w:tab/>
        </w:r>
        <w:r w:rsidR="00C41D60">
          <w:rPr>
            <w:noProof/>
            <w:webHidden/>
          </w:rPr>
          <w:fldChar w:fldCharType="begin"/>
        </w:r>
        <w:r w:rsidR="00C41D60">
          <w:rPr>
            <w:noProof/>
            <w:webHidden/>
          </w:rPr>
          <w:instrText xml:space="preserve"> PAGEREF _Toc161243321 \h </w:instrText>
        </w:r>
        <w:r w:rsidR="00C41D60">
          <w:rPr>
            <w:noProof/>
            <w:webHidden/>
          </w:rPr>
        </w:r>
        <w:r w:rsidR="00C41D60">
          <w:rPr>
            <w:noProof/>
            <w:webHidden/>
          </w:rPr>
          <w:fldChar w:fldCharType="separate"/>
        </w:r>
        <w:r w:rsidR="00C41D60">
          <w:rPr>
            <w:noProof/>
            <w:webHidden/>
          </w:rPr>
          <w:t>31</w:t>
        </w:r>
        <w:r w:rsidR="00C41D60">
          <w:rPr>
            <w:noProof/>
            <w:webHidden/>
          </w:rPr>
          <w:fldChar w:fldCharType="end"/>
        </w:r>
      </w:hyperlink>
    </w:p>
    <w:p w14:paraId="691F55F0" w14:textId="2E4F15E6"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22" w:history="1">
        <w:r w:rsidR="00C41D60" w:rsidRPr="00BA518F">
          <w:rPr>
            <w:rStyle w:val="Hyperlink"/>
            <w:noProof/>
          </w:rPr>
          <w:t>Strategien zur Fehlerbehandlung</w:t>
        </w:r>
        <w:r w:rsidR="00C41D60">
          <w:rPr>
            <w:noProof/>
            <w:webHidden/>
          </w:rPr>
          <w:tab/>
        </w:r>
        <w:r w:rsidR="00C41D60">
          <w:rPr>
            <w:noProof/>
            <w:webHidden/>
          </w:rPr>
          <w:fldChar w:fldCharType="begin"/>
        </w:r>
        <w:r w:rsidR="00C41D60">
          <w:rPr>
            <w:noProof/>
            <w:webHidden/>
          </w:rPr>
          <w:instrText xml:space="preserve"> PAGEREF _Toc161243322 \h </w:instrText>
        </w:r>
        <w:r w:rsidR="00C41D60">
          <w:rPr>
            <w:noProof/>
            <w:webHidden/>
          </w:rPr>
        </w:r>
        <w:r w:rsidR="00C41D60">
          <w:rPr>
            <w:noProof/>
            <w:webHidden/>
          </w:rPr>
          <w:fldChar w:fldCharType="separate"/>
        </w:r>
        <w:r w:rsidR="00C41D60">
          <w:rPr>
            <w:noProof/>
            <w:webHidden/>
          </w:rPr>
          <w:t>31</w:t>
        </w:r>
        <w:r w:rsidR="00C41D60">
          <w:rPr>
            <w:noProof/>
            <w:webHidden/>
          </w:rPr>
          <w:fldChar w:fldCharType="end"/>
        </w:r>
      </w:hyperlink>
    </w:p>
    <w:p w14:paraId="7230B88B" w14:textId="5D8B775E"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23" w:history="1">
        <w:r w:rsidR="00C41D60" w:rsidRPr="00BA518F">
          <w:rPr>
            <w:rStyle w:val="Hyperlink"/>
            <w:noProof/>
          </w:rPr>
          <w:t>Informationsbeschaffung Bilderverwaltung</w:t>
        </w:r>
        <w:r w:rsidR="00C41D60">
          <w:rPr>
            <w:noProof/>
            <w:webHidden/>
          </w:rPr>
          <w:tab/>
        </w:r>
        <w:r w:rsidR="00C41D60">
          <w:rPr>
            <w:noProof/>
            <w:webHidden/>
          </w:rPr>
          <w:fldChar w:fldCharType="begin"/>
        </w:r>
        <w:r w:rsidR="00C41D60">
          <w:rPr>
            <w:noProof/>
            <w:webHidden/>
          </w:rPr>
          <w:instrText xml:space="preserve"> PAGEREF _Toc161243323 \h </w:instrText>
        </w:r>
        <w:r w:rsidR="00C41D60">
          <w:rPr>
            <w:noProof/>
            <w:webHidden/>
          </w:rPr>
        </w:r>
        <w:r w:rsidR="00C41D60">
          <w:rPr>
            <w:noProof/>
            <w:webHidden/>
          </w:rPr>
          <w:fldChar w:fldCharType="separate"/>
        </w:r>
        <w:r w:rsidR="00C41D60">
          <w:rPr>
            <w:noProof/>
            <w:webHidden/>
          </w:rPr>
          <w:t>33</w:t>
        </w:r>
        <w:r w:rsidR="00C41D60">
          <w:rPr>
            <w:noProof/>
            <w:webHidden/>
          </w:rPr>
          <w:fldChar w:fldCharType="end"/>
        </w:r>
      </w:hyperlink>
    </w:p>
    <w:p w14:paraId="52249CF6" w14:textId="06487A81"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24" w:history="1">
        <w:r w:rsidR="00C41D60" w:rsidRPr="00BA518F">
          <w:rPr>
            <w:rStyle w:val="Hyperlink"/>
            <w:noProof/>
          </w:rPr>
          <w:t>Phase "Planen"</w:t>
        </w:r>
        <w:r w:rsidR="00C41D60">
          <w:rPr>
            <w:noProof/>
            <w:webHidden/>
          </w:rPr>
          <w:tab/>
        </w:r>
        <w:r w:rsidR="00C41D60">
          <w:rPr>
            <w:noProof/>
            <w:webHidden/>
          </w:rPr>
          <w:fldChar w:fldCharType="begin"/>
        </w:r>
        <w:r w:rsidR="00C41D60">
          <w:rPr>
            <w:noProof/>
            <w:webHidden/>
          </w:rPr>
          <w:instrText xml:space="preserve"> PAGEREF _Toc161243324 \h </w:instrText>
        </w:r>
        <w:r w:rsidR="00C41D60">
          <w:rPr>
            <w:noProof/>
            <w:webHidden/>
          </w:rPr>
        </w:r>
        <w:r w:rsidR="00C41D60">
          <w:rPr>
            <w:noProof/>
            <w:webHidden/>
          </w:rPr>
          <w:fldChar w:fldCharType="separate"/>
        </w:r>
        <w:r w:rsidR="00C41D60">
          <w:rPr>
            <w:noProof/>
            <w:webHidden/>
          </w:rPr>
          <w:t>35</w:t>
        </w:r>
        <w:r w:rsidR="00C41D60">
          <w:rPr>
            <w:noProof/>
            <w:webHidden/>
          </w:rPr>
          <w:fldChar w:fldCharType="end"/>
        </w:r>
      </w:hyperlink>
    </w:p>
    <w:p w14:paraId="61A67BEE" w14:textId="610234FC"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25" w:history="1">
        <w:r w:rsidR="00C41D60" w:rsidRPr="00BA518F">
          <w:rPr>
            <w:rStyle w:val="Hyperlink"/>
            <w:noProof/>
          </w:rPr>
          <w:t>Ist-Zustand des Systems</w:t>
        </w:r>
        <w:r w:rsidR="00C41D60">
          <w:rPr>
            <w:noProof/>
            <w:webHidden/>
          </w:rPr>
          <w:tab/>
        </w:r>
        <w:r w:rsidR="00C41D60">
          <w:rPr>
            <w:noProof/>
            <w:webHidden/>
          </w:rPr>
          <w:fldChar w:fldCharType="begin"/>
        </w:r>
        <w:r w:rsidR="00C41D60">
          <w:rPr>
            <w:noProof/>
            <w:webHidden/>
          </w:rPr>
          <w:instrText xml:space="preserve"> PAGEREF _Toc161243325 \h </w:instrText>
        </w:r>
        <w:r w:rsidR="00C41D60">
          <w:rPr>
            <w:noProof/>
            <w:webHidden/>
          </w:rPr>
        </w:r>
        <w:r w:rsidR="00C41D60">
          <w:rPr>
            <w:noProof/>
            <w:webHidden/>
          </w:rPr>
          <w:fldChar w:fldCharType="separate"/>
        </w:r>
        <w:r w:rsidR="00C41D60">
          <w:rPr>
            <w:noProof/>
            <w:webHidden/>
          </w:rPr>
          <w:t>35</w:t>
        </w:r>
        <w:r w:rsidR="00C41D60">
          <w:rPr>
            <w:noProof/>
            <w:webHidden/>
          </w:rPr>
          <w:fldChar w:fldCharType="end"/>
        </w:r>
      </w:hyperlink>
    </w:p>
    <w:p w14:paraId="4AED4F3F" w14:textId="73FFCF8A"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26" w:history="1">
        <w:r w:rsidR="00C41D60" w:rsidRPr="00BA518F">
          <w:rPr>
            <w:rStyle w:val="Hyperlink"/>
            <w:noProof/>
          </w:rPr>
          <w:t>Soll-Zustand des Systems</w:t>
        </w:r>
        <w:r w:rsidR="00C41D60">
          <w:rPr>
            <w:noProof/>
            <w:webHidden/>
          </w:rPr>
          <w:tab/>
        </w:r>
        <w:r w:rsidR="00C41D60">
          <w:rPr>
            <w:noProof/>
            <w:webHidden/>
          </w:rPr>
          <w:fldChar w:fldCharType="begin"/>
        </w:r>
        <w:r w:rsidR="00C41D60">
          <w:rPr>
            <w:noProof/>
            <w:webHidden/>
          </w:rPr>
          <w:instrText xml:space="preserve"> PAGEREF _Toc161243326 \h </w:instrText>
        </w:r>
        <w:r w:rsidR="00C41D60">
          <w:rPr>
            <w:noProof/>
            <w:webHidden/>
          </w:rPr>
        </w:r>
        <w:r w:rsidR="00C41D60">
          <w:rPr>
            <w:noProof/>
            <w:webHidden/>
          </w:rPr>
          <w:fldChar w:fldCharType="separate"/>
        </w:r>
        <w:r w:rsidR="00C41D60">
          <w:rPr>
            <w:noProof/>
            <w:webHidden/>
          </w:rPr>
          <w:t>37</w:t>
        </w:r>
        <w:r w:rsidR="00C41D60">
          <w:rPr>
            <w:noProof/>
            <w:webHidden/>
          </w:rPr>
          <w:fldChar w:fldCharType="end"/>
        </w:r>
      </w:hyperlink>
    </w:p>
    <w:p w14:paraId="0D061269" w14:textId="05BCC30B"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27" w:history="1">
        <w:r w:rsidR="00C41D60" w:rsidRPr="00BA518F">
          <w:rPr>
            <w:rStyle w:val="Hyperlink"/>
            <w:noProof/>
          </w:rPr>
          <w:t>Datenbankmodell</w:t>
        </w:r>
        <w:r w:rsidR="00C41D60">
          <w:rPr>
            <w:noProof/>
            <w:webHidden/>
          </w:rPr>
          <w:tab/>
        </w:r>
        <w:r w:rsidR="00C41D60">
          <w:rPr>
            <w:noProof/>
            <w:webHidden/>
          </w:rPr>
          <w:fldChar w:fldCharType="begin"/>
        </w:r>
        <w:r w:rsidR="00C41D60">
          <w:rPr>
            <w:noProof/>
            <w:webHidden/>
          </w:rPr>
          <w:instrText xml:space="preserve"> PAGEREF _Toc161243327 \h </w:instrText>
        </w:r>
        <w:r w:rsidR="00C41D60">
          <w:rPr>
            <w:noProof/>
            <w:webHidden/>
          </w:rPr>
        </w:r>
        <w:r w:rsidR="00C41D60">
          <w:rPr>
            <w:noProof/>
            <w:webHidden/>
          </w:rPr>
          <w:fldChar w:fldCharType="separate"/>
        </w:r>
        <w:r w:rsidR="00C41D60">
          <w:rPr>
            <w:noProof/>
            <w:webHidden/>
          </w:rPr>
          <w:t>39</w:t>
        </w:r>
        <w:r w:rsidR="00C41D60">
          <w:rPr>
            <w:noProof/>
            <w:webHidden/>
          </w:rPr>
          <w:fldChar w:fldCharType="end"/>
        </w:r>
      </w:hyperlink>
    </w:p>
    <w:p w14:paraId="3CFCF68C" w14:textId="0532CE07"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28" w:history="1">
        <w:r w:rsidR="00C41D60" w:rsidRPr="00BA518F">
          <w:rPr>
            <w:rStyle w:val="Hyperlink"/>
            <w:noProof/>
          </w:rPr>
          <w:t>Tabellenstruktur</w:t>
        </w:r>
        <w:r w:rsidR="00C41D60">
          <w:rPr>
            <w:noProof/>
            <w:webHidden/>
          </w:rPr>
          <w:tab/>
        </w:r>
        <w:r w:rsidR="00C41D60">
          <w:rPr>
            <w:noProof/>
            <w:webHidden/>
          </w:rPr>
          <w:fldChar w:fldCharType="begin"/>
        </w:r>
        <w:r w:rsidR="00C41D60">
          <w:rPr>
            <w:noProof/>
            <w:webHidden/>
          </w:rPr>
          <w:instrText xml:space="preserve"> PAGEREF _Toc161243328 \h </w:instrText>
        </w:r>
        <w:r w:rsidR="00C41D60">
          <w:rPr>
            <w:noProof/>
            <w:webHidden/>
          </w:rPr>
        </w:r>
        <w:r w:rsidR="00C41D60">
          <w:rPr>
            <w:noProof/>
            <w:webHidden/>
          </w:rPr>
          <w:fldChar w:fldCharType="separate"/>
        </w:r>
        <w:r w:rsidR="00C41D60">
          <w:rPr>
            <w:noProof/>
            <w:webHidden/>
          </w:rPr>
          <w:t>41</w:t>
        </w:r>
        <w:r w:rsidR="00C41D60">
          <w:rPr>
            <w:noProof/>
            <w:webHidden/>
          </w:rPr>
          <w:fldChar w:fldCharType="end"/>
        </w:r>
      </w:hyperlink>
    </w:p>
    <w:p w14:paraId="4F8B3FBC" w14:textId="2D96948B"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29" w:history="1">
        <w:r w:rsidR="00C41D60" w:rsidRPr="00BA518F">
          <w:rPr>
            <w:rStyle w:val="Hyperlink"/>
            <w:noProof/>
          </w:rPr>
          <w:t>Testkonzept</w:t>
        </w:r>
        <w:r w:rsidR="00C41D60">
          <w:rPr>
            <w:noProof/>
            <w:webHidden/>
          </w:rPr>
          <w:tab/>
        </w:r>
        <w:r w:rsidR="00C41D60">
          <w:rPr>
            <w:noProof/>
            <w:webHidden/>
          </w:rPr>
          <w:fldChar w:fldCharType="begin"/>
        </w:r>
        <w:r w:rsidR="00C41D60">
          <w:rPr>
            <w:noProof/>
            <w:webHidden/>
          </w:rPr>
          <w:instrText xml:space="preserve"> PAGEREF _Toc161243329 \h </w:instrText>
        </w:r>
        <w:r w:rsidR="00C41D60">
          <w:rPr>
            <w:noProof/>
            <w:webHidden/>
          </w:rPr>
        </w:r>
        <w:r w:rsidR="00C41D60">
          <w:rPr>
            <w:noProof/>
            <w:webHidden/>
          </w:rPr>
          <w:fldChar w:fldCharType="separate"/>
        </w:r>
        <w:r w:rsidR="00C41D60">
          <w:rPr>
            <w:noProof/>
            <w:webHidden/>
          </w:rPr>
          <w:t>44</w:t>
        </w:r>
        <w:r w:rsidR="00C41D60">
          <w:rPr>
            <w:noProof/>
            <w:webHidden/>
          </w:rPr>
          <w:fldChar w:fldCharType="end"/>
        </w:r>
      </w:hyperlink>
    </w:p>
    <w:p w14:paraId="2C18F833" w14:textId="6E1CE305"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30" w:history="1">
        <w:r w:rsidR="00C41D60" w:rsidRPr="00BA518F">
          <w:rPr>
            <w:rStyle w:val="Hyperlink"/>
            <w:noProof/>
          </w:rPr>
          <w:t>Phase "Entscheiden"</w:t>
        </w:r>
        <w:r w:rsidR="00C41D60">
          <w:rPr>
            <w:noProof/>
            <w:webHidden/>
          </w:rPr>
          <w:tab/>
        </w:r>
        <w:r w:rsidR="00C41D60">
          <w:rPr>
            <w:noProof/>
            <w:webHidden/>
          </w:rPr>
          <w:fldChar w:fldCharType="begin"/>
        </w:r>
        <w:r w:rsidR="00C41D60">
          <w:rPr>
            <w:noProof/>
            <w:webHidden/>
          </w:rPr>
          <w:instrText xml:space="preserve"> PAGEREF _Toc161243330 \h </w:instrText>
        </w:r>
        <w:r w:rsidR="00C41D60">
          <w:rPr>
            <w:noProof/>
            <w:webHidden/>
          </w:rPr>
        </w:r>
        <w:r w:rsidR="00C41D60">
          <w:rPr>
            <w:noProof/>
            <w:webHidden/>
          </w:rPr>
          <w:fldChar w:fldCharType="separate"/>
        </w:r>
        <w:r w:rsidR="00C41D60">
          <w:rPr>
            <w:noProof/>
            <w:webHidden/>
          </w:rPr>
          <w:t>46</w:t>
        </w:r>
        <w:r w:rsidR="00C41D60">
          <w:rPr>
            <w:noProof/>
            <w:webHidden/>
          </w:rPr>
          <w:fldChar w:fldCharType="end"/>
        </w:r>
      </w:hyperlink>
    </w:p>
    <w:p w14:paraId="54F67B64" w14:textId="7263B0DD"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31" w:history="1">
        <w:r w:rsidR="00C41D60" w:rsidRPr="00BA518F">
          <w:rPr>
            <w:rStyle w:val="Hyperlink"/>
            <w:noProof/>
          </w:rPr>
          <w:t>Einleitung</w:t>
        </w:r>
        <w:r w:rsidR="00C41D60">
          <w:rPr>
            <w:noProof/>
            <w:webHidden/>
          </w:rPr>
          <w:tab/>
        </w:r>
        <w:r w:rsidR="00C41D60">
          <w:rPr>
            <w:noProof/>
            <w:webHidden/>
          </w:rPr>
          <w:fldChar w:fldCharType="begin"/>
        </w:r>
        <w:r w:rsidR="00C41D60">
          <w:rPr>
            <w:noProof/>
            <w:webHidden/>
          </w:rPr>
          <w:instrText xml:space="preserve"> PAGEREF _Toc161243331 \h </w:instrText>
        </w:r>
        <w:r w:rsidR="00C41D60">
          <w:rPr>
            <w:noProof/>
            <w:webHidden/>
          </w:rPr>
        </w:r>
        <w:r w:rsidR="00C41D60">
          <w:rPr>
            <w:noProof/>
            <w:webHidden/>
          </w:rPr>
          <w:fldChar w:fldCharType="separate"/>
        </w:r>
        <w:r w:rsidR="00C41D60">
          <w:rPr>
            <w:noProof/>
            <w:webHidden/>
          </w:rPr>
          <w:t>46</w:t>
        </w:r>
        <w:r w:rsidR="00C41D60">
          <w:rPr>
            <w:noProof/>
            <w:webHidden/>
          </w:rPr>
          <w:fldChar w:fldCharType="end"/>
        </w:r>
      </w:hyperlink>
    </w:p>
    <w:p w14:paraId="0EE89462" w14:textId="2CEB914F"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32" w:history="1">
        <w:r w:rsidR="00C41D60" w:rsidRPr="00BA518F">
          <w:rPr>
            <w:rStyle w:val="Hyperlink"/>
            <w:noProof/>
          </w:rPr>
          <w:t>Fehlerbehandlung</w:t>
        </w:r>
        <w:r w:rsidR="00C41D60">
          <w:rPr>
            <w:noProof/>
            <w:webHidden/>
          </w:rPr>
          <w:tab/>
        </w:r>
        <w:r w:rsidR="00C41D60">
          <w:rPr>
            <w:noProof/>
            <w:webHidden/>
          </w:rPr>
          <w:fldChar w:fldCharType="begin"/>
        </w:r>
        <w:r w:rsidR="00C41D60">
          <w:rPr>
            <w:noProof/>
            <w:webHidden/>
          </w:rPr>
          <w:instrText xml:space="preserve"> PAGEREF _Toc161243332 \h </w:instrText>
        </w:r>
        <w:r w:rsidR="00C41D60">
          <w:rPr>
            <w:noProof/>
            <w:webHidden/>
          </w:rPr>
        </w:r>
        <w:r w:rsidR="00C41D60">
          <w:rPr>
            <w:noProof/>
            <w:webHidden/>
          </w:rPr>
          <w:fldChar w:fldCharType="separate"/>
        </w:r>
        <w:r w:rsidR="00C41D60">
          <w:rPr>
            <w:noProof/>
            <w:webHidden/>
          </w:rPr>
          <w:t>46</w:t>
        </w:r>
        <w:r w:rsidR="00C41D60">
          <w:rPr>
            <w:noProof/>
            <w:webHidden/>
          </w:rPr>
          <w:fldChar w:fldCharType="end"/>
        </w:r>
      </w:hyperlink>
    </w:p>
    <w:p w14:paraId="0B911A0B" w14:textId="3276E3BD"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33" w:history="1">
        <w:r w:rsidR="00C41D60" w:rsidRPr="00BA518F">
          <w:rPr>
            <w:rStyle w:val="Hyperlink"/>
            <w:noProof/>
          </w:rPr>
          <w:t>Bilderverwaltung</w:t>
        </w:r>
        <w:r w:rsidR="00C41D60">
          <w:rPr>
            <w:noProof/>
            <w:webHidden/>
          </w:rPr>
          <w:tab/>
        </w:r>
        <w:r w:rsidR="00C41D60">
          <w:rPr>
            <w:noProof/>
            <w:webHidden/>
          </w:rPr>
          <w:fldChar w:fldCharType="begin"/>
        </w:r>
        <w:r w:rsidR="00C41D60">
          <w:rPr>
            <w:noProof/>
            <w:webHidden/>
          </w:rPr>
          <w:instrText xml:space="preserve"> PAGEREF _Toc161243333 \h </w:instrText>
        </w:r>
        <w:r w:rsidR="00C41D60">
          <w:rPr>
            <w:noProof/>
            <w:webHidden/>
          </w:rPr>
        </w:r>
        <w:r w:rsidR="00C41D60">
          <w:rPr>
            <w:noProof/>
            <w:webHidden/>
          </w:rPr>
          <w:fldChar w:fldCharType="separate"/>
        </w:r>
        <w:r w:rsidR="00C41D60">
          <w:rPr>
            <w:noProof/>
            <w:webHidden/>
          </w:rPr>
          <w:t>46</w:t>
        </w:r>
        <w:r w:rsidR="00C41D60">
          <w:rPr>
            <w:noProof/>
            <w:webHidden/>
          </w:rPr>
          <w:fldChar w:fldCharType="end"/>
        </w:r>
      </w:hyperlink>
    </w:p>
    <w:p w14:paraId="58A0D270" w14:textId="7C45FCAE"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34" w:history="1">
        <w:r w:rsidR="00C41D60" w:rsidRPr="00BA518F">
          <w:rPr>
            <w:rStyle w:val="Hyperlink"/>
            <w:noProof/>
          </w:rPr>
          <w:t>Benutzerverwaltung</w:t>
        </w:r>
        <w:r w:rsidR="00C41D60">
          <w:rPr>
            <w:noProof/>
            <w:webHidden/>
          </w:rPr>
          <w:tab/>
        </w:r>
        <w:r w:rsidR="00C41D60">
          <w:rPr>
            <w:noProof/>
            <w:webHidden/>
          </w:rPr>
          <w:fldChar w:fldCharType="begin"/>
        </w:r>
        <w:r w:rsidR="00C41D60">
          <w:rPr>
            <w:noProof/>
            <w:webHidden/>
          </w:rPr>
          <w:instrText xml:space="preserve"> PAGEREF _Toc161243334 \h </w:instrText>
        </w:r>
        <w:r w:rsidR="00C41D60">
          <w:rPr>
            <w:noProof/>
            <w:webHidden/>
          </w:rPr>
        </w:r>
        <w:r w:rsidR="00C41D60">
          <w:rPr>
            <w:noProof/>
            <w:webHidden/>
          </w:rPr>
          <w:fldChar w:fldCharType="separate"/>
        </w:r>
        <w:r w:rsidR="00C41D60">
          <w:rPr>
            <w:noProof/>
            <w:webHidden/>
          </w:rPr>
          <w:t>46</w:t>
        </w:r>
        <w:r w:rsidR="00C41D60">
          <w:rPr>
            <w:noProof/>
            <w:webHidden/>
          </w:rPr>
          <w:fldChar w:fldCharType="end"/>
        </w:r>
      </w:hyperlink>
    </w:p>
    <w:p w14:paraId="2CB6069A" w14:textId="74D8759D"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35" w:history="1">
        <w:r w:rsidR="00C41D60" w:rsidRPr="00BA518F">
          <w:rPr>
            <w:rStyle w:val="Hyperlink"/>
            <w:noProof/>
          </w:rPr>
          <w:t>Sessionverwaltung</w:t>
        </w:r>
        <w:r w:rsidR="00C41D60">
          <w:rPr>
            <w:noProof/>
            <w:webHidden/>
          </w:rPr>
          <w:tab/>
        </w:r>
        <w:r w:rsidR="00C41D60">
          <w:rPr>
            <w:noProof/>
            <w:webHidden/>
          </w:rPr>
          <w:fldChar w:fldCharType="begin"/>
        </w:r>
        <w:r w:rsidR="00C41D60">
          <w:rPr>
            <w:noProof/>
            <w:webHidden/>
          </w:rPr>
          <w:instrText xml:space="preserve"> PAGEREF _Toc161243335 \h </w:instrText>
        </w:r>
        <w:r w:rsidR="00C41D60">
          <w:rPr>
            <w:noProof/>
            <w:webHidden/>
          </w:rPr>
        </w:r>
        <w:r w:rsidR="00C41D60">
          <w:rPr>
            <w:noProof/>
            <w:webHidden/>
          </w:rPr>
          <w:fldChar w:fldCharType="separate"/>
        </w:r>
        <w:r w:rsidR="00C41D60">
          <w:rPr>
            <w:noProof/>
            <w:webHidden/>
          </w:rPr>
          <w:t>46</w:t>
        </w:r>
        <w:r w:rsidR="00C41D60">
          <w:rPr>
            <w:noProof/>
            <w:webHidden/>
          </w:rPr>
          <w:fldChar w:fldCharType="end"/>
        </w:r>
      </w:hyperlink>
    </w:p>
    <w:p w14:paraId="5E281BB5" w14:textId="393F3F29"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36" w:history="1">
        <w:r w:rsidR="00C41D60" w:rsidRPr="00BA518F">
          <w:rPr>
            <w:rStyle w:val="Hyperlink"/>
            <w:noProof/>
          </w:rPr>
          <w:t>Image Tabelle</w:t>
        </w:r>
        <w:r w:rsidR="00C41D60">
          <w:rPr>
            <w:noProof/>
            <w:webHidden/>
          </w:rPr>
          <w:tab/>
        </w:r>
        <w:r w:rsidR="00C41D60">
          <w:rPr>
            <w:noProof/>
            <w:webHidden/>
          </w:rPr>
          <w:fldChar w:fldCharType="begin"/>
        </w:r>
        <w:r w:rsidR="00C41D60">
          <w:rPr>
            <w:noProof/>
            <w:webHidden/>
          </w:rPr>
          <w:instrText xml:space="preserve"> PAGEREF _Toc161243336 \h </w:instrText>
        </w:r>
        <w:r w:rsidR="00C41D60">
          <w:rPr>
            <w:noProof/>
            <w:webHidden/>
          </w:rPr>
        </w:r>
        <w:r w:rsidR="00C41D60">
          <w:rPr>
            <w:noProof/>
            <w:webHidden/>
          </w:rPr>
          <w:fldChar w:fldCharType="separate"/>
        </w:r>
        <w:r w:rsidR="00C41D60">
          <w:rPr>
            <w:noProof/>
            <w:webHidden/>
          </w:rPr>
          <w:t>47</w:t>
        </w:r>
        <w:r w:rsidR="00C41D60">
          <w:rPr>
            <w:noProof/>
            <w:webHidden/>
          </w:rPr>
          <w:fldChar w:fldCharType="end"/>
        </w:r>
      </w:hyperlink>
    </w:p>
    <w:p w14:paraId="43BBDFD2" w14:textId="75EDA81B"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37" w:history="1">
        <w:r w:rsidR="00C41D60" w:rsidRPr="00BA518F">
          <w:rPr>
            <w:rStyle w:val="Hyperlink"/>
            <w:noProof/>
          </w:rPr>
          <w:t>Importzeitpunkte</w:t>
        </w:r>
        <w:r w:rsidR="00C41D60">
          <w:rPr>
            <w:noProof/>
            <w:webHidden/>
          </w:rPr>
          <w:tab/>
        </w:r>
        <w:r w:rsidR="00C41D60">
          <w:rPr>
            <w:noProof/>
            <w:webHidden/>
          </w:rPr>
          <w:fldChar w:fldCharType="begin"/>
        </w:r>
        <w:r w:rsidR="00C41D60">
          <w:rPr>
            <w:noProof/>
            <w:webHidden/>
          </w:rPr>
          <w:instrText xml:space="preserve"> PAGEREF _Toc161243337 \h </w:instrText>
        </w:r>
        <w:r w:rsidR="00C41D60">
          <w:rPr>
            <w:noProof/>
            <w:webHidden/>
          </w:rPr>
        </w:r>
        <w:r w:rsidR="00C41D60">
          <w:rPr>
            <w:noProof/>
            <w:webHidden/>
          </w:rPr>
          <w:fldChar w:fldCharType="separate"/>
        </w:r>
        <w:r w:rsidR="00C41D60">
          <w:rPr>
            <w:noProof/>
            <w:webHidden/>
          </w:rPr>
          <w:t>47</w:t>
        </w:r>
        <w:r w:rsidR="00C41D60">
          <w:rPr>
            <w:noProof/>
            <w:webHidden/>
          </w:rPr>
          <w:fldChar w:fldCharType="end"/>
        </w:r>
      </w:hyperlink>
    </w:p>
    <w:p w14:paraId="198658CD" w14:textId="2C92BA4C"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38" w:history="1">
        <w:r w:rsidR="00C41D60" w:rsidRPr="00BA518F">
          <w:rPr>
            <w:rStyle w:val="Hyperlink"/>
            <w:noProof/>
          </w:rPr>
          <w:t>Fazit</w:t>
        </w:r>
        <w:r w:rsidR="00C41D60">
          <w:rPr>
            <w:noProof/>
            <w:webHidden/>
          </w:rPr>
          <w:tab/>
        </w:r>
        <w:r w:rsidR="00C41D60">
          <w:rPr>
            <w:noProof/>
            <w:webHidden/>
          </w:rPr>
          <w:fldChar w:fldCharType="begin"/>
        </w:r>
        <w:r w:rsidR="00C41D60">
          <w:rPr>
            <w:noProof/>
            <w:webHidden/>
          </w:rPr>
          <w:instrText xml:space="preserve"> PAGEREF _Toc161243338 \h </w:instrText>
        </w:r>
        <w:r w:rsidR="00C41D60">
          <w:rPr>
            <w:noProof/>
            <w:webHidden/>
          </w:rPr>
        </w:r>
        <w:r w:rsidR="00C41D60">
          <w:rPr>
            <w:noProof/>
            <w:webHidden/>
          </w:rPr>
          <w:fldChar w:fldCharType="separate"/>
        </w:r>
        <w:r w:rsidR="00C41D60">
          <w:rPr>
            <w:noProof/>
            <w:webHidden/>
          </w:rPr>
          <w:t>47</w:t>
        </w:r>
        <w:r w:rsidR="00C41D60">
          <w:rPr>
            <w:noProof/>
            <w:webHidden/>
          </w:rPr>
          <w:fldChar w:fldCharType="end"/>
        </w:r>
      </w:hyperlink>
    </w:p>
    <w:p w14:paraId="52097E53" w14:textId="7CDBD082"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39" w:history="1">
        <w:r w:rsidR="00C41D60" w:rsidRPr="00BA518F">
          <w:rPr>
            <w:rStyle w:val="Hyperlink"/>
            <w:noProof/>
          </w:rPr>
          <w:t>Phase "Realisieren"</w:t>
        </w:r>
        <w:r w:rsidR="00C41D60">
          <w:rPr>
            <w:noProof/>
            <w:webHidden/>
          </w:rPr>
          <w:tab/>
        </w:r>
        <w:r w:rsidR="00C41D60">
          <w:rPr>
            <w:noProof/>
            <w:webHidden/>
          </w:rPr>
          <w:fldChar w:fldCharType="begin"/>
        </w:r>
        <w:r w:rsidR="00C41D60">
          <w:rPr>
            <w:noProof/>
            <w:webHidden/>
          </w:rPr>
          <w:instrText xml:space="preserve"> PAGEREF _Toc161243339 \h </w:instrText>
        </w:r>
        <w:r w:rsidR="00C41D60">
          <w:rPr>
            <w:noProof/>
            <w:webHidden/>
          </w:rPr>
        </w:r>
        <w:r w:rsidR="00C41D60">
          <w:rPr>
            <w:noProof/>
            <w:webHidden/>
          </w:rPr>
          <w:fldChar w:fldCharType="separate"/>
        </w:r>
        <w:r w:rsidR="00C41D60">
          <w:rPr>
            <w:noProof/>
            <w:webHidden/>
          </w:rPr>
          <w:t>48</w:t>
        </w:r>
        <w:r w:rsidR="00C41D60">
          <w:rPr>
            <w:noProof/>
            <w:webHidden/>
          </w:rPr>
          <w:fldChar w:fldCharType="end"/>
        </w:r>
      </w:hyperlink>
    </w:p>
    <w:p w14:paraId="5140056D" w14:textId="1CF6C7A7"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0" w:history="1">
        <w:r w:rsidR="00C41D60" w:rsidRPr="00BA518F">
          <w:rPr>
            <w:rStyle w:val="Hyperlink"/>
            <w:noProof/>
          </w:rPr>
          <w:t>Realisierungskonzept</w:t>
        </w:r>
        <w:r w:rsidR="00C41D60">
          <w:rPr>
            <w:noProof/>
            <w:webHidden/>
          </w:rPr>
          <w:tab/>
        </w:r>
        <w:r w:rsidR="00C41D60">
          <w:rPr>
            <w:noProof/>
            <w:webHidden/>
          </w:rPr>
          <w:fldChar w:fldCharType="begin"/>
        </w:r>
        <w:r w:rsidR="00C41D60">
          <w:rPr>
            <w:noProof/>
            <w:webHidden/>
          </w:rPr>
          <w:instrText xml:space="preserve"> PAGEREF _Toc161243340 \h </w:instrText>
        </w:r>
        <w:r w:rsidR="00C41D60">
          <w:rPr>
            <w:noProof/>
            <w:webHidden/>
          </w:rPr>
        </w:r>
        <w:r w:rsidR="00C41D60">
          <w:rPr>
            <w:noProof/>
            <w:webHidden/>
          </w:rPr>
          <w:fldChar w:fldCharType="separate"/>
        </w:r>
        <w:r w:rsidR="00C41D60">
          <w:rPr>
            <w:noProof/>
            <w:webHidden/>
          </w:rPr>
          <w:t>48</w:t>
        </w:r>
        <w:r w:rsidR="00C41D60">
          <w:rPr>
            <w:noProof/>
            <w:webHidden/>
          </w:rPr>
          <w:fldChar w:fldCharType="end"/>
        </w:r>
      </w:hyperlink>
    </w:p>
    <w:p w14:paraId="201D072F" w14:textId="35A15546"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1" w:history="1">
        <w:r w:rsidR="00C41D60" w:rsidRPr="00BA518F">
          <w:rPr>
            <w:rStyle w:val="Hyperlink"/>
            <w:noProof/>
          </w:rPr>
          <w:t xml:space="preserve">Arbeitspaket </w:t>
        </w:r>
        <w:r w:rsidR="00C41D60" w:rsidRPr="00BA518F">
          <w:rPr>
            <w:rStyle w:val="Hyperlink"/>
            <w:rFonts w:eastAsia="Calibri"/>
            <w:bCs/>
            <w:noProof/>
          </w:rPr>
          <w:t>13</w:t>
        </w:r>
        <w:r w:rsidR="00C41D60">
          <w:rPr>
            <w:noProof/>
            <w:webHidden/>
          </w:rPr>
          <w:tab/>
        </w:r>
        <w:r w:rsidR="00C41D60">
          <w:rPr>
            <w:noProof/>
            <w:webHidden/>
          </w:rPr>
          <w:fldChar w:fldCharType="begin"/>
        </w:r>
        <w:r w:rsidR="00C41D60">
          <w:rPr>
            <w:noProof/>
            <w:webHidden/>
          </w:rPr>
          <w:instrText xml:space="preserve"> PAGEREF _Toc161243341 \h </w:instrText>
        </w:r>
        <w:r w:rsidR="00C41D60">
          <w:rPr>
            <w:noProof/>
            <w:webHidden/>
          </w:rPr>
        </w:r>
        <w:r w:rsidR="00C41D60">
          <w:rPr>
            <w:noProof/>
            <w:webHidden/>
          </w:rPr>
          <w:fldChar w:fldCharType="separate"/>
        </w:r>
        <w:r w:rsidR="00C41D60">
          <w:rPr>
            <w:noProof/>
            <w:webHidden/>
          </w:rPr>
          <w:t>49</w:t>
        </w:r>
        <w:r w:rsidR="00C41D60">
          <w:rPr>
            <w:noProof/>
            <w:webHidden/>
          </w:rPr>
          <w:fldChar w:fldCharType="end"/>
        </w:r>
      </w:hyperlink>
    </w:p>
    <w:p w14:paraId="14A94EB9" w14:textId="2AB9539D"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2" w:history="1">
        <w:r w:rsidR="00C41D60" w:rsidRPr="00BA518F">
          <w:rPr>
            <w:rStyle w:val="Hyperlink"/>
            <w:noProof/>
          </w:rPr>
          <w:t xml:space="preserve">Arbeitspaket </w:t>
        </w:r>
        <w:r w:rsidR="00C41D60" w:rsidRPr="00BA518F">
          <w:rPr>
            <w:rStyle w:val="Hyperlink"/>
            <w:rFonts w:eastAsia="Calibri"/>
            <w:bCs/>
            <w:noProof/>
          </w:rPr>
          <w:t>14</w:t>
        </w:r>
        <w:r w:rsidR="00C41D60">
          <w:rPr>
            <w:noProof/>
            <w:webHidden/>
          </w:rPr>
          <w:tab/>
        </w:r>
        <w:r w:rsidR="00C41D60">
          <w:rPr>
            <w:noProof/>
            <w:webHidden/>
          </w:rPr>
          <w:fldChar w:fldCharType="begin"/>
        </w:r>
        <w:r w:rsidR="00C41D60">
          <w:rPr>
            <w:noProof/>
            <w:webHidden/>
          </w:rPr>
          <w:instrText xml:space="preserve"> PAGEREF _Toc161243342 \h </w:instrText>
        </w:r>
        <w:r w:rsidR="00C41D60">
          <w:rPr>
            <w:noProof/>
            <w:webHidden/>
          </w:rPr>
        </w:r>
        <w:r w:rsidR="00C41D60">
          <w:rPr>
            <w:noProof/>
            <w:webHidden/>
          </w:rPr>
          <w:fldChar w:fldCharType="separate"/>
        </w:r>
        <w:r w:rsidR="00C41D60">
          <w:rPr>
            <w:noProof/>
            <w:webHidden/>
          </w:rPr>
          <w:t>51</w:t>
        </w:r>
        <w:r w:rsidR="00C41D60">
          <w:rPr>
            <w:noProof/>
            <w:webHidden/>
          </w:rPr>
          <w:fldChar w:fldCharType="end"/>
        </w:r>
      </w:hyperlink>
    </w:p>
    <w:p w14:paraId="3E3DCEF9" w14:textId="085EC483"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3" w:history="1">
        <w:r w:rsidR="00C41D60" w:rsidRPr="00BA518F">
          <w:rPr>
            <w:rStyle w:val="Hyperlink"/>
            <w:noProof/>
          </w:rPr>
          <w:t xml:space="preserve">Arbeitspaket </w:t>
        </w:r>
        <w:r w:rsidR="00C41D60" w:rsidRPr="00BA518F">
          <w:rPr>
            <w:rStyle w:val="Hyperlink"/>
            <w:rFonts w:eastAsia="Calibri"/>
            <w:noProof/>
          </w:rPr>
          <w:t>15</w:t>
        </w:r>
        <w:r w:rsidR="00C41D60">
          <w:rPr>
            <w:noProof/>
            <w:webHidden/>
          </w:rPr>
          <w:tab/>
        </w:r>
        <w:r w:rsidR="00C41D60">
          <w:rPr>
            <w:noProof/>
            <w:webHidden/>
          </w:rPr>
          <w:fldChar w:fldCharType="begin"/>
        </w:r>
        <w:r w:rsidR="00C41D60">
          <w:rPr>
            <w:noProof/>
            <w:webHidden/>
          </w:rPr>
          <w:instrText xml:space="preserve"> PAGEREF _Toc161243343 \h </w:instrText>
        </w:r>
        <w:r w:rsidR="00C41D60">
          <w:rPr>
            <w:noProof/>
            <w:webHidden/>
          </w:rPr>
        </w:r>
        <w:r w:rsidR="00C41D60">
          <w:rPr>
            <w:noProof/>
            <w:webHidden/>
          </w:rPr>
          <w:fldChar w:fldCharType="separate"/>
        </w:r>
        <w:r w:rsidR="00C41D60">
          <w:rPr>
            <w:noProof/>
            <w:webHidden/>
          </w:rPr>
          <w:t>59</w:t>
        </w:r>
        <w:r w:rsidR="00C41D60">
          <w:rPr>
            <w:noProof/>
            <w:webHidden/>
          </w:rPr>
          <w:fldChar w:fldCharType="end"/>
        </w:r>
      </w:hyperlink>
    </w:p>
    <w:p w14:paraId="6439F009" w14:textId="1E09F703"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4" w:history="1">
        <w:r w:rsidR="00C41D60" w:rsidRPr="00BA518F">
          <w:rPr>
            <w:rStyle w:val="Hyperlink"/>
            <w:noProof/>
          </w:rPr>
          <w:t xml:space="preserve">Arbeitspaket </w:t>
        </w:r>
        <w:r w:rsidR="00C41D60" w:rsidRPr="00BA518F">
          <w:rPr>
            <w:rStyle w:val="Hyperlink"/>
            <w:rFonts w:eastAsia="Calibri"/>
            <w:noProof/>
          </w:rPr>
          <w:t>16</w:t>
        </w:r>
        <w:r w:rsidR="00C41D60" w:rsidRPr="00BA518F">
          <w:rPr>
            <w:rStyle w:val="Hyperlink"/>
            <w:noProof/>
          </w:rPr>
          <w:t xml:space="preserve"> &amp; </w:t>
        </w:r>
        <w:r w:rsidR="00C41D60" w:rsidRPr="00BA518F">
          <w:rPr>
            <w:rStyle w:val="Hyperlink"/>
            <w:rFonts w:eastAsia="Calibri"/>
            <w:noProof/>
          </w:rPr>
          <w:t>17</w:t>
        </w:r>
        <w:r w:rsidR="00C41D60">
          <w:rPr>
            <w:noProof/>
            <w:webHidden/>
          </w:rPr>
          <w:tab/>
        </w:r>
        <w:r w:rsidR="00C41D60">
          <w:rPr>
            <w:noProof/>
            <w:webHidden/>
          </w:rPr>
          <w:fldChar w:fldCharType="begin"/>
        </w:r>
        <w:r w:rsidR="00C41D60">
          <w:rPr>
            <w:noProof/>
            <w:webHidden/>
          </w:rPr>
          <w:instrText xml:space="preserve"> PAGEREF _Toc161243344 \h </w:instrText>
        </w:r>
        <w:r w:rsidR="00C41D60">
          <w:rPr>
            <w:noProof/>
            <w:webHidden/>
          </w:rPr>
        </w:r>
        <w:r w:rsidR="00C41D60">
          <w:rPr>
            <w:noProof/>
            <w:webHidden/>
          </w:rPr>
          <w:fldChar w:fldCharType="separate"/>
        </w:r>
        <w:r w:rsidR="00C41D60">
          <w:rPr>
            <w:noProof/>
            <w:webHidden/>
          </w:rPr>
          <w:t>62</w:t>
        </w:r>
        <w:r w:rsidR="00C41D60">
          <w:rPr>
            <w:noProof/>
            <w:webHidden/>
          </w:rPr>
          <w:fldChar w:fldCharType="end"/>
        </w:r>
      </w:hyperlink>
    </w:p>
    <w:p w14:paraId="1DBA7159" w14:textId="5D5109AA"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5" w:history="1">
        <w:r w:rsidR="00C41D60" w:rsidRPr="00BA518F">
          <w:rPr>
            <w:rStyle w:val="Hyperlink"/>
            <w:noProof/>
          </w:rPr>
          <w:t xml:space="preserve">Arbeitspaket </w:t>
        </w:r>
        <w:r w:rsidR="00C41D60" w:rsidRPr="00BA518F">
          <w:rPr>
            <w:rStyle w:val="Hyperlink"/>
            <w:rFonts w:eastAsia="Calibri"/>
            <w:noProof/>
          </w:rPr>
          <w:t>18</w:t>
        </w:r>
        <w:r w:rsidR="00C41D60" w:rsidRPr="00BA518F">
          <w:rPr>
            <w:rStyle w:val="Hyperlink"/>
            <w:noProof/>
          </w:rPr>
          <w:t xml:space="preserve"> und 2. Meilenstein</w:t>
        </w:r>
        <w:r w:rsidR="00C41D60">
          <w:rPr>
            <w:noProof/>
            <w:webHidden/>
          </w:rPr>
          <w:tab/>
        </w:r>
        <w:r w:rsidR="00C41D60">
          <w:rPr>
            <w:noProof/>
            <w:webHidden/>
          </w:rPr>
          <w:fldChar w:fldCharType="begin"/>
        </w:r>
        <w:r w:rsidR="00C41D60">
          <w:rPr>
            <w:noProof/>
            <w:webHidden/>
          </w:rPr>
          <w:instrText xml:space="preserve"> PAGEREF _Toc161243345 \h </w:instrText>
        </w:r>
        <w:r w:rsidR="00C41D60">
          <w:rPr>
            <w:noProof/>
            <w:webHidden/>
          </w:rPr>
        </w:r>
        <w:r w:rsidR="00C41D60">
          <w:rPr>
            <w:noProof/>
            <w:webHidden/>
          </w:rPr>
          <w:fldChar w:fldCharType="separate"/>
        </w:r>
        <w:r w:rsidR="00C41D60">
          <w:rPr>
            <w:noProof/>
            <w:webHidden/>
          </w:rPr>
          <w:t>67</w:t>
        </w:r>
        <w:r w:rsidR="00C41D60">
          <w:rPr>
            <w:noProof/>
            <w:webHidden/>
          </w:rPr>
          <w:fldChar w:fldCharType="end"/>
        </w:r>
      </w:hyperlink>
    </w:p>
    <w:p w14:paraId="149B2246" w14:textId="2767C519"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6" w:history="1">
        <w:r w:rsidR="00C41D60" w:rsidRPr="00BA518F">
          <w:rPr>
            <w:rStyle w:val="Hyperlink"/>
            <w:noProof/>
          </w:rPr>
          <w:t>Arbeitspaket 19</w:t>
        </w:r>
        <w:r w:rsidR="00C41D60">
          <w:rPr>
            <w:noProof/>
            <w:webHidden/>
          </w:rPr>
          <w:tab/>
        </w:r>
        <w:r w:rsidR="00C41D60">
          <w:rPr>
            <w:noProof/>
            <w:webHidden/>
          </w:rPr>
          <w:fldChar w:fldCharType="begin"/>
        </w:r>
        <w:r w:rsidR="00C41D60">
          <w:rPr>
            <w:noProof/>
            <w:webHidden/>
          </w:rPr>
          <w:instrText xml:space="preserve"> PAGEREF _Toc161243346 \h </w:instrText>
        </w:r>
        <w:r w:rsidR="00C41D60">
          <w:rPr>
            <w:noProof/>
            <w:webHidden/>
          </w:rPr>
        </w:r>
        <w:r w:rsidR="00C41D60">
          <w:rPr>
            <w:noProof/>
            <w:webHidden/>
          </w:rPr>
          <w:fldChar w:fldCharType="separate"/>
        </w:r>
        <w:r w:rsidR="00C41D60">
          <w:rPr>
            <w:noProof/>
            <w:webHidden/>
          </w:rPr>
          <w:t>69</w:t>
        </w:r>
        <w:r w:rsidR="00C41D60">
          <w:rPr>
            <w:noProof/>
            <w:webHidden/>
          </w:rPr>
          <w:fldChar w:fldCharType="end"/>
        </w:r>
      </w:hyperlink>
    </w:p>
    <w:p w14:paraId="1E7EA116" w14:textId="215E894C"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7" w:history="1">
        <w:r w:rsidR="00C41D60" w:rsidRPr="00BA518F">
          <w:rPr>
            <w:rStyle w:val="Hyperlink"/>
            <w:noProof/>
          </w:rPr>
          <w:t>Arbeitspaket 20 &amp; 21</w:t>
        </w:r>
        <w:r w:rsidR="00C41D60">
          <w:rPr>
            <w:noProof/>
            <w:webHidden/>
          </w:rPr>
          <w:tab/>
        </w:r>
        <w:r w:rsidR="00C41D60">
          <w:rPr>
            <w:noProof/>
            <w:webHidden/>
          </w:rPr>
          <w:fldChar w:fldCharType="begin"/>
        </w:r>
        <w:r w:rsidR="00C41D60">
          <w:rPr>
            <w:noProof/>
            <w:webHidden/>
          </w:rPr>
          <w:instrText xml:space="preserve"> PAGEREF _Toc161243347 \h </w:instrText>
        </w:r>
        <w:r w:rsidR="00C41D60">
          <w:rPr>
            <w:noProof/>
            <w:webHidden/>
          </w:rPr>
        </w:r>
        <w:r w:rsidR="00C41D60">
          <w:rPr>
            <w:noProof/>
            <w:webHidden/>
          </w:rPr>
          <w:fldChar w:fldCharType="separate"/>
        </w:r>
        <w:r w:rsidR="00C41D60">
          <w:rPr>
            <w:noProof/>
            <w:webHidden/>
          </w:rPr>
          <w:t>70</w:t>
        </w:r>
        <w:r w:rsidR="00C41D60">
          <w:rPr>
            <w:noProof/>
            <w:webHidden/>
          </w:rPr>
          <w:fldChar w:fldCharType="end"/>
        </w:r>
      </w:hyperlink>
    </w:p>
    <w:p w14:paraId="7AF691AB" w14:textId="1288DB9F"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8" w:history="1">
        <w:r w:rsidR="00C41D60" w:rsidRPr="00BA518F">
          <w:rPr>
            <w:rStyle w:val="Hyperlink"/>
            <w:bCs/>
            <w:noProof/>
          </w:rPr>
          <w:t xml:space="preserve">Arbeitspaket </w:t>
        </w:r>
        <w:r w:rsidR="00C41D60" w:rsidRPr="00BA518F">
          <w:rPr>
            <w:rStyle w:val="Hyperlink"/>
            <w:noProof/>
          </w:rPr>
          <w:t>22</w:t>
        </w:r>
        <w:r w:rsidR="00C41D60">
          <w:rPr>
            <w:noProof/>
            <w:webHidden/>
          </w:rPr>
          <w:tab/>
        </w:r>
        <w:r w:rsidR="00C41D60">
          <w:rPr>
            <w:noProof/>
            <w:webHidden/>
          </w:rPr>
          <w:fldChar w:fldCharType="begin"/>
        </w:r>
        <w:r w:rsidR="00C41D60">
          <w:rPr>
            <w:noProof/>
            <w:webHidden/>
          </w:rPr>
          <w:instrText xml:space="preserve"> PAGEREF _Toc161243348 \h </w:instrText>
        </w:r>
        <w:r w:rsidR="00C41D60">
          <w:rPr>
            <w:noProof/>
            <w:webHidden/>
          </w:rPr>
        </w:r>
        <w:r w:rsidR="00C41D60">
          <w:rPr>
            <w:noProof/>
            <w:webHidden/>
          </w:rPr>
          <w:fldChar w:fldCharType="separate"/>
        </w:r>
        <w:r w:rsidR="00C41D60">
          <w:rPr>
            <w:noProof/>
            <w:webHidden/>
          </w:rPr>
          <w:t>73</w:t>
        </w:r>
        <w:r w:rsidR="00C41D60">
          <w:rPr>
            <w:noProof/>
            <w:webHidden/>
          </w:rPr>
          <w:fldChar w:fldCharType="end"/>
        </w:r>
      </w:hyperlink>
    </w:p>
    <w:p w14:paraId="603F54AA" w14:textId="38454013"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49" w:history="1">
        <w:r w:rsidR="00C41D60" w:rsidRPr="00BA518F">
          <w:rPr>
            <w:rStyle w:val="Hyperlink"/>
            <w:noProof/>
          </w:rPr>
          <w:t>Arbeitspaket 23</w:t>
        </w:r>
        <w:r w:rsidR="00C41D60">
          <w:rPr>
            <w:noProof/>
            <w:webHidden/>
          </w:rPr>
          <w:tab/>
        </w:r>
        <w:r w:rsidR="00C41D60">
          <w:rPr>
            <w:noProof/>
            <w:webHidden/>
          </w:rPr>
          <w:fldChar w:fldCharType="begin"/>
        </w:r>
        <w:r w:rsidR="00C41D60">
          <w:rPr>
            <w:noProof/>
            <w:webHidden/>
          </w:rPr>
          <w:instrText xml:space="preserve"> PAGEREF _Toc161243349 \h </w:instrText>
        </w:r>
        <w:r w:rsidR="00C41D60">
          <w:rPr>
            <w:noProof/>
            <w:webHidden/>
          </w:rPr>
        </w:r>
        <w:r w:rsidR="00C41D60">
          <w:rPr>
            <w:noProof/>
            <w:webHidden/>
          </w:rPr>
          <w:fldChar w:fldCharType="separate"/>
        </w:r>
        <w:r w:rsidR="00C41D60">
          <w:rPr>
            <w:noProof/>
            <w:webHidden/>
          </w:rPr>
          <w:t>77</w:t>
        </w:r>
        <w:r w:rsidR="00C41D60">
          <w:rPr>
            <w:noProof/>
            <w:webHidden/>
          </w:rPr>
          <w:fldChar w:fldCharType="end"/>
        </w:r>
      </w:hyperlink>
    </w:p>
    <w:p w14:paraId="789FEE39" w14:textId="7820C27D"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0" w:history="1">
        <w:r w:rsidR="00C41D60" w:rsidRPr="00BA518F">
          <w:rPr>
            <w:rStyle w:val="Hyperlink"/>
            <w:noProof/>
          </w:rPr>
          <w:t xml:space="preserve">Arbeitspaket </w:t>
        </w:r>
        <w:r w:rsidR="00C41D60" w:rsidRPr="00BA518F">
          <w:rPr>
            <w:rStyle w:val="Hyperlink"/>
            <w:rFonts w:eastAsia="Calibri"/>
            <w:noProof/>
          </w:rPr>
          <w:t>24</w:t>
        </w:r>
        <w:r w:rsidR="00C41D60">
          <w:rPr>
            <w:noProof/>
            <w:webHidden/>
          </w:rPr>
          <w:tab/>
        </w:r>
        <w:r w:rsidR="00C41D60">
          <w:rPr>
            <w:noProof/>
            <w:webHidden/>
          </w:rPr>
          <w:fldChar w:fldCharType="begin"/>
        </w:r>
        <w:r w:rsidR="00C41D60">
          <w:rPr>
            <w:noProof/>
            <w:webHidden/>
          </w:rPr>
          <w:instrText xml:space="preserve"> PAGEREF _Toc161243350 \h </w:instrText>
        </w:r>
        <w:r w:rsidR="00C41D60">
          <w:rPr>
            <w:noProof/>
            <w:webHidden/>
          </w:rPr>
        </w:r>
        <w:r w:rsidR="00C41D60">
          <w:rPr>
            <w:noProof/>
            <w:webHidden/>
          </w:rPr>
          <w:fldChar w:fldCharType="separate"/>
        </w:r>
        <w:r w:rsidR="00C41D60">
          <w:rPr>
            <w:noProof/>
            <w:webHidden/>
          </w:rPr>
          <w:t>79</w:t>
        </w:r>
        <w:r w:rsidR="00C41D60">
          <w:rPr>
            <w:noProof/>
            <w:webHidden/>
          </w:rPr>
          <w:fldChar w:fldCharType="end"/>
        </w:r>
      </w:hyperlink>
    </w:p>
    <w:p w14:paraId="2A82F333" w14:textId="0E762B48"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1" w:history="1">
        <w:r w:rsidR="00C41D60" w:rsidRPr="00BA518F">
          <w:rPr>
            <w:rStyle w:val="Hyperlink"/>
            <w:noProof/>
          </w:rPr>
          <w:t xml:space="preserve">Arbeitspaket </w:t>
        </w:r>
        <w:r w:rsidR="00C41D60" w:rsidRPr="00BA518F">
          <w:rPr>
            <w:rStyle w:val="Hyperlink"/>
            <w:rFonts w:eastAsia="Calibri"/>
            <w:noProof/>
          </w:rPr>
          <w:t>25</w:t>
        </w:r>
        <w:r w:rsidR="00C41D60">
          <w:rPr>
            <w:noProof/>
            <w:webHidden/>
          </w:rPr>
          <w:tab/>
        </w:r>
        <w:r w:rsidR="00C41D60">
          <w:rPr>
            <w:noProof/>
            <w:webHidden/>
          </w:rPr>
          <w:fldChar w:fldCharType="begin"/>
        </w:r>
        <w:r w:rsidR="00C41D60">
          <w:rPr>
            <w:noProof/>
            <w:webHidden/>
          </w:rPr>
          <w:instrText xml:space="preserve"> PAGEREF _Toc161243351 \h </w:instrText>
        </w:r>
        <w:r w:rsidR="00C41D60">
          <w:rPr>
            <w:noProof/>
            <w:webHidden/>
          </w:rPr>
        </w:r>
        <w:r w:rsidR="00C41D60">
          <w:rPr>
            <w:noProof/>
            <w:webHidden/>
          </w:rPr>
          <w:fldChar w:fldCharType="separate"/>
        </w:r>
        <w:r w:rsidR="00C41D60">
          <w:rPr>
            <w:noProof/>
            <w:webHidden/>
          </w:rPr>
          <w:t>81</w:t>
        </w:r>
        <w:r w:rsidR="00C41D60">
          <w:rPr>
            <w:noProof/>
            <w:webHidden/>
          </w:rPr>
          <w:fldChar w:fldCharType="end"/>
        </w:r>
      </w:hyperlink>
    </w:p>
    <w:p w14:paraId="7CB8B3FB" w14:textId="4E2526BA"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2" w:history="1">
        <w:r w:rsidR="00C41D60" w:rsidRPr="00BA518F">
          <w:rPr>
            <w:rStyle w:val="Hyperlink"/>
            <w:noProof/>
          </w:rPr>
          <w:t xml:space="preserve">Arbeitspaket </w:t>
        </w:r>
        <w:r w:rsidR="00C41D60" w:rsidRPr="00BA518F">
          <w:rPr>
            <w:rStyle w:val="Hyperlink"/>
            <w:rFonts w:eastAsia="Calibri"/>
            <w:bCs/>
            <w:noProof/>
          </w:rPr>
          <w:t>26</w:t>
        </w:r>
        <w:r w:rsidR="00C41D60" w:rsidRPr="00BA518F">
          <w:rPr>
            <w:rStyle w:val="Hyperlink"/>
            <w:noProof/>
          </w:rPr>
          <w:t xml:space="preserve"> &amp; </w:t>
        </w:r>
        <w:r w:rsidR="00C41D60" w:rsidRPr="00BA518F">
          <w:rPr>
            <w:rStyle w:val="Hyperlink"/>
            <w:rFonts w:eastAsia="Calibri"/>
            <w:bCs/>
            <w:noProof/>
          </w:rPr>
          <w:t>27</w:t>
        </w:r>
        <w:r w:rsidR="00C41D60">
          <w:rPr>
            <w:noProof/>
            <w:webHidden/>
          </w:rPr>
          <w:tab/>
        </w:r>
        <w:r w:rsidR="00C41D60">
          <w:rPr>
            <w:noProof/>
            <w:webHidden/>
          </w:rPr>
          <w:fldChar w:fldCharType="begin"/>
        </w:r>
        <w:r w:rsidR="00C41D60">
          <w:rPr>
            <w:noProof/>
            <w:webHidden/>
          </w:rPr>
          <w:instrText xml:space="preserve"> PAGEREF _Toc161243352 \h </w:instrText>
        </w:r>
        <w:r w:rsidR="00C41D60">
          <w:rPr>
            <w:noProof/>
            <w:webHidden/>
          </w:rPr>
        </w:r>
        <w:r w:rsidR="00C41D60">
          <w:rPr>
            <w:noProof/>
            <w:webHidden/>
          </w:rPr>
          <w:fldChar w:fldCharType="separate"/>
        </w:r>
        <w:r w:rsidR="00C41D60">
          <w:rPr>
            <w:noProof/>
            <w:webHidden/>
          </w:rPr>
          <w:t>86</w:t>
        </w:r>
        <w:r w:rsidR="00C41D60">
          <w:rPr>
            <w:noProof/>
            <w:webHidden/>
          </w:rPr>
          <w:fldChar w:fldCharType="end"/>
        </w:r>
      </w:hyperlink>
    </w:p>
    <w:p w14:paraId="54DD96D3" w14:textId="498EDD8B"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3" w:history="1">
        <w:r w:rsidR="00C41D60" w:rsidRPr="00BA518F">
          <w:rPr>
            <w:rStyle w:val="Hyperlink"/>
            <w:noProof/>
          </w:rPr>
          <w:t xml:space="preserve">Arbeitspaket </w:t>
        </w:r>
        <w:r w:rsidR="00C41D60" w:rsidRPr="00BA518F">
          <w:rPr>
            <w:rStyle w:val="Hyperlink"/>
            <w:rFonts w:eastAsia="Calibri"/>
            <w:bCs/>
            <w:noProof/>
          </w:rPr>
          <w:t>28</w:t>
        </w:r>
        <w:r w:rsidR="00C41D60">
          <w:rPr>
            <w:noProof/>
            <w:webHidden/>
          </w:rPr>
          <w:tab/>
        </w:r>
        <w:r w:rsidR="00C41D60">
          <w:rPr>
            <w:noProof/>
            <w:webHidden/>
          </w:rPr>
          <w:fldChar w:fldCharType="begin"/>
        </w:r>
        <w:r w:rsidR="00C41D60">
          <w:rPr>
            <w:noProof/>
            <w:webHidden/>
          </w:rPr>
          <w:instrText xml:space="preserve"> PAGEREF _Toc161243353 \h </w:instrText>
        </w:r>
        <w:r w:rsidR="00C41D60">
          <w:rPr>
            <w:noProof/>
            <w:webHidden/>
          </w:rPr>
        </w:r>
        <w:r w:rsidR="00C41D60">
          <w:rPr>
            <w:noProof/>
            <w:webHidden/>
          </w:rPr>
          <w:fldChar w:fldCharType="separate"/>
        </w:r>
        <w:r w:rsidR="00C41D60">
          <w:rPr>
            <w:noProof/>
            <w:webHidden/>
          </w:rPr>
          <w:t>88</w:t>
        </w:r>
        <w:r w:rsidR="00C41D60">
          <w:rPr>
            <w:noProof/>
            <w:webHidden/>
          </w:rPr>
          <w:fldChar w:fldCharType="end"/>
        </w:r>
      </w:hyperlink>
    </w:p>
    <w:p w14:paraId="53EFF332" w14:textId="13A20FF5"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4" w:history="1">
        <w:r w:rsidR="00C41D60" w:rsidRPr="00BA518F">
          <w:rPr>
            <w:rStyle w:val="Hyperlink"/>
            <w:noProof/>
          </w:rPr>
          <w:t xml:space="preserve">Arbeitspaket </w:t>
        </w:r>
        <w:r w:rsidR="00C41D60" w:rsidRPr="00BA518F">
          <w:rPr>
            <w:rStyle w:val="Hyperlink"/>
            <w:rFonts w:eastAsia="Calibri"/>
            <w:noProof/>
          </w:rPr>
          <w:t xml:space="preserve">29 </w:t>
        </w:r>
        <w:r w:rsidR="00C41D60" w:rsidRPr="00BA518F">
          <w:rPr>
            <w:rStyle w:val="Hyperlink"/>
            <w:noProof/>
          </w:rPr>
          <w:t>und 3. Meilenstein</w:t>
        </w:r>
        <w:r w:rsidR="00C41D60">
          <w:rPr>
            <w:noProof/>
            <w:webHidden/>
          </w:rPr>
          <w:tab/>
        </w:r>
        <w:r w:rsidR="00C41D60">
          <w:rPr>
            <w:noProof/>
            <w:webHidden/>
          </w:rPr>
          <w:fldChar w:fldCharType="begin"/>
        </w:r>
        <w:r w:rsidR="00C41D60">
          <w:rPr>
            <w:noProof/>
            <w:webHidden/>
          </w:rPr>
          <w:instrText xml:space="preserve"> PAGEREF _Toc161243354 \h </w:instrText>
        </w:r>
        <w:r w:rsidR="00C41D60">
          <w:rPr>
            <w:noProof/>
            <w:webHidden/>
          </w:rPr>
        </w:r>
        <w:r w:rsidR="00C41D60">
          <w:rPr>
            <w:noProof/>
            <w:webHidden/>
          </w:rPr>
          <w:fldChar w:fldCharType="separate"/>
        </w:r>
        <w:r w:rsidR="00C41D60">
          <w:rPr>
            <w:noProof/>
            <w:webHidden/>
          </w:rPr>
          <w:t>93</w:t>
        </w:r>
        <w:r w:rsidR="00C41D60">
          <w:rPr>
            <w:noProof/>
            <w:webHidden/>
          </w:rPr>
          <w:fldChar w:fldCharType="end"/>
        </w:r>
      </w:hyperlink>
    </w:p>
    <w:p w14:paraId="37519723" w14:textId="1BCCB124"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5" w:history="1">
        <w:r w:rsidR="00C41D60" w:rsidRPr="00BA518F">
          <w:rPr>
            <w:rStyle w:val="Hyperlink"/>
            <w:noProof/>
          </w:rPr>
          <w:t>Fazit der Realisierungsphase</w:t>
        </w:r>
        <w:r w:rsidR="00C41D60">
          <w:rPr>
            <w:noProof/>
            <w:webHidden/>
          </w:rPr>
          <w:tab/>
        </w:r>
        <w:r w:rsidR="00C41D60">
          <w:rPr>
            <w:noProof/>
            <w:webHidden/>
          </w:rPr>
          <w:fldChar w:fldCharType="begin"/>
        </w:r>
        <w:r w:rsidR="00C41D60">
          <w:rPr>
            <w:noProof/>
            <w:webHidden/>
          </w:rPr>
          <w:instrText xml:space="preserve"> PAGEREF _Toc161243355 \h </w:instrText>
        </w:r>
        <w:r w:rsidR="00C41D60">
          <w:rPr>
            <w:noProof/>
            <w:webHidden/>
          </w:rPr>
        </w:r>
        <w:r w:rsidR="00C41D60">
          <w:rPr>
            <w:noProof/>
            <w:webHidden/>
          </w:rPr>
          <w:fldChar w:fldCharType="separate"/>
        </w:r>
        <w:r w:rsidR="00C41D60">
          <w:rPr>
            <w:noProof/>
            <w:webHidden/>
          </w:rPr>
          <w:t>95</w:t>
        </w:r>
        <w:r w:rsidR="00C41D60">
          <w:rPr>
            <w:noProof/>
            <w:webHidden/>
          </w:rPr>
          <w:fldChar w:fldCharType="end"/>
        </w:r>
      </w:hyperlink>
    </w:p>
    <w:p w14:paraId="501FE89D" w14:textId="4F4730C4"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56" w:history="1">
        <w:r w:rsidR="00C41D60" w:rsidRPr="00BA518F">
          <w:rPr>
            <w:rStyle w:val="Hyperlink"/>
            <w:noProof/>
          </w:rPr>
          <w:t>Phase "Kontrollieren"</w:t>
        </w:r>
        <w:r w:rsidR="00C41D60">
          <w:rPr>
            <w:noProof/>
            <w:webHidden/>
          </w:rPr>
          <w:tab/>
        </w:r>
        <w:r w:rsidR="00C41D60">
          <w:rPr>
            <w:noProof/>
            <w:webHidden/>
          </w:rPr>
          <w:fldChar w:fldCharType="begin"/>
        </w:r>
        <w:r w:rsidR="00C41D60">
          <w:rPr>
            <w:noProof/>
            <w:webHidden/>
          </w:rPr>
          <w:instrText xml:space="preserve"> PAGEREF _Toc161243356 \h </w:instrText>
        </w:r>
        <w:r w:rsidR="00C41D60">
          <w:rPr>
            <w:noProof/>
            <w:webHidden/>
          </w:rPr>
        </w:r>
        <w:r w:rsidR="00C41D60">
          <w:rPr>
            <w:noProof/>
            <w:webHidden/>
          </w:rPr>
          <w:fldChar w:fldCharType="separate"/>
        </w:r>
        <w:r w:rsidR="00C41D60">
          <w:rPr>
            <w:noProof/>
            <w:webHidden/>
          </w:rPr>
          <w:t>96</w:t>
        </w:r>
        <w:r w:rsidR="00C41D60">
          <w:rPr>
            <w:noProof/>
            <w:webHidden/>
          </w:rPr>
          <w:fldChar w:fldCharType="end"/>
        </w:r>
      </w:hyperlink>
    </w:p>
    <w:p w14:paraId="732BB323" w14:textId="13570F6B"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7" w:history="1">
        <w:r w:rsidR="00C41D60" w:rsidRPr="00BA518F">
          <w:rPr>
            <w:rStyle w:val="Hyperlink"/>
            <w:noProof/>
          </w:rPr>
          <w:t>Einleitung</w:t>
        </w:r>
        <w:r w:rsidR="00C41D60">
          <w:rPr>
            <w:noProof/>
            <w:webHidden/>
          </w:rPr>
          <w:tab/>
        </w:r>
        <w:r w:rsidR="00C41D60">
          <w:rPr>
            <w:noProof/>
            <w:webHidden/>
          </w:rPr>
          <w:fldChar w:fldCharType="begin"/>
        </w:r>
        <w:r w:rsidR="00C41D60">
          <w:rPr>
            <w:noProof/>
            <w:webHidden/>
          </w:rPr>
          <w:instrText xml:space="preserve"> PAGEREF _Toc161243357 \h </w:instrText>
        </w:r>
        <w:r w:rsidR="00C41D60">
          <w:rPr>
            <w:noProof/>
            <w:webHidden/>
          </w:rPr>
        </w:r>
        <w:r w:rsidR="00C41D60">
          <w:rPr>
            <w:noProof/>
            <w:webHidden/>
          </w:rPr>
          <w:fldChar w:fldCharType="separate"/>
        </w:r>
        <w:r w:rsidR="00C41D60">
          <w:rPr>
            <w:noProof/>
            <w:webHidden/>
          </w:rPr>
          <w:t>96</w:t>
        </w:r>
        <w:r w:rsidR="00C41D60">
          <w:rPr>
            <w:noProof/>
            <w:webHidden/>
          </w:rPr>
          <w:fldChar w:fldCharType="end"/>
        </w:r>
      </w:hyperlink>
    </w:p>
    <w:p w14:paraId="6E843954" w14:textId="55326B3D"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8" w:history="1">
        <w:r w:rsidR="00C41D60" w:rsidRPr="00BA518F">
          <w:rPr>
            <w:rStyle w:val="Hyperlink"/>
            <w:b/>
            <w:bCs/>
            <w:noProof/>
          </w:rPr>
          <w:t>Mängelklasse</w:t>
        </w:r>
        <w:r w:rsidR="00C41D60">
          <w:rPr>
            <w:noProof/>
            <w:webHidden/>
          </w:rPr>
          <w:tab/>
        </w:r>
        <w:r w:rsidR="00C41D60">
          <w:rPr>
            <w:noProof/>
            <w:webHidden/>
          </w:rPr>
          <w:fldChar w:fldCharType="begin"/>
        </w:r>
        <w:r w:rsidR="00C41D60">
          <w:rPr>
            <w:noProof/>
            <w:webHidden/>
          </w:rPr>
          <w:instrText xml:space="preserve"> PAGEREF _Toc161243358 \h </w:instrText>
        </w:r>
        <w:r w:rsidR="00C41D60">
          <w:rPr>
            <w:noProof/>
            <w:webHidden/>
          </w:rPr>
        </w:r>
        <w:r w:rsidR="00C41D60">
          <w:rPr>
            <w:noProof/>
            <w:webHidden/>
          </w:rPr>
          <w:fldChar w:fldCharType="separate"/>
        </w:r>
        <w:r w:rsidR="00C41D60">
          <w:rPr>
            <w:noProof/>
            <w:webHidden/>
          </w:rPr>
          <w:t>96</w:t>
        </w:r>
        <w:r w:rsidR="00C41D60">
          <w:rPr>
            <w:noProof/>
            <w:webHidden/>
          </w:rPr>
          <w:fldChar w:fldCharType="end"/>
        </w:r>
      </w:hyperlink>
    </w:p>
    <w:p w14:paraId="61982FD8" w14:textId="3436E343"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59" w:history="1">
        <w:r w:rsidR="00C41D60" w:rsidRPr="00BA518F">
          <w:rPr>
            <w:rStyle w:val="Hyperlink"/>
            <w:noProof/>
          </w:rPr>
          <w:t>Testfälle Teilauftrag 1</w:t>
        </w:r>
        <w:r w:rsidR="00C41D60">
          <w:rPr>
            <w:noProof/>
            <w:webHidden/>
          </w:rPr>
          <w:tab/>
        </w:r>
        <w:r w:rsidR="00C41D60">
          <w:rPr>
            <w:noProof/>
            <w:webHidden/>
          </w:rPr>
          <w:fldChar w:fldCharType="begin"/>
        </w:r>
        <w:r w:rsidR="00C41D60">
          <w:rPr>
            <w:noProof/>
            <w:webHidden/>
          </w:rPr>
          <w:instrText xml:space="preserve"> PAGEREF _Toc161243359 \h </w:instrText>
        </w:r>
        <w:r w:rsidR="00C41D60">
          <w:rPr>
            <w:noProof/>
            <w:webHidden/>
          </w:rPr>
        </w:r>
        <w:r w:rsidR="00C41D60">
          <w:rPr>
            <w:noProof/>
            <w:webHidden/>
          </w:rPr>
          <w:fldChar w:fldCharType="separate"/>
        </w:r>
        <w:r w:rsidR="00C41D60">
          <w:rPr>
            <w:noProof/>
            <w:webHidden/>
          </w:rPr>
          <w:t>97</w:t>
        </w:r>
        <w:r w:rsidR="00C41D60">
          <w:rPr>
            <w:noProof/>
            <w:webHidden/>
          </w:rPr>
          <w:fldChar w:fldCharType="end"/>
        </w:r>
      </w:hyperlink>
    </w:p>
    <w:p w14:paraId="267053B4" w14:textId="4AF5BBCF" w:rsidR="00C41D60"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1243360" w:history="1">
        <w:r w:rsidR="00C41D60" w:rsidRPr="00BA518F">
          <w:rPr>
            <w:rStyle w:val="Hyperlink"/>
            <w:noProof/>
          </w:rPr>
          <w:t>Testfälle Teilauftrag 2</w:t>
        </w:r>
        <w:r w:rsidR="00C41D60">
          <w:rPr>
            <w:noProof/>
            <w:webHidden/>
          </w:rPr>
          <w:tab/>
        </w:r>
        <w:r w:rsidR="00C41D60">
          <w:rPr>
            <w:noProof/>
            <w:webHidden/>
          </w:rPr>
          <w:fldChar w:fldCharType="begin"/>
        </w:r>
        <w:r w:rsidR="00C41D60">
          <w:rPr>
            <w:noProof/>
            <w:webHidden/>
          </w:rPr>
          <w:instrText xml:space="preserve"> PAGEREF _Toc161243360 \h </w:instrText>
        </w:r>
        <w:r w:rsidR="00C41D60">
          <w:rPr>
            <w:noProof/>
            <w:webHidden/>
          </w:rPr>
        </w:r>
        <w:r w:rsidR="00C41D60">
          <w:rPr>
            <w:noProof/>
            <w:webHidden/>
          </w:rPr>
          <w:fldChar w:fldCharType="separate"/>
        </w:r>
        <w:r w:rsidR="00C41D60">
          <w:rPr>
            <w:noProof/>
            <w:webHidden/>
          </w:rPr>
          <w:t>114</w:t>
        </w:r>
        <w:r w:rsidR="00C41D60">
          <w:rPr>
            <w:noProof/>
            <w:webHidden/>
          </w:rPr>
          <w:fldChar w:fldCharType="end"/>
        </w:r>
      </w:hyperlink>
    </w:p>
    <w:p w14:paraId="3E47D8E3" w14:textId="5AF118D1"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61" w:history="1">
        <w:r w:rsidR="00C41D60" w:rsidRPr="00BA518F">
          <w:rPr>
            <w:rStyle w:val="Hyperlink"/>
            <w:noProof/>
          </w:rPr>
          <w:t>Phase "Auswerten"</w:t>
        </w:r>
        <w:r w:rsidR="00C41D60">
          <w:rPr>
            <w:noProof/>
            <w:webHidden/>
          </w:rPr>
          <w:tab/>
        </w:r>
        <w:r w:rsidR="00C41D60">
          <w:rPr>
            <w:noProof/>
            <w:webHidden/>
          </w:rPr>
          <w:fldChar w:fldCharType="begin"/>
        </w:r>
        <w:r w:rsidR="00C41D60">
          <w:rPr>
            <w:noProof/>
            <w:webHidden/>
          </w:rPr>
          <w:instrText xml:space="preserve"> PAGEREF _Toc161243361 \h </w:instrText>
        </w:r>
        <w:r w:rsidR="00C41D60">
          <w:rPr>
            <w:noProof/>
            <w:webHidden/>
          </w:rPr>
        </w:r>
        <w:r w:rsidR="00C41D60">
          <w:rPr>
            <w:noProof/>
            <w:webHidden/>
          </w:rPr>
          <w:fldChar w:fldCharType="separate"/>
        </w:r>
        <w:r w:rsidR="00C41D60">
          <w:rPr>
            <w:noProof/>
            <w:webHidden/>
          </w:rPr>
          <w:t>118</w:t>
        </w:r>
        <w:r w:rsidR="00C41D60">
          <w:rPr>
            <w:noProof/>
            <w:webHidden/>
          </w:rPr>
          <w:fldChar w:fldCharType="end"/>
        </w:r>
      </w:hyperlink>
    </w:p>
    <w:p w14:paraId="655854A7" w14:textId="12F0B544"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62" w:history="1">
        <w:r w:rsidR="00C41D60" w:rsidRPr="00BA518F">
          <w:rPr>
            <w:rStyle w:val="Hyperlink"/>
            <w:noProof/>
          </w:rPr>
          <w:t>Selbstständigkeitserklärung</w:t>
        </w:r>
        <w:r w:rsidR="00C41D60">
          <w:rPr>
            <w:noProof/>
            <w:webHidden/>
          </w:rPr>
          <w:tab/>
        </w:r>
        <w:r w:rsidR="00C41D60">
          <w:rPr>
            <w:noProof/>
            <w:webHidden/>
          </w:rPr>
          <w:fldChar w:fldCharType="begin"/>
        </w:r>
        <w:r w:rsidR="00C41D60">
          <w:rPr>
            <w:noProof/>
            <w:webHidden/>
          </w:rPr>
          <w:instrText xml:space="preserve"> PAGEREF _Toc161243362 \h </w:instrText>
        </w:r>
        <w:r w:rsidR="00C41D60">
          <w:rPr>
            <w:noProof/>
            <w:webHidden/>
          </w:rPr>
        </w:r>
        <w:r w:rsidR="00C41D60">
          <w:rPr>
            <w:noProof/>
            <w:webHidden/>
          </w:rPr>
          <w:fldChar w:fldCharType="separate"/>
        </w:r>
        <w:r w:rsidR="00C41D60">
          <w:rPr>
            <w:noProof/>
            <w:webHidden/>
          </w:rPr>
          <w:t>119</w:t>
        </w:r>
        <w:r w:rsidR="00C41D60">
          <w:rPr>
            <w:noProof/>
            <w:webHidden/>
          </w:rPr>
          <w:fldChar w:fldCharType="end"/>
        </w:r>
      </w:hyperlink>
    </w:p>
    <w:p w14:paraId="08B482DB" w14:textId="0BC2ABE1"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63" w:history="1">
        <w:r w:rsidR="00C41D60" w:rsidRPr="00BA518F">
          <w:rPr>
            <w:rStyle w:val="Hyperlink"/>
            <w:noProof/>
          </w:rPr>
          <w:t>Persönliches Fazit</w:t>
        </w:r>
        <w:r w:rsidR="00C41D60">
          <w:rPr>
            <w:noProof/>
            <w:webHidden/>
          </w:rPr>
          <w:tab/>
        </w:r>
        <w:r w:rsidR="00C41D60">
          <w:rPr>
            <w:noProof/>
            <w:webHidden/>
          </w:rPr>
          <w:fldChar w:fldCharType="begin"/>
        </w:r>
        <w:r w:rsidR="00C41D60">
          <w:rPr>
            <w:noProof/>
            <w:webHidden/>
          </w:rPr>
          <w:instrText xml:space="preserve"> PAGEREF _Toc161243363 \h </w:instrText>
        </w:r>
        <w:r w:rsidR="00C41D60">
          <w:rPr>
            <w:noProof/>
            <w:webHidden/>
          </w:rPr>
        </w:r>
        <w:r w:rsidR="00C41D60">
          <w:rPr>
            <w:noProof/>
            <w:webHidden/>
          </w:rPr>
          <w:fldChar w:fldCharType="separate"/>
        </w:r>
        <w:r w:rsidR="00C41D60">
          <w:rPr>
            <w:noProof/>
            <w:webHidden/>
          </w:rPr>
          <w:t>120</w:t>
        </w:r>
        <w:r w:rsidR="00C41D60">
          <w:rPr>
            <w:noProof/>
            <w:webHidden/>
          </w:rPr>
          <w:fldChar w:fldCharType="end"/>
        </w:r>
      </w:hyperlink>
    </w:p>
    <w:p w14:paraId="100CCC86" w14:textId="6DC64B40"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64" w:history="1">
        <w:r w:rsidR="00C41D60" w:rsidRPr="00BA518F">
          <w:rPr>
            <w:rStyle w:val="Hyperlink"/>
            <w:noProof/>
          </w:rPr>
          <w:t>Quellenverzeichnis</w:t>
        </w:r>
        <w:r w:rsidR="00C41D60">
          <w:rPr>
            <w:noProof/>
            <w:webHidden/>
          </w:rPr>
          <w:tab/>
        </w:r>
        <w:r w:rsidR="00C41D60">
          <w:rPr>
            <w:noProof/>
            <w:webHidden/>
          </w:rPr>
          <w:fldChar w:fldCharType="begin"/>
        </w:r>
        <w:r w:rsidR="00C41D60">
          <w:rPr>
            <w:noProof/>
            <w:webHidden/>
          </w:rPr>
          <w:instrText xml:space="preserve"> PAGEREF _Toc161243364 \h </w:instrText>
        </w:r>
        <w:r w:rsidR="00C41D60">
          <w:rPr>
            <w:noProof/>
            <w:webHidden/>
          </w:rPr>
        </w:r>
        <w:r w:rsidR="00C41D60">
          <w:rPr>
            <w:noProof/>
            <w:webHidden/>
          </w:rPr>
          <w:fldChar w:fldCharType="separate"/>
        </w:r>
        <w:r w:rsidR="00C41D60">
          <w:rPr>
            <w:noProof/>
            <w:webHidden/>
          </w:rPr>
          <w:t>121</w:t>
        </w:r>
        <w:r w:rsidR="00C41D60">
          <w:rPr>
            <w:noProof/>
            <w:webHidden/>
          </w:rPr>
          <w:fldChar w:fldCharType="end"/>
        </w:r>
      </w:hyperlink>
    </w:p>
    <w:p w14:paraId="560EF6A9" w14:textId="5AABFBEB" w:rsidR="00C41D60"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1243365" w:history="1">
        <w:r w:rsidR="00C41D60" w:rsidRPr="00BA518F">
          <w:rPr>
            <w:rStyle w:val="Hyperlink"/>
            <w:noProof/>
          </w:rPr>
          <w:t>Glossar</w:t>
        </w:r>
        <w:r w:rsidR="00C41D60">
          <w:rPr>
            <w:noProof/>
            <w:webHidden/>
          </w:rPr>
          <w:tab/>
        </w:r>
        <w:r w:rsidR="00C41D60">
          <w:rPr>
            <w:noProof/>
            <w:webHidden/>
          </w:rPr>
          <w:fldChar w:fldCharType="begin"/>
        </w:r>
        <w:r w:rsidR="00C41D60">
          <w:rPr>
            <w:noProof/>
            <w:webHidden/>
          </w:rPr>
          <w:instrText xml:space="preserve"> PAGEREF _Toc161243365 \h </w:instrText>
        </w:r>
        <w:r w:rsidR="00C41D60">
          <w:rPr>
            <w:noProof/>
            <w:webHidden/>
          </w:rPr>
        </w:r>
        <w:r w:rsidR="00C41D60">
          <w:rPr>
            <w:noProof/>
            <w:webHidden/>
          </w:rPr>
          <w:fldChar w:fldCharType="separate"/>
        </w:r>
        <w:r w:rsidR="00C41D60">
          <w:rPr>
            <w:noProof/>
            <w:webHidden/>
          </w:rPr>
          <w:t>122</w:t>
        </w:r>
        <w:r w:rsidR="00C41D60">
          <w:rPr>
            <w:noProof/>
            <w:webHidden/>
          </w:rPr>
          <w:fldChar w:fldCharType="end"/>
        </w:r>
      </w:hyperlink>
    </w:p>
    <w:p w14:paraId="5CAEB320" w14:textId="1719A443"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1243277"/>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1243278"/>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31FC4581"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2" w:history="1">
              <w:r w:rsidR="005E0C76" w:rsidRPr="005E0C76">
                <w:rPr>
                  <w:color w:val="0070C0"/>
                  <w:u w:val="single"/>
                </w:rPr>
                <w:t>https://github.com/2David4/IPA-Dokumentation/tree/ipa-day1</w:t>
              </w:r>
            </w:hyperlink>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0B8615BA"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3" w:history="1">
              <w:r w:rsidR="005E0C76" w:rsidRPr="005E0C76">
                <w:rPr>
                  <w:color w:val="0070C0"/>
                  <w:u w:val="single"/>
                </w:rPr>
                <w:t>https://github.com/2David4/IPA-Dokumentation/tree/ipa-day2</w:t>
              </w:r>
            </w:hyperlink>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2E62488D"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4" w:history="1">
              <w:r w:rsidR="005E0C76" w:rsidRPr="005E0C76">
                <w:rPr>
                  <w:color w:val="0070C0"/>
                  <w:u w:val="single"/>
                </w:rPr>
                <w:t>https://github.com/2David4/IPA-Dokumentation/tree/ipa-day3</w:t>
              </w:r>
            </w:hyperlink>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16FE21C5"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5" w:history="1">
              <w:r w:rsidR="005E0C76" w:rsidRPr="005E0C76">
                <w:rPr>
                  <w:color w:val="0070C0"/>
                  <w:u w:val="single"/>
                </w:rPr>
                <w:t>https://github.com/2David4/IPA-Dokumentation/tree/ipa-day4</w:t>
              </w:r>
            </w:hyperlink>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5DA17B25"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6" w:history="1">
              <w:r w:rsidR="005E0C76" w:rsidRPr="005E0C76">
                <w:rPr>
                  <w:color w:val="0070C0"/>
                  <w:u w:val="single"/>
                </w:rPr>
                <w:t>https://github.com/2David4/IPA-Dokumentation/tree/ipa-day5</w:t>
              </w:r>
            </w:hyperlink>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4965B36F"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7" w:history="1">
              <w:r w:rsidR="005E0C76" w:rsidRPr="005E0C76">
                <w:rPr>
                  <w:color w:val="0070C0"/>
                  <w:u w:val="single"/>
                </w:rPr>
                <w:t>https://github.com/2David4/IPA-Dokumentation/tree/ipa-day6</w:t>
              </w:r>
            </w:hyperlink>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5BCC5856" w:rsidR="005E0C76" w:rsidRPr="005E0C76" w:rsidRDefault="00000000" w:rsidP="005E0C76">
            <w:pPr>
              <w:spacing w:line="240" w:lineRule="auto"/>
              <w:cnfStyle w:val="000000000000" w:firstRow="0" w:lastRow="0" w:firstColumn="0" w:lastColumn="0" w:oddVBand="0" w:evenVBand="0" w:oddHBand="0" w:evenHBand="0" w:firstRowFirstColumn="0" w:firstRowLastColumn="0" w:lastRowFirstColumn="0" w:lastRowLastColumn="0"/>
              <w:rPr>
                <w:color w:val="0070C0"/>
                <w:u w:val="single"/>
              </w:rPr>
            </w:pPr>
            <w:hyperlink r:id="rId18" w:history="1">
              <w:r w:rsidR="005E0C76" w:rsidRPr="005E0C76">
                <w:rPr>
                  <w:color w:val="0070C0"/>
                  <w:u w:val="single"/>
                </w:rPr>
                <w:t>https://github.com/2David4/IPA-Dokumentation/tree/ipa-day7</w:t>
              </w:r>
            </w:hyperlink>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1243279"/>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Competec/ita-talent-api</w:t>
            </w:r>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Competec/ita-talent-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1243280"/>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Lokaler Speicher, Github,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1243281"/>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1243282"/>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1243283"/>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1243284"/>
      <w:r>
        <w:t>Ausgangslage</w:t>
      </w:r>
      <w:bookmarkEnd w:id="19"/>
      <w:bookmarkEnd w:id="20"/>
    </w:p>
    <w:p w14:paraId="1268340D" w14:textId="77777777" w:rsidR="00230FBB" w:rsidRDefault="00230FBB" w:rsidP="00230FBB">
      <w:r>
        <w:t>Die Competec-Gruppe besteht aus den Handelsunternehmen Alltron AG, Jamei AG, Medidor AG, Schoch Vögtli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Das Lernportal besteht aus einem Java Backend, welches mittels Spring Boot implementiert wurde. Dazu wurde das UI mit React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Das Mockup der gesamten Webapplikation, einschliesslich der IPA-Erweiterungen, wurde bereits mit Figma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Die Erweiterung des Lernportals ist in drei Teilaufträge gegliedert. Das Deployment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s"/>
      <w:bookmarkStart w:id="22" w:name="TA1"/>
      <w:bookmarkStart w:id="23" w:name="_Toc160107542"/>
      <w:bookmarkStart w:id="24" w:name="_Toc161243285"/>
      <w:r>
        <w:t>Teilauftrag</w:t>
      </w:r>
      <w:bookmarkEnd w:id="21"/>
      <w:r>
        <w:t xml:space="preserve"> 1</w:t>
      </w:r>
      <w:bookmarkEnd w:id="22"/>
      <w:r>
        <w:t>: Login und Benutzerverwaltung</w:t>
      </w:r>
      <w:bookmarkEnd w:id="23"/>
      <w:bookmarkEnd w:id="24"/>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5" w:name="TA2s"/>
      <w:bookmarkStart w:id="26" w:name="TA2"/>
      <w:bookmarkStart w:id="27" w:name="_Toc160107543"/>
      <w:bookmarkStart w:id="28" w:name="_Toc161243286"/>
      <w:r>
        <w:t>Teilauftrag</w:t>
      </w:r>
      <w:bookmarkEnd w:id="25"/>
      <w:r>
        <w:t xml:space="preserve"> 2</w:t>
      </w:r>
      <w:bookmarkEnd w:id="26"/>
      <w:r>
        <w:t>: Bilderverwaltung</w:t>
      </w:r>
      <w:bookmarkEnd w:id="27"/>
      <w:bookmarkEnd w:id="28"/>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9" w:name="rest"/>
      <w:r>
        <w:t>Bilder werden über eine REST-Schnittstelle angefragt, hochgeladen, angepasst und gelöscht.</w:t>
      </w:r>
      <w:bookmarkEnd w:id="29"/>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30" w:name="TA3s"/>
      <w:bookmarkStart w:id="31" w:name="TA3"/>
      <w:bookmarkStart w:id="32" w:name="_Toc160107544"/>
      <w:bookmarkStart w:id="33" w:name="_Toc161243287"/>
      <w:r>
        <w:t>Teilauftrag</w:t>
      </w:r>
      <w:bookmarkEnd w:id="30"/>
      <w:r>
        <w:t xml:space="preserve"> 3</w:t>
      </w:r>
      <w:bookmarkEnd w:id="31"/>
      <w:r>
        <w:t>: Fehlerbehandlung des Datenimports</w:t>
      </w:r>
      <w:bookmarkEnd w:id="32"/>
      <w:bookmarkEnd w:id="33"/>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4" w:name="_Toc160107545"/>
      <w:bookmarkStart w:id="35" w:name="_Toc161243288"/>
      <w:r>
        <w:t>Mittel und Methoden</w:t>
      </w:r>
      <w:bookmarkEnd w:id="34"/>
      <w:bookmarkEnd w:id="35"/>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ita_talent_api</w:t>
      </w:r>
    </w:p>
    <w:p w14:paraId="7B41144C" w14:textId="77777777" w:rsidR="00230FBB" w:rsidRPr="00230FBB" w:rsidRDefault="00230FBB" w:rsidP="00230FBB">
      <w:pPr>
        <w:rPr>
          <w:lang w:val="fr-CH"/>
        </w:rPr>
      </w:pPr>
      <w:r w:rsidRPr="00230FBB">
        <w:rPr>
          <w:lang w:val="fr-CH"/>
        </w:rPr>
        <w:t>• ita_talent_client</w:t>
      </w:r>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r w:rsidRPr="00230FBB">
        <w:rPr>
          <w:lang w:val="fr-CH"/>
        </w:rPr>
        <w:lastRenderedPageBreak/>
        <w:t>Intellij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Firmen-Notebook, Windows 10, IntelliJ IDEA Ultimate, Figma, Git,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r w:rsidRPr="00230FBB">
        <w:rPr>
          <w:lang w:val="fr-CH"/>
        </w:rPr>
        <w:t>Technologien</w:t>
      </w:r>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Java 17, JavaScript, PostgreSQL, Spring Boot 3.1.x, React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r>
        <w:t>Figma Projekt im IT-Academy Team.</w:t>
      </w:r>
    </w:p>
    <w:p w14:paraId="4169E23B" w14:textId="77777777" w:rsidR="00230FBB" w:rsidRDefault="00230FBB" w:rsidP="00230FBB"/>
    <w:p w14:paraId="1618D0E5" w14:textId="50B7FCC5" w:rsidR="00230FBB" w:rsidRDefault="00FE47DA" w:rsidP="00230FBB">
      <w:pPr>
        <w:pStyle w:val="berschrift3"/>
      </w:pPr>
      <w:bookmarkStart w:id="36" w:name="_Toc160107546"/>
      <w:bookmarkStart w:id="37" w:name="_Toc161243289"/>
      <w:r>
        <w:t xml:space="preserve">Deklaration der </w:t>
      </w:r>
      <w:r w:rsidR="00230FBB">
        <w:t>Vorkenntnisse</w:t>
      </w:r>
      <w:bookmarkEnd w:id="36"/>
      <w:bookmarkEnd w:id="37"/>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TypeScript</w:t>
      </w:r>
    </w:p>
    <w:p w14:paraId="03D7F12B" w14:textId="77777777" w:rsidR="00230FBB" w:rsidRDefault="00230FBB" w:rsidP="00230FBB">
      <w:r>
        <w:t>-- React</w:t>
      </w:r>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8" w:name="_Toc160107547"/>
      <w:bookmarkStart w:id="39" w:name="_Toc161243290"/>
      <w:r>
        <w:t xml:space="preserve">Deklaration der </w:t>
      </w:r>
      <w:r w:rsidR="00230FBB">
        <w:t>Vorarbeiten</w:t>
      </w:r>
      <w:bookmarkEnd w:id="38"/>
      <w:bookmarkEnd w:id="39"/>
    </w:p>
    <w:p w14:paraId="2DFC4675" w14:textId="77777777" w:rsidR="00230FBB" w:rsidRDefault="00230FBB" w:rsidP="00230FBB">
      <w:r>
        <w:t>In einem Probeprojekt die Kenntnisse im Datenaustausch mit Websockets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40" w:name="_Toc160107548"/>
      <w:bookmarkStart w:id="41" w:name="_Toc161243291"/>
      <w:r>
        <w:lastRenderedPageBreak/>
        <w:t>Neue Lerninhalte</w:t>
      </w:r>
      <w:bookmarkEnd w:id="40"/>
      <w:bookmarkEnd w:id="41"/>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42" w:name="_Toc160107549"/>
      <w:bookmarkStart w:id="43" w:name="_Toc161243292"/>
      <w:r>
        <w:t>Arbeiten in den letzten 6 Monaten</w:t>
      </w:r>
      <w:bookmarkEnd w:id="42"/>
      <w:bookmarkEnd w:id="43"/>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Der Auszubildende war massgebend an dem Projekt "IT-Academy Community" beteiligt. Dabei handelt es sich um eine Webplattform bestehend aus einem React Frontend und Spring Boot Backend. In diesem Projekt arbeitete der Auszubildende an der Planung, Datenbankentwurf, Backend, Frontend und Deployment.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Das Projekt "Tools/" ist eine Webseite, welche alle aktiv intern genutzten Applikationen übersichtlich darstellt. Der Auszubildende übernahm in diesem Projekt den Lead und arbeitete an der Planung, Datenerhebung, Frontend und Deployment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4" w:name="_Toc160107550"/>
      <w:bookmarkStart w:id="45" w:name="_Toc161243293"/>
      <w:r>
        <w:t>Deklaration der benutzten Firmenstandards</w:t>
      </w:r>
      <w:bookmarkEnd w:id="44"/>
      <w:bookmarkEnd w:id="45"/>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bookmarkStart w:id="46" w:name="flo"/>
            <w:r w:rsidRPr="002D1C99">
              <w:t>Flo</w:t>
            </w:r>
            <w:bookmarkEnd w:id="46"/>
            <w:r w:rsidRPr="002D1C99">
              <w:t xml:space="preserve">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r w:rsidR="0076733E">
              <w:t>Zarubica</w:t>
            </w:r>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7" w:name="_Toc160107551"/>
      <w:bookmarkStart w:id="48" w:name="_Toc161243294"/>
      <w:r>
        <w:t>Projektaufbauorganisation</w:t>
      </w:r>
      <w:bookmarkEnd w:id="47"/>
      <w:bookmarkEnd w:id="48"/>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9" w:name="_Toc160107552"/>
      <w:bookmarkStart w:id="50" w:name="_Toc161243295"/>
      <w:r w:rsidR="002535BC" w:rsidRPr="002535BC">
        <w:lastRenderedPageBreak/>
        <w:t>Projektmethode IPERKA</w:t>
      </w:r>
      <w:bookmarkEnd w:id="49"/>
      <w:bookmarkEnd w:id="50"/>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51" w:name="_Toc161243296"/>
      <w:r>
        <w:t>Einfluss konkret auf meine IPA:</w:t>
      </w:r>
      <w:bookmarkEnd w:id="51"/>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641CC4">
          <w:headerReference w:type="default" r:id="rId19"/>
          <w:footerReference w:type="default" r:id="rId20"/>
          <w:headerReference w:type="first" r:id="rId21"/>
          <w:footerReference w:type="first" r:id="rId22"/>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641CC4">
          <w:pgSz w:w="23811" w:h="16838" w:orient="landscape" w:code="8"/>
          <w:pgMar w:top="1418" w:right="2268" w:bottom="1134" w:left="1134" w:header="709" w:footer="340" w:gutter="0"/>
          <w:cols w:space="708"/>
          <w:titlePg/>
          <w:docGrid w:linePitch="360"/>
        </w:sectPr>
      </w:pPr>
      <w:bookmarkStart w:id="52" w:name="_Toc161243297"/>
      <w:r w:rsidRPr="0050493D">
        <w:lastRenderedPageBreak/>
        <w:t>Zeitpla</w:t>
      </w:r>
      <w:r w:rsidR="006674B8" w:rsidRPr="0050493D">
        <w:t>n</w:t>
      </w:r>
      <w:bookmarkEnd w:id="52"/>
      <w:r w:rsidR="003C7357" w:rsidRPr="0050493D">
        <w:t xml:space="preserve"> </w:t>
      </w:r>
    </w:p>
    <w:p w14:paraId="5B15FBF1" w14:textId="77777777" w:rsidR="00820F2B" w:rsidRPr="0050493D" w:rsidRDefault="00820F2B" w:rsidP="0050493D">
      <w:pPr>
        <w:pStyle w:val="berschrift2"/>
      </w:pPr>
      <w:bookmarkStart w:id="53" w:name="_Toc156289237"/>
      <w:bookmarkStart w:id="54" w:name="_Toc161243298"/>
      <w:r w:rsidRPr="0050493D">
        <w:lastRenderedPageBreak/>
        <w:t>Arbeitspakete</w:t>
      </w:r>
      <w:bookmarkEnd w:id="53"/>
      <w:bookmarkEnd w:id="54"/>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5" w:name="A00"/>
            <w:r w:rsidRPr="0030471B">
              <w:rPr>
                <w:rFonts w:eastAsia="Calibri" w:cstheme="minorHAnsi"/>
                <w:bCs/>
                <w:sz w:val="24"/>
              </w:rPr>
              <w:t>00</w:t>
            </w:r>
            <w:bookmarkEnd w:id="55"/>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6" w:name="A01"/>
            <w:r>
              <w:rPr>
                <w:rFonts w:eastAsia="Calibri" w:cstheme="minorHAnsi"/>
                <w:bCs/>
                <w:sz w:val="24"/>
              </w:rPr>
              <w:t>01</w:t>
            </w:r>
            <w:bookmarkEnd w:id="56"/>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7" w:name="A02"/>
            <w:r>
              <w:rPr>
                <w:rFonts w:eastAsia="Calibri" w:cstheme="minorHAnsi"/>
                <w:bCs/>
                <w:sz w:val="24"/>
              </w:rPr>
              <w:t>02</w:t>
            </w:r>
            <w:bookmarkEnd w:id="57"/>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8" w:name="A03"/>
            <w:r>
              <w:rPr>
                <w:rFonts w:eastAsia="Calibri" w:cstheme="minorHAnsi"/>
                <w:bCs/>
                <w:sz w:val="24"/>
              </w:rPr>
              <w:t>03</w:t>
            </w:r>
            <w:bookmarkEnd w:id="58"/>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9" w:name="A04"/>
            <w:r w:rsidRPr="00381453">
              <w:rPr>
                <w:rFonts w:eastAsia="Calibri" w:cstheme="minorHAnsi"/>
                <w:bCs/>
                <w:sz w:val="24"/>
              </w:rPr>
              <w:t>04</w:t>
            </w:r>
            <w:bookmarkEnd w:id="59"/>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60" w:name="A05"/>
            <w:r w:rsidRPr="00381453">
              <w:rPr>
                <w:rFonts w:eastAsia="Calibri" w:cstheme="minorHAnsi"/>
                <w:bCs/>
                <w:sz w:val="24"/>
              </w:rPr>
              <w:t>05</w:t>
            </w:r>
            <w:bookmarkEnd w:id="60"/>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61" w:name="A06"/>
            <w:r w:rsidRPr="00381453">
              <w:rPr>
                <w:rFonts w:eastAsia="Calibri" w:cstheme="minorHAnsi"/>
                <w:bCs/>
                <w:sz w:val="24"/>
              </w:rPr>
              <w:t>06</w:t>
            </w:r>
            <w:bookmarkEnd w:id="61"/>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62" w:name="A07"/>
            <w:r w:rsidRPr="00381453">
              <w:rPr>
                <w:rFonts w:eastAsia="Calibri" w:cstheme="minorHAnsi"/>
                <w:bCs/>
                <w:sz w:val="24"/>
              </w:rPr>
              <w:t>07</w:t>
            </w:r>
            <w:bookmarkEnd w:id="62"/>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63" w:name="A08"/>
            <w:r w:rsidRPr="00381453">
              <w:rPr>
                <w:rFonts w:eastAsia="Calibri" w:cstheme="minorHAnsi"/>
                <w:bCs/>
                <w:sz w:val="24"/>
              </w:rPr>
              <w:t>08</w:t>
            </w:r>
            <w:bookmarkEnd w:id="63"/>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4" w:name="A09"/>
            <w:r w:rsidRPr="00381453">
              <w:rPr>
                <w:rFonts w:eastAsia="Calibri" w:cstheme="minorHAnsi"/>
                <w:bCs/>
                <w:sz w:val="24"/>
              </w:rPr>
              <w:t>09</w:t>
            </w:r>
            <w:bookmarkEnd w:id="64"/>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5" w:name="A10"/>
            <w:r w:rsidRPr="00381453">
              <w:rPr>
                <w:rFonts w:eastAsia="Calibri" w:cstheme="minorHAnsi"/>
                <w:bCs/>
                <w:sz w:val="24"/>
              </w:rPr>
              <w:t>10</w:t>
            </w:r>
            <w:bookmarkEnd w:id="65"/>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6" w:name="A11"/>
            <w:r w:rsidRPr="00381453">
              <w:rPr>
                <w:rFonts w:eastAsia="Calibri" w:cstheme="minorHAnsi"/>
                <w:bCs/>
                <w:sz w:val="24"/>
              </w:rPr>
              <w:lastRenderedPageBreak/>
              <w:t>11</w:t>
            </w:r>
            <w:bookmarkEnd w:id="66"/>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7" w:name="A12"/>
            <w:r w:rsidRPr="00381453">
              <w:rPr>
                <w:rFonts w:eastAsia="Calibri" w:cstheme="minorHAnsi"/>
                <w:bCs/>
                <w:sz w:val="24"/>
              </w:rPr>
              <w:t>12</w:t>
            </w:r>
            <w:bookmarkEnd w:id="67"/>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8"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9" w:name="A13"/>
            <w:r w:rsidRPr="00EF105C">
              <w:rPr>
                <w:rFonts w:eastAsia="Calibri" w:cstheme="minorHAnsi"/>
                <w:bCs/>
                <w:sz w:val="24"/>
              </w:rPr>
              <w:t>13</w:t>
            </w:r>
            <w:bookmarkEnd w:id="69"/>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70" w:name="A14"/>
            <w:r w:rsidRPr="00EF105C">
              <w:rPr>
                <w:rFonts w:eastAsia="Calibri" w:cstheme="minorHAnsi"/>
                <w:bCs/>
                <w:sz w:val="24"/>
              </w:rPr>
              <w:t>14</w:t>
            </w:r>
            <w:bookmarkEnd w:id="70"/>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71" w:name="A15"/>
            <w:r w:rsidRPr="00EF105C">
              <w:rPr>
                <w:rFonts w:eastAsia="Calibri" w:cstheme="minorHAnsi"/>
                <w:bCs/>
                <w:sz w:val="24"/>
              </w:rPr>
              <w:t>15</w:t>
            </w:r>
            <w:bookmarkEnd w:id="71"/>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r w:rsidR="0065399D" w:rsidRPr="00EF105C">
              <w:rPr>
                <w:rFonts w:eastAsia="Calibri" w:cstheme="minorHAnsi"/>
                <w:bCs/>
                <w:sz w:val="24"/>
              </w:rPr>
              <w:t xml:space="preserve">skalierung,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72" w:name="A16"/>
            <w:r w:rsidRPr="00EF105C">
              <w:rPr>
                <w:rFonts w:eastAsia="Calibri" w:cstheme="minorHAnsi"/>
                <w:bCs/>
                <w:sz w:val="24"/>
              </w:rPr>
              <w:t>16</w:t>
            </w:r>
            <w:bookmarkEnd w:id="72"/>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73" w:name="A17"/>
            <w:r w:rsidRPr="00EF105C">
              <w:rPr>
                <w:rFonts w:eastAsia="Calibri" w:cstheme="minorHAnsi"/>
                <w:bCs/>
                <w:sz w:val="24"/>
              </w:rPr>
              <w:t>17</w:t>
            </w:r>
            <w:bookmarkEnd w:id="73"/>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4" w:name="A18"/>
            <w:r w:rsidRPr="00EF105C">
              <w:rPr>
                <w:rFonts w:eastAsia="Calibri" w:cstheme="minorHAnsi"/>
                <w:bCs/>
                <w:sz w:val="24"/>
              </w:rPr>
              <w:t>18</w:t>
            </w:r>
            <w:bookmarkEnd w:id="74"/>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5" w:name="A19"/>
            <w:r w:rsidRPr="00EF105C">
              <w:rPr>
                <w:rFonts w:eastAsia="Calibri" w:cstheme="minorHAnsi"/>
                <w:bCs/>
                <w:sz w:val="24"/>
              </w:rPr>
              <w:t>19</w:t>
            </w:r>
            <w:bookmarkEnd w:id="75"/>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Anpassung und Optimierung der Kommunikation zwischen Frontend und Backend,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6" w:name="A20"/>
            <w:r w:rsidRPr="00EF105C">
              <w:rPr>
                <w:rFonts w:eastAsia="Calibri" w:cstheme="minorHAnsi"/>
                <w:bCs/>
                <w:sz w:val="24"/>
              </w:rPr>
              <w:t>20</w:t>
            </w:r>
            <w:bookmarkEnd w:id="76"/>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7" w:name="A21"/>
            <w:r w:rsidRPr="00EF105C">
              <w:rPr>
                <w:rFonts w:eastAsia="Calibri" w:cstheme="minorHAnsi"/>
                <w:bCs/>
                <w:sz w:val="24"/>
              </w:rPr>
              <w:t>21</w:t>
            </w:r>
            <w:bookmarkEnd w:id="77"/>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8" w:name="A22"/>
            <w:r w:rsidRPr="00EF105C">
              <w:rPr>
                <w:rFonts w:eastAsia="Calibri" w:cstheme="minorHAnsi"/>
                <w:bCs/>
                <w:sz w:val="24"/>
              </w:rPr>
              <w:lastRenderedPageBreak/>
              <w:t>22</w:t>
            </w:r>
            <w:bookmarkEnd w:id="78"/>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9" w:name="A23"/>
            <w:r w:rsidRPr="00EF105C">
              <w:rPr>
                <w:rFonts w:eastAsia="Calibri" w:cstheme="minorHAnsi"/>
                <w:bCs/>
                <w:sz w:val="24"/>
              </w:rPr>
              <w:t>23</w:t>
            </w:r>
            <w:bookmarkEnd w:id="79"/>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80" w:name="A24"/>
            <w:r w:rsidRPr="00EF105C">
              <w:rPr>
                <w:rFonts w:eastAsia="Calibri" w:cstheme="minorHAnsi"/>
                <w:bCs/>
                <w:sz w:val="24"/>
              </w:rPr>
              <w:t>24</w:t>
            </w:r>
            <w:bookmarkEnd w:id="80"/>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81" w:name="A25"/>
            <w:r w:rsidRPr="00EF105C">
              <w:rPr>
                <w:rFonts w:eastAsia="Calibri" w:cstheme="minorHAnsi"/>
                <w:bCs/>
                <w:sz w:val="24"/>
              </w:rPr>
              <w:t>25</w:t>
            </w:r>
            <w:bookmarkEnd w:id="81"/>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82" w:name="A26"/>
            <w:r w:rsidRPr="00EF105C">
              <w:rPr>
                <w:rFonts w:eastAsia="Calibri" w:cstheme="minorHAnsi"/>
                <w:bCs/>
                <w:sz w:val="24"/>
              </w:rPr>
              <w:t>26</w:t>
            </w:r>
            <w:bookmarkEnd w:id="82"/>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83" w:name="A27"/>
            <w:r w:rsidRPr="00EF105C">
              <w:rPr>
                <w:rFonts w:eastAsia="Calibri" w:cstheme="minorHAnsi"/>
                <w:bCs/>
                <w:sz w:val="24"/>
              </w:rPr>
              <w:t>27</w:t>
            </w:r>
            <w:bookmarkEnd w:id="83"/>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4" w:name="A28"/>
            <w:r w:rsidRPr="00EF105C">
              <w:rPr>
                <w:rFonts w:eastAsia="Calibri" w:cstheme="minorHAnsi"/>
                <w:bCs/>
                <w:sz w:val="24"/>
              </w:rPr>
              <w:t>28</w:t>
            </w:r>
            <w:bookmarkEnd w:id="84"/>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5" w:name="A29"/>
            <w:r w:rsidRPr="00EF105C">
              <w:rPr>
                <w:rFonts w:eastAsia="Calibri" w:cstheme="minorHAnsi"/>
                <w:bCs/>
                <w:sz w:val="24"/>
              </w:rPr>
              <w:t>29</w:t>
            </w:r>
            <w:bookmarkEnd w:id="85"/>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6" w:name="A30"/>
            <w:r w:rsidRPr="00EF105C">
              <w:rPr>
                <w:rFonts w:eastAsia="Calibri" w:cstheme="minorHAnsi"/>
                <w:bCs/>
                <w:sz w:val="24"/>
              </w:rPr>
              <w:t>30</w:t>
            </w:r>
            <w:bookmarkEnd w:id="86"/>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7" w:name="A31"/>
            <w:r w:rsidRPr="00EF105C">
              <w:rPr>
                <w:rFonts w:eastAsia="Calibri" w:cstheme="minorHAnsi"/>
                <w:bCs/>
                <w:sz w:val="24"/>
              </w:rPr>
              <w:t>31</w:t>
            </w:r>
            <w:bookmarkEnd w:id="87"/>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8" w:name="A32"/>
            <w:r w:rsidRPr="00EF105C">
              <w:rPr>
                <w:rFonts w:eastAsia="Calibri" w:cstheme="minorHAnsi"/>
                <w:bCs/>
                <w:sz w:val="24"/>
              </w:rPr>
              <w:t>32</w:t>
            </w:r>
            <w:bookmarkEnd w:id="88"/>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9" w:name="A33"/>
            <w:r w:rsidRPr="001D7296">
              <w:rPr>
                <w:rFonts w:eastAsia="Calibri" w:cstheme="minorHAnsi"/>
                <w:bCs/>
                <w:sz w:val="24"/>
              </w:rPr>
              <w:t>33</w:t>
            </w:r>
            <w:bookmarkEnd w:id="89"/>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90" w:name="A34"/>
            <w:r w:rsidRPr="00EF105C">
              <w:rPr>
                <w:rFonts w:eastAsia="Calibri" w:cstheme="minorHAnsi"/>
                <w:bCs/>
                <w:sz w:val="24"/>
              </w:rPr>
              <w:t>34</w:t>
            </w:r>
            <w:bookmarkEnd w:id="90"/>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91" w:name="A35"/>
            <w:r w:rsidRPr="00EF105C">
              <w:rPr>
                <w:rFonts w:eastAsia="Calibri" w:cstheme="minorHAnsi"/>
                <w:bCs/>
                <w:sz w:val="24"/>
              </w:rPr>
              <w:t>35</w:t>
            </w:r>
            <w:bookmarkEnd w:id="91"/>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92" w:name="A36"/>
            <w:r w:rsidRPr="00EF105C">
              <w:rPr>
                <w:rFonts w:eastAsia="Calibri" w:cstheme="minorHAnsi"/>
                <w:bCs/>
                <w:sz w:val="24"/>
              </w:rPr>
              <w:t>36</w:t>
            </w:r>
            <w:bookmarkEnd w:id="92"/>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93" w:name="A37"/>
            <w:r w:rsidRPr="00EF105C">
              <w:rPr>
                <w:rFonts w:eastAsia="Calibri" w:cstheme="minorHAnsi"/>
                <w:bCs/>
                <w:sz w:val="24"/>
              </w:rPr>
              <w:t>37</w:t>
            </w:r>
            <w:bookmarkEnd w:id="93"/>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4" w:name="_Toc156289238"/>
      <w:bookmarkStart w:id="95" w:name="_Ref161219460"/>
      <w:bookmarkStart w:id="96" w:name="_Ref161219551"/>
      <w:bookmarkStart w:id="97" w:name="_Toc161243299"/>
      <w:r w:rsidRPr="002D1C99">
        <w:t>Meilensteine</w:t>
      </w:r>
      <w:bookmarkEnd w:id="94"/>
      <w:bookmarkEnd w:id="95"/>
      <w:bookmarkEnd w:id="96"/>
      <w:bookmarkEnd w:id="97"/>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2CA49352"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A12 \h  \* MERGEFORMAT </w:instrText>
            </w:r>
            <w:r w:rsidRPr="007A7F8F">
              <w:rPr>
                <w:color w:val="0070C0"/>
                <w:u w:val="single"/>
              </w:rPr>
            </w:r>
            <w:r w:rsidRPr="007A7F8F">
              <w:rPr>
                <w:color w:val="0070C0"/>
                <w:u w:val="single"/>
              </w:rPr>
              <w:fldChar w:fldCharType="separate"/>
            </w:r>
            <w:r w:rsidRPr="007A7F8F">
              <w:rPr>
                <w:color w:val="0070C0"/>
                <w:u w:val="single"/>
              </w:rPr>
              <w:t>12</w:t>
            </w:r>
            <w:r w:rsidRPr="007A7F8F">
              <w:rPr>
                <w:color w:val="0070C0"/>
                <w:u w:val="single"/>
              </w:rPr>
              <w:fldChar w:fldCharType="end"/>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34F50EB0" w:rsidR="002269E3" w:rsidRPr="001D626B" w:rsidRDefault="00AE62A9" w:rsidP="001D626B">
            <w:pPr>
              <w:rPr>
                <w:rFonts w:eastAsia="Calibri" w:cstheme="minorHAnsi"/>
                <w:bCs/>
                <w:sz w:val="24"/>
              </w:rPr>
            </w:pPr>
            <w:r>
              <w:rPr>
                <w:rFonts w:eastAsia="Calibri" w:cstheme="minorHAnsi"/>
                <w:bCs/>
                <w:sz w:val="24"/>
              </w:rPr>
              <w:t>Meilenstein im geplanten Zeitraum erreicht.</w:t>
            </w:r>
          </w:p>
        </w:tc>
      </w:tr>
      <w:tr w:rsidR="002269E3" w:rsidRPr="002D1C99" w14:paraId="78717B0E" w14:textId="77777777" w:rsidTr="003A161F">
        <w:tc>
          <w:tcPr>
            <w:tcW w:w="868" w:type="pct"/>
          </w:tcPr>
          <w:p w14:paraId="4FEC1248" w14:textId="18E1927C"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A18 \h  \* MERGEFORMAT </w:instrText>
            </w:r>
            <w:r w:rsidRPr="007A7F8F">
              <w:rPr>
                <w:color w:val="0070C0"/>
                <w:u w:val="single"/>
              </w:rPr>
            </w:r>
            <w:r w:rsidRPr="007A7F8F">
              <w:rPr>
                <w:color w:val="0070C0"/>
                <w:u w:val="single"/>
              </w:rPr>
              <w:fldChar w:fldCharType="separate"/>
            </w:r>
            <w:r w:rsidRPr="007A7F8F">
              <w:rPr>
                <w:color w:val="0070C0"/>
                <w:u w:val="single"/>
              </w:rPr>
              <w:t>18</w:t>
            </w:r>
            <w:r w:rsidRPr="007A7F8F">
              <w:rPr>
                <w:color w:val="0070C0"/>
                <w:u w:val="single"/>
              </w:rPr>
              <w:fldChar w:fldCharType="end"/>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DE5299C" w:rsidR="002269E3" w:rsidRPr="001D626B" w:rsidRDefault="00AE62A9" w:rsidP="001D626B">
            <w:pPr>
              <w:rPr>
                <w:rFonts w:eastAsia="Calibri" w:cstheme="minorHAnsi"/>
                <w:bCs/>
                <w:sz w:val="24"/>
              </w:rPr>
            </w:pPr>
            <w:r>
              <w:rPr>
                <w:rFonts w:eastAsia="Calibri" w:cstheme="minorHAnsi"/>
                <w:bCs/>
                <w:sz w:val="24"/>
              </w:rPr>
              <w:t>Meilenstein 1 Stunde später erreicht.</w:t>
            </w:r>
          </w:p>
        </w:tc>
      </w:tr>
      <w:tr w:rsidR="002269E3" w:rsidRPr="002D1C99" w14:paraId="1FE4ED77" w14:textId="77777777" w:rsidTr="003A161F">
        <w:tc>
          <w:tcPr>
            <w:tcW w:w="868" w:type="pct"/>
          </w:tcPr>
          <w:p w14:paraId="348AB602" w14:textId="27FB02A7"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A29 \h  \* MERGEFORMAT </w:instrText>
            </w:r>
            <w:r w:rsidRPr="007A7F8F">
              <w:rPr>
                <w:color w:val="0070C0"/>
                <w:u w:val="single"/>
              </w:rPr>
            </w:r>
            <w:r w:rsidRPr="007A7F8F">
              <w:rPr>
                <w:color w:val="0070C0"/>
                <w:u w:val="single"/>
              </w:rPr>
              <w:fldChar w:fldCharType="separate"/>
            </w:r>
            <w:r w:rsidRPr="007A7F8F">
              <w:rPr>
                <w:color w:val="0070C0"/>
                <w:u w:val="single"/>
              </w:rPr>
              <w:t>29</w:t>
            </w:r>
            <w:r w:rsidRPr="007A7F8F">
              <w:rPr>
                <w:color w:val="0070C0"/>
                <w:u w:val="single"/>
              </w:rPr>
              <w:fldChar w:fldCharType="end"/>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8" w:name="_Toc161243300"/>
      <w:r>
        <w:t>Organisation der</w:t>
      </w:r>
      <w:r w:rsidR="009F7F9F">
        <w:t xml:space="preserve"> Arbeitsergebnisse</w:t>
      </w:r>
      <w:bookmarkEnd w:id="68"/>
      <w:bookmarkEnd w:id="98"/>
    </w:p>
    <w:p w14:paraId="40F76682" w14:textId="79DB5390" w:rsidR="00523BEE" w:rsidRDefault="00523BEE" w:rsidP="00523BEE">
      <w:r>
        <w:t xml:space="preserve">Um die Organisation der Arbeitsergebnisse umfassend zu gewährleisten, setze ich auf eine diversifizierte Strategie, die lokale Speicherung, Cloud-Dienste Google Drive für Dokumentation, sowie mehrere GitHub-Repositories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Repositories für den Quellcode, um eine klare Trennung und effiziente Verwaltung zu sichern.</w:t>
      </w:r>
    </w:p>
    <w:p w14:paraId="6E245BF2" w14:textId="77777777" w:rsidR="00523BEE" w:rsidRDefault="00523BEE" w:rsidP="00523BEE">
      <w:pPr>
        <w:pStyle w:val="berschrift3"/>
      </w:pPr>
      <w:bookmarkStart w:id="99" w:name="_Toc160107554"/>
      <w:bookmarkStart w:id="100" w:name="_Toc161243301"/>
      <w:r>
        <w:t>Versionierung</w:t>
      </w:r>
      <w:bookmarkEnd w:id="99"/>
      <w:bookmarkEnd w:id="100"/>
    </w:p>
    <w:p w14:paraId="03E84123" w14:textId="20F3BB84" w:rsidR="00523BEE" w:rsidRDefault="00523BEE" w:rsidP="00523BEE">
      <w:r>
        <w:t>Für die tägliche Arbeit und Versionskontrolle werden spezifische Branches erstellt, die den Fortschritt dokumentieren und eine klare Struktur bieten.</w:t>
      </w:r>
    </w:p>
    <w:p w14:paraId="001796B0" w14:textId="77777777" w:rsidR="00523BEE" w:rsidRDefault="00523BEE" w:rsidP="00523BEE">
      <w:pPr>
        <w:pStyle w:val="berschrift3"/>
      </w:pPr>
      <w:bookmarkStart w:id="101" w:name="_Toc160107555"/>
      <w:bookmarkStart w:id="102" w:name="_Toc161243302"/>
      <w:r>
        <w:t>Backup</w:t>
      </w:r>
      <w:bookmarkEnd w:id="101"/>
      <w:bookmarkEnd w:id="102"/>
    </w:p>
    <w:p w14:paraId="23FC8F8B" w14:textId="75F5FDF6" w:rsidR="00523BEE" w:rsidRDefault="00523BEE" w:rsidP="00523BEE">
      <w:r>
        <w:t xml:space="preserve">Ein automatisiertes Backup-System sichert alle Änderungen bei jedem Push auf den Master-Branch des Dokumentations-Repositories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103" w:name="_Toc160107556"/>
      <w:bookmarkStart w:id="104" w:name="_Toc161243303"/>
      <w:r>
        <w:t>Quellcode / Skripts</w:t>
      </w:r>
      <w:bookmarkEnd w:id="103"/>
      <w:bookmarkEnd w:id="104"/>
    </w:p>
    <w:p w14:paraId="59B3B178" w14:textId="014BECE1" w:rsidR="00523BEE" w:rsidRDefault="00523BEE" w:rsidP="00523BEE">
      <w:r>
        <w:t>Für den Sourcecode der Projekte "Competec/ita-talent-api" und "</w:t>
      </w:r>
      <w:r w:rsidR="005B5E41" w:rsidRPr="005B5E41">
        <w:t xml:space="preserve">Competec </w:t>
      </w:r>
      <w:r>
        <w:t>/ita-talent-client" werden dedizierte Branches</w:t>
      </w:r>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105" w:name="_Toc160107557"/>
      <w:bookmarkStart w:id="106" w:name="_Toc161243304"/>
      <w:r>
        <w:t>Arbeitsplatz</w:t>
      </w:r>
      <w:bookmarkEnd w:id="105"/>
      <w:bookmarkEnd w:id="106"/>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7" w:name="_Toc160107558"/>
      <w:bookmarkStart w:id="108" w:name="_Toc161243305"/>
      <w:r>
        <w:lastRenderedPageBreak/>
        <w:t>Arbeitsjournal</w:t>
      </w:r>
      <w:bookmarkEnd w:id="107"/>
      <w:bookmarkEnd w:id="108"/>
    </w:p>
    <w:p w14:paraId="21BE64A8" w14:textId="77777777" w:rsidR="0066485B" w:rsidRPr="002D1C99" w:rsidRDefault="0066485B" w:rsidP="0066485B">
      <w:pPr>
        <w:pStyle w:val="berschrift3"/>
      </w:pPr>
      <w:bookmarkStart w:id="109" w:name="_Toc156289245"/>
      <w:bookmarkStart w:id="110" w:name="_Toc160107559"/>
      <w:bookmarkStart w:id="111" w:name="_Toc161243306"/>
      <w:r w:rsidRPr="002D1C99">
        <w:t xml:space="preserve">Tag 1 – </w:t>
      </w:r>
      <w:r>
        <w:t>29</w:t>
      </w:r>
      <w:r w:rsidRPr="002D1C99">
        <w:t>.02.2024</w:t>
      </w:r>
      <w:bookmarkStart w:id="112" w:name="_Hlk160021079"/>
      <w:bookmarkEnd w:id="109"/>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13" w:name="_Hlk160021012"/>
            <w:r w:rsidRPr="002C0AA1">
              <w:rPr>
                <w:rFonts w:asciiTheme="majorHAnsi" w:eastAsia="Calibri" w:hAnsiTheme="majorHAnsi" w:cstheme="majorHAnsi"/>
                <w:bCs/>
                <w:sz w:val="24"/>
              </w:rPr>
              <w:t>Beanspruchte Hilfestellungen:</w:t>
            </w:r>
          </w:p>
        </w:tc>
      </w:tr>
      <w:bookmarkEnd w:id="113"/>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14" w:name="_Hlk160107059"/>
            <w:r>
              <w:t>Zeitplan wurde eingehalten</w:t>
            </w:r>
            <w:r w:rsidR="00900F13">
              <w:t>.</w:t>
            </w:r>
          </w:p>
        </w:tc>
      </w:tr>
      <w:bookmarkEnd w:id="114"/>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Der erste Tag startete mit einer gründlichen Einarbeitung in die Projektvorgaben, was mir einen klaren Fahrplan lieferte. Die Erstellung des Zeitplans in Excel erwies sich zunächst als Herausforderung, doch durch gezieltes Spacing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15" w:name="_Toc160107560"/>
      <w:bookmarkStart w:id="116" w:name="_Toc161243307"/>
      <w:bookmarkEnd w:id="112"/>
      <w:r w:rsidRPr="002D1C99">
        <w:lastRenderedPageBreak/>
        <w:t xml:space="preserve">Tag </w:t>
      </w:r>
      <w:r>
        <w:t>2</w:t>
      </w:r>
      <w:r w:rsidRPr="002D1C99">
        <w:t xml:space="preserve"> – 0</w:t>
      </w:r>
      <w:r>
        <w:t>4</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7"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Identifizierung der optimalen Strategie zur Fehlerbehandlung und Entscheidungsfindung zwischen benutzerdefinierten Exceptions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4069F0"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Online-Ressourcen</w:t>
            </w:r>
            <w:r w:rsidR="00B27261" w:rsidRPr="00B27261">
              <w:rPr>
                <w:lang w:val="fr-CH"/>
              </w:rPr>
              <w:t xml:space="preserve">: </w:t>
            </w:r>
            <w:hyperlink r:id="rId23"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24"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7"/>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8" w:name="_Toc160107561"/>
      <w:bookmarkStart w:id="119" w:name="_Toc161243308"/>
      <w:r w:rsidRPr="002D1C99">
        <w:lastRenderedPageBreak/>
        <w:t xml:space="preserve">Tag </w:t>
      </w:r>
      <w:r>
        <w:t>3</w:t>
      </w:r>
      <w:r w:rsidRPr="002D1C99">
        <w:t xml:space="preserve"> – 0</w:t>
      </w:r>
      <w:r>
        <w:t>5</w:t>
      </w:r>
      <w:r w:rsidRPr="002D1C99">
        <w:t>.0</w:t>
      </w:r>
      <w:r>
        <w:t>3</w:t>
      </w:r>
      <w:r w:rsidRPr="002D1C99">
        <w:t>.2024</w:t>
      </w:r>
      <w:bookmarkEnd w:id="118"/>
      <w:bookmarkEnd w:id="11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20"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te Herausforderung des Tages war die Behandlung von Exceptions durch XMLAdapter,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25" w:history="1">
              <w:r w:rsidR="00AA64C1" w:rsidRPr="007A2007">
                <w:rPr>
                  <w:color w:val="0070C0"/>
                </w:rPr>
                <w:t>https://stackoverflow.com/questions/11114428/jaxb-xmladapter-method-does-not-throws-exception</w:t>
              </w:r>
            </w:hyperlink>
            <w:r w:rsidR="00AA64C1" w:rsidRPr="00AA64C1">
              <w:t xml:space="preserve"> </w:t>
            </w:r>
            <w:r w:rsidR="00AA64C1">
              <w:t xml:space="preserve">, </w:t>
            </w:r>
            <w:r w:rsidR="00AA64C1" w:rsidRPr="00AA64C1">
              <w:t>Chat</w:t>
            </w:r>
            <w:r w:rsidR="00AA64C1">
              <w:t xml:space="preserve">GPT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Heute stand ich vor einer der grössten Herausforderungen des Projekts – der Umgang mit den Eigenheiten der XMLAdapter und deren Fehlerbehandlung. Die Erkenntnis, dass diese Adapter Exceptions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tbl>
    <w:p w14:paraId="54678135" w14:textId="79B0973C" w:rsidR="00E23DAF" w:rsidRPr="002D1C99" w:rsidRDefault="00E23DAF" w:rsidP="00E23DAF">
      <w:pPr>
        <w:pStyle w:val="berschrift3"/>
      </w:pPr>
      <w:bookmarkStart w:id="121" w:name="_Toc161243309"/>
      <w:bookmarkStart w:id="122" w:name="_Toc160107563"/>
      <w:bookmarkEnd w:id="120"/>
      <w:r w:rsidRPr="002D1C99">
        <w:lastRenderedPageBreak/>
        <w:t xml:space="preserve">Tag </w:t>
      </w:r>
      <w:r w:rsidR="00235DFD">
        <w:t>4</w:t>
      </w:r>
      <w:r w:rsidRPr="002D1C99">
        <w:t xml:space="preserve"> – 0</w:t>
      </w:r>
      <w:r w:rsidR="00235DFD">
        <w:t>6</w:t>
      </w:r>
      <w:r w:rsidRPr="002D1C99">
        <w:t>.0</w:t>
      </w:r>
      <w:r>
        <w:t>3</w:t>
      </w:r>
      <w:r w:rsidRPr="002D1C99">
        <w:t>.2024</w:t>
      </w:r>
      <w:bookmarkEnd w:id="12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972"/>
        <w:gridCol w:w="1551"/>
      </w:tblGrid>
      <w:tr w:rsidR="00E23DAF" w:rsidRPr="002D1C99" w14:paraId="679155F3" w14:textId="77777777" w:rsidTr="00E23DAF">
        <w:trPr>
          <w:trHeight w:hRule="exact" w:val="397"/>
          <w:tblHeader/>
        </w:trPr>
        <w:tc>
          <w:tcPr>
            <w:tcW w:w="439" w:type="pct"/>
            <w:shd w:val="clear" w:color="auto" w:fill="F2F2F2"/>
            <w:vAlign w:val="center"/>
          </w:tcPr>
          <w:p w14:paraId="21D4A2DA" w14:textId="77777777" w:rsidR="00E23DAF" w:rsidRPr="002C0AA1" w:rsidRDefault="00E23DAF" w:rsidP="0075477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731" w:type="pct"/>
            <w:shd w:val="clear" w:color="auto" w:fill="F2F2F2"/>
          </w:tcPr>
          <w:p w14:paraId="75783B71"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830" w:type="pct"/>
            <w:shd w:val="clear" w:color="auto" w:fill="F2F2F2"/>
            <w:vAlign w:val="center"/>
          </w:tcPr>
          <w:p w14:paraId="208D4B60"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E23DAF" w:rsidRPr="002D1C99" w14:paraId="2498EE21" w14:textId="77777777" w:rsidTr="00E23DAF">
        <w:trPr>
          <w:trHeight w:val="283"/>
        </w:trPr>
        <w:tc>
          <w:tcPr>
            <w:tcW w:w="439" w:type="pct"/>
          </w:tcPr>
          <w:p w14:paraId="4D9B2E55" w14:textId="718DF777"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A16 \h  \* MERGEFORMAT </w:instrText>
            </w:r>
            <w:r w:rsidRPr="00DC045F">
              <w:rPr>
                <w:color w:val="0070C0"/>
                <w:u w:val="single"/>
              </w:rPr>
            </w:r>
            <w:r w:rsidRPr="00DC045F">
              <w:rPr>
                <w:color w:val="0070C0"/>
                <w:u w:val="single"/>
              </w:rPr>
              <w:fldChar w:fldCharType="separate"/>
            </w:r>
            <w:r w:rsidRPr="00DC045F">
              <w:rPr>
                <w:color w:val="0070C0"/>
                <w:u w:val="single"/>
              </w:rPr>
              <w:t>16</w:t>
            </w:r>
            <w:r w:rsidRPr="00DC045F">
              <w:rPr>
                <w:color w:val="0070C0"/>
                <w:u w:val="single"/>
              </w:rPr>
              <w:fldChar w:fldCharType="end"/>
            </w:r>
          </w:p>
        </w:tc>
        <w:tc>
          <w:tcPr>
            <w:tcW w:w="3731" w:type="pct"/>
          </w:tcPr>
          <w:p w14:paraId="554D51AA" w14:textId="6E5B7F6C" w:rsidR="00E23DAF" w:rsidRPr="007D32C3" w:rsidRDefault="00E23DAF" w:rsidP="00E23DAF">
            <w:r>
              <w:t>Implementierung Authentication (Login &amp; Logout)</w:t>
            </w:r>
          </w:p>
        </w:tc>
        <w:tc>
          <w:tcPr>
            <w:tcW w:w="830" w:type="pct"/>
          </w:tcPr>
          <w:p w14:paraId="1242B7FC" w14:textId="13263D3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05A6906A" w14:textId="77777777" w:rsidTr="00E23DAF">
        <w:trPr>
          <w:trHeight w:val="283"/>
        </w:trPr>
        <w:tc>
          <w:tcPr>
            <w:tcW w:w="439" w:type="pct"/>
          </w:tcPr>
          <w:p w14:paraId="19F42894" w14:textId="4734415A"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A17 \h  \* MERGEFORMAT </w:instrText>
            </w:r>
            <w:r w:rsidRPr="00DC045F">
              <w:rPr>
                <w:color w:val="0070C0"/>
                <w:u w:val="single"/>
              </w:rPr>
            </w:r>
            <w:r w:rsidRPr="00DC045F">
              <w:rPr>
                <w:color w:val="0070C0"/>
                <w:u w:val="single"/>
              </w:rPr>
              <w:fldChar w:fldCharType="separate"/>
            </w:r>
            <w:r w:rsidRPr="00DC045F">
              <w:rPr>
                <w:color w:val="0070C0"/>
                <w:u w:val="single"/>
              </w:rPr>
              <w:t>17</w:t>
            </w:r>
            <w:r w:rsidRPr="00DC045F">
              <w:rPr>
                <w:color w:val="0070C0"/>
                <w:u w:val="single"/>
              </w:rPr>
              <w:fldChar w:fldCharType="end"/>
            </w:r>
          </w:p>
        </w:tc>
        <w:tc>
          <w:tcPr>
            <w:tcW w:w="3731" w:type="pct"/>
          </w:tcPr>
          <w:p w14:paraId="46C57F45" w14:textId="3ABC01EC" w:rsidR="00E23DAF" w:rsidRPr="007D32C3" w:rsidRDefault="00E23DAF" w:rsidP="00E23DAF">
            <w:r>
              <w:t>Implementierung Benutzerverwaltung</w:t>
            </w:r>
          </w:p>
        </w:tc>
        <w:tc>
          <w:tcPr>
            <w:tcW w:w="830" w:type="pct"/>
          </w:tcPr>
          <w:p w14:paraId="21B05B2D" w14:textId="27D855A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9A75CB5" w14:textId="77777777" w:rsidTr="00E23DAF">
        <w:trPr>
          <w:trHeight w:val="283"/>
        </w:trPr>
        <w:tc>
          <w:tcPr>
            <w:tcW w:w="439" w:type="pct"/>
          </w:tcPr>
          <w:p w14:paraId="61FED56C" w14:textId="59A2879C"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A18 \h  \* MERGEFORMAT </w:instrText>
            </w:r>
            <w:r w:rsidRPr="00DC045F">
              <w:rPr>
                <w:color w:val="0070C0"/>
                <w:u w:val="single"/>
              </w:rPr>
            </w:r>
            <w:r w:rsidRPr="00DC045F">
              <w:rPr>
                <w:color w:val="0070C0"/>
                <w:u w:val="single"/>
              </w:rPr>
              <w:fldChar w:fldCharType="separate"/>
            </w:r>
            <w:r w:rsidRPr="00DC045F">
              <w:rPr>
                <w:color w:val="0070C0"/>
                <w:u w:val="single"/>
              </w:rPr>
              <w:t>18</w:t>
            </w:r>
            <w:r w:rsidRPr="00DC045F">
              <w:rPr>
                <w:color w:val="0070C0"/>
                <w:u w:val="single"/>
              </w:rPr>
              <w:fldChar w:fldCharType="end"/>
            </w:r>
          </w:p>
        </w:tc>
        <w:tc>
          <w:tcPr>
            <w:tcW w:w="3731" w:type="pct"/>
          </w:tcPr>
          <w:p w14:paraId="084E82CE" w14:textId="4B395372" w:rsidR="00E23DAF" w:rsidRPr="007D32C3" w:rsidRDefault="00E23DAF" w:rsidP="00E23DAF">
            <w:r>
              <w:t>Feinschliff Backend (Meilenstein)</w:t>
            </w:r>
          </w:p>
        </w:tc>
        <w:tc>
          <w:tcPr>
            <w:tcW w:w="830" w:type="pct"/>
          </w:tcPr>
          <w:p w14:paraId="46FCC1E6" w14:textId="1E9AC61F"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636BBA8" w14:textId="77777777" w:rsidTr="0075477C">
        <w:tc>
          <w:tcPr>
            <w:tcW w:w="5000" w:type="pct"/>
            <w:gridSpan w:val="3"/>
            <w:shd w:val="clear" w:color="auto" w:fill="F2F2F2"/>
          </w:tcPr>
          <w:p w14:paraId="11CFA697" w14:textId="77777777" w:rsidR="00E23DAF" w:rsidRPr="002C0AA1" w:rsidRDefault="00E23DAF" w:rsidP="00E23DA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235DFD" w:rsidRPr="002D1C99" w14:paraId="4BF591A8" w14:textId="77777777" w:rsidTr="0075477C">
        <w:tc>
          <w:tcPr>
            <w:tcW w:w="5000" w:type="pct"/>
            <w:gridSpan w:val="3"/>
          </w:tcPr>
          <w:p w14:paraId="5CC9FCD6" w14:textId="6AC362EA" w:rsidR="00C65736" w:rsidRPr="00F2660D" w:rsidRDefault="00235DFD" w:rsidP="00235DFD">
            <w:pPr>
              <w:spacing w:after="200" w:line="276" w:lineRule="auto"/>
            </w:pPr>
            <w:r w:rsidRPr="009F15F6">
              <w:t>Vollständige Implementierung der Benutzerverwaltung, einschliesslich CRUD-Operationen für Benutzer.</w:t>
            </w:r>
            <w:r w:rsidR="00C65736" w:rsidRPr="009F15F6">
              <w:t>Durchführung des Feinschliffs am Backend,</w:t>
            </w:r>
            <w:r w:rsidR="00C65736">
              <w:t xml:space="preserve"> vor allem das Erstellen der Endpunkte für die Transformationendetails und Details zur Bilderverwaltungs-Seite.</w:t>
            </w:r>
          </w:p>
        </w:tc>
      </w:tr>
      <w:tr w:rsidR="00235DFD" w:rsidRPr="002D1C99" w14:paraId="1E9CA6C1" w14:textId="77777777" w:rsidTr="0075477C">
        <w:tc>
          <w:tcPr>
            <w:tcW w:w="5000" w:type="pct"/>
            <w:gridSpan w:val="3"/>
            <w:shd w:val="clear" w:color="auto" w:fill="F2F2F2"/>
          </w:tcPr>
          <w:p w14:paraId="1EF10013" w14:textId="77777777" w:rsidR="00235DFD" w:rsidRPr="002C0AA1" w:rsidRDefault="00235DFD" w:rsidP="00235DFD">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235DFD" w:rsidRPr="002D1C99" w14:paraId="3492FB8C" w14:textId="77777777" w:rsidTr="0075477C">
        <w:tc>
          <w:tcPr>
            <w:tcW w:w="5000" w:type="pct"/>
            <w:gridSpan w:val="3"/>
          </w:tcPr>
          <w:p w14:paraId="7AB60962" w14:textId="77C260AC" w:rsidR="00235DFD" w:rsidRPr="002C0AA1" w:rsidRDefault="00F2660D" w:rsidP="00235DFD">
            <w:r>
              <w:t xml:space="preserve">Eine </w:t>
            </w:r>
            <w:r w:rsidRPr="00F2660D">
              <w:rPr>
                <w:color w:val="0070C0"/>
                <w:u w:val="single"/>
              </w:rPr>
              <w:fldChar w:fldCharType="begin"/>
            </w:r>
            <w:r w:rsidRPr="00F2660D">
              <w:rPr>
                <w:color w:val="0070C0"/>
                <w:u w:val="single"/>
              </w:rPr>
              <w:instrText xml:space="preserve"> REF grosse_herausforderrung \h  \* MERGEFORMAT </w:instrText>
            </w:r>
            <w:r w:rsidRPr="00F2660D">
              <w:rPr>
                <w:color w:val="0070C0"/>
                <w:u w:val="single"/>
              </w:rPr>
            </w:r>
            <w:r w:rsidRPr="00F2660D">
              <w:rPr>
                <w:color w:val="0070C0"/>
                <w:u w:val="single"/>
              </w:rPr>
              <w:fldChar w:fldCharType="separate"/>
            </w:r>
            <w:r w:rsidRPr="00F2660D">
              <w:rPr>
                <w:color w:val="0070C0"/>
                <w:u w:val="single"/>
              </w:rPr>
              <w:t>grosse Herausforderung</w:t>
            </w:r>
            <w:r w:rsidRPr="00F2660D">
              <w:rPr>
                <w:color w:val="0070C0"/>
                <w:u w:val="single"/>
              </w:rPr>
              <w:fldChar w:fldCharType="end"/>
            </w:r>
            <w:r>
              <w:t xml:space="preserve"> war es die Gestaltung des Gesicherten Bereichs im Websockets-Listener zu implementieren.</w:t>
            </w:r>
            <w:r w:rsidR="00235DFD" w:rsidRPr="00235DFD">
              <w:t>Die Implementierung der neuen Endpunkte für die detaillierte Transformations- und Event-bildanzeige verlangte eine genaue Auseinandersetzung mit den Datenstrukturen und dem Datenfluss innerhalb der Anwendung.</w:t>
            </w:r>
          </w:p>
        </w:tc>
      </w:tr>
      <w:tr w:rsidR="00235DFD" w:rsidRPr="002D1C99" w14:paraId="5565144A" w14:textId="77777777" w:rsidTr="0075477C">
        <w:tc>
          <w:tcPr>
            <w:tcW w:w="5000" w:type="pct"/>
            <w:gridSpan w:val="3"/>
            <w:shd w:val="clear" w:color="auto" w:fill="F2F2F2"/>
          </w:tcPr>
          <w:p w14:paraId="31318FC4"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235DFD" w:rsidRPr="002D1C99" w14:paraId="19CC212C" w14:textId="77777777" w:rsidTr="0075477C">
        <w:tc>
          <w:tcPr>
            <w:tcW w:w="5000" w:type="pct"/>
            <w:gridSpan w:val="3"/>
          </w:tcPr>
          <w:p w14:paraId="21C83CAB" w14:textId="5994C307" w:rsidR="00235DFD" w:rsidRPr="00235DFD" w:rsidRDefault="00235DFD" w:rsidP="00235DFD">
            <w:pPr>
              <w:rPr>
                <w:color w:val="0070C0"/>
                <w:u w:val="single"/>
              </w:rPr>
            </w:pPr>
            <w:r w:rsidRPr="00134E4D">
              <w:t xml:space="preserve">Für die Implementierung der Spring Security habe ich mich an das Schema eines anderen Projekts in unserer Abteilung orientiert. </w:t>
            </w:r>
            <w:hyperlink r:id="rId26" w:history="1">
              <w:r w:rsidRPr="00235DFD">
                <w:rPr>
                  <w:color w:val="0070C0"/>
                  <w:u w:val="single"/>
                </w:rPr>
                <w:t>https://github.com/Competec/ita-community-api</w:t>
              </w:r>
            </w:hyperlink>
          </w:p>
        </w:tc>
      </w:tr>
      <w:tr w:rsidR="00235DFD" w:rsidRPr="002D1C99" w14:paraId="665B00B4" w14:textId="77777777" w:rsidTr="0075477C">
        <w:tc>
          <w:tcPr>
            <w:tcW w:w="5000" w:type="pct"/>
            <w:gridSpan w:val="3"/>
            <w:shd w:val="clear" w:color="auto" w:fill="F2F2F2"/>
          </w:tcPr>
          <w:p w14:paraId="47215F8A"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235DFD" w:rsidRPr="002D1C99" w14:paraId="7382545B" w14:textId="77777777" w:rsidTr="0075477C">
        <w:tc>
          <w:tcPr>
            <w:tcW w:w="5000" w:type="pct"/>
            <w:gridSpan w:val="3"/>
          </w:tcPr>
          <w:p w14:paraId="4C36F5D9" w14:textId="3F8EA21E" w:rsidR="00235DFD" w:rsidRPr="002C0AA1" w:rsidRDefault="00E81E90" w:rsidP="00235DFD">
            <w:pPr>
              <w:spacing w:after="200" w:line="276" w:lineRule="auto"/>
              <w:rPr>
                <w:rFonts w:asciiTheme="majorHAnsi" w:eastAsia="Calibri" w:hAnsiTheme="majorHAnsi" w:cstheme="majorHAnsi"/>
                <w:bCs/>
                <w:sz w:val="24"/>
              </w:rPr>
            </w:pPr>
            <w:r w:rsidRPr="00E81E90">
              <w:t>Ich habe den Zeitplan grö</w:t>
            </w:r>
            <w:r>
              <w:t>ss</w:t>
            </w:r>
            <w:r w:rsidRPr="00E81E90">
              <w:t>tenteils eingehalten, benötigte jedoch eine zusätzliche Stunde für den Feinschliff im Backend.</w:t>
            </w:r>
          </w:p>
        </w:tc>
      </w:tr>
      <w:tr w:rsidR="00235DFD" w:rsidRPr="002D1C99" w14:paraId="799F3181" w14:textId="77777777" w:rsidTr="0075477C">
        <w:tc>
          <w:tcPr>
            <w:tcW w:w="5000" w:type="pct"/>
            <w:gridSpan w:val="3"/>
            <w:shd w:val="clear" w:color="auto" w:fill="F2F2F2"/>
          </w:tcPr>
          <w:p w14:paraId="69EB0EAF"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235DFD" w:rsidRPr="002D1C99" w14:paraId="5329FF71" w14:textId="77777777" w:rsidTr="0075477C">
        <w:trPr>
          <w:trHeight w:val="1733"/>
        </w:trPr>
        <w:tc>
          <w:tcPr>
            <w:tcW w:w="5000" w:type="pct"/>
            <w:gridSpan w:val="3"/>
            <w:shd w:val="clear" w:color="auto" w:fill="FFFFFF" w:themeFill="background1"/>
          </w:tcPr>
          <w:p w14:paraId="6B3B0B36" w14:textId="1A715E0C" w:rsidR="00235DFD" w:rsidRPr="002C0AA1" w:rsidRDefault="00235DFD" w:rsidP="00235DFD">
            <w:pPr>
              <w:spacing w:after="200" w:line="276" w:lineRule="auto"/>
              <w:rPr>
                <w:rFonts w:asciiTheme="majorHAnsi" w:eastAsia="Calibri" w:hAnsiTheme="majorHAnsi" w:cstheme="majorHAnsi"/>
                <w:bCs/>
                <w:sz w:val="24"/>
              </w:rPr>
            </w:pPr>
            <w:r w:rsidRPr="00134E4D">
              <w:t>Heute war ein entscheidender Tag in der Entwicklung des Projekts. Ich stand vor wichtigen Entscheidungen bezüglich des Aufbaus einiger Endpunkte, die nicht nur unmittelbare Auswirkungen auf die Backend-Struktur hatten, sondern auch später entscheidend dafür sein werden, wie das Frontend gestaltet wird. Diese strategischen Entscheidungen erforderten ein tiefes Verständnis der Anforderungen und eine sorgfältige Abwägung der verschiedenen Implementierungsmöglichkeiten.</w:t>
            </w:r>
          </w:p>
        </w:tc>
      </w:tr>
    </w:tbl>
    <w:p w14:paraId="642E4BD6" w14:textId="3E572F0D" w:rsidR="0066485B" w:rsidRPr="00C65736" w:rsidRDefault="00E23DAF" w:rsidP="00E4426D">
      <w:pPr>
        <w:pStyle w:val="berschrift3"/>
      </w:pPr>
      <w:r>
        <w:br w:type="page"/>
      </w:r>
      <w:bookmarkStart w:id="123" w:name="_Toc161243310"/>
      <w:r w:rsidR="0066485B" w:rsidRPr="002D1C99">
        <w:lastRenderedPageBreak/>
        <w:t xml:space="preserve">Tag </w:t>
      </w:r>
      <w:r w:rsidR="0066485B">
        <w:t>5</w:t>
      </w:r>
      <w:r w:rsidR="0066485B" w:rsidRPr="002D1C99">
        <w:t xml:space="preserve"> – 0</w:t>
      </w:r>
      <w:r w:rsidR="0066485B">
        <w:t>7</w:t>
      </w:r>
      <w:r w:rsidR="0066485B" w:rsidRPr="002D1C99">
        <w:t>.0</w:t>
      </w:r>
      <w:r w:rsidR="0066485B">
        <w:t>3</w:t>
      </w:r>
      <w:r w:rsidR="0066485B" w:rsidRPr="002D1C99">
        <w:t>.2024</w:t>
      </w:r>
      <w:bookmarkEnd w:id="122"/>
      <w:bookmarkEnd w:id="12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D509AF" w:rsidRPr="002D1C99" w14:paraId="12DDC053" w14:textId="77777777" w:rsidTr="008F4627">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958"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8F4627">
        <w:trPr>
          <w:trHeight w:val="283"/>
        </w:trPr>
        <w:tc>
          <w:tcPr>
            <w:tcW w:w="439" w:type="pct"/>
          </w:tcPr>
          <w:p w14:paraId="6027F5FC" w14:textId="6BCC5BB0"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A19 \h  \* MERGEFORMAT </w:instrText>
            </w:r>
            <w:r w:rsidRPr="00DC045F">
              <w:rPr>
                <w:color w:val="0070C0"/>
                <w:u w:val="single"/>
              </w:rPr>
            </w:r>
            <w:r w:rsidRPr="00DC045F">
              <w:rPr>
                <w:color w:val="0070C0"/>
                <w:u w:val="single"/>
              </w:rPr>
              <w:fldChar w:fldCharType="separate"/>
            </w:r>
            <w:r w:rsidRPr="00DC045F">
              <w:rPr>
                <w:color w:val="0070C0"/>
                <w:u w:val="single"/>
              </w:rPr>
              <w:t>19</w:t>
            </w:r>
            <w:r w:rsidRPr="00DC045F">
              <w:rPr>
                <w:color w:val="0070C0"/>
                <w:u w:val="single"/>
              </w:rPr>
              <w:fldChar w:fldCharType="end"/>
            </w:r>
          </w:p>
        </w:tc>
        <w:tc>
          <w:tcPr>
            <w:tcW w:w="3958" w:type="pct"/>
          </w:tcPr>
          <w:p w14:paraId="7814A979" w14:textId="4CE475AF" w:rsidR="00D509AF" w:rsidRPr="007D32C3" w:rsidRDefault="00DC045F" w:rsidP="003A161F">
            <w:r w:rsidRPr="00DC045F">
              <w:t>Anpassung und Optimierung der Kommunikation zwischen Frontend und Backend</w:t>
            </w:r>
            <w:r>
              <w:t>.</w:t>
            </w:r>
          </w:p>
        </w:tc>
        <w:tc>
          <w:tcPr>
            <w:tcW w:w="603" w:type="pct"/>
          </w:tcPr>
          <w:p w14:paraId="4BB67A7F" w14:textId="53AB8B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0936B584" w14:textId="77777777" w:rsidTr="008F4627">
        <w:trPr>
          <w:trHeight w:val="283"/>
        </w:trPr>
        <w:tc>
          <w:tcPr>
            <w:tcW w:w="439" w:type="pct"/>
          </w:tcPr>
          <w:p w14:paraId="620EC948" w14:textId="19E6675A"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A20 \h  \* MERGEFORMAT </w:instrText>
            </w:r>
            <w:r w:rsidRPr="00DC045F">
              <w:rPr>
                <w:color w:val="0070C0"/>
                <w:u w:val="single"/>
              </w:rPr>
            </w:r>
            <w:r w:rsidRPr="00DC045F">
              <w:rPr>
                <w:color w:val="0070C0"/>
                <w:u w:val="single"/>
              </w:rPr>
              <w:fldChar w:fldCharType="separate"/>
            </w:r>
            <w:r w:rsidRPr="00DC045F">
              <w:rPr>
                <w:color w:val="0070C0"/>
                <w:u w:val="single"/>
              </w:rPr>
              <w:t>20</w:t>
            </w:r>
            <w:r w:rsidRPr="00DC045F">
              <w:rPr>
                <w:color w:val="0070C0"/>
                <w:u w:val="single"/>
              </w:rPr>
              <w:fldChar w:fldCharType="end"/>
            </w:r>
          </w:p>
        </w:tc>
        <w:tc>
          <w:tcPr>
            <w:tcW w:w="3958" w:type="pct"/>
          </w:tcPr>
          <w:p w14:paraId="6C4CC8EA" w14:textId="3F9DE512" w:rsidR="00D509AF" w:rsidRPr="007D32C3" w:rsidRDefault="00DC045F" w:rsidP="003A161F">
            <w:r w:rsidRPr="00DC045F">
              <w:t>Implementierung von Sicherheitsmechanismen im Frontend, um den Zugriff auf geschützte Bereiche der Anwendung zu kontrollieren</w:t>
            </w:r>
            <w:r>
              <w:t>.</w:t>
            </w:r>
          </w:p>
        </w:tc>
        <w:tc>
          <w:tcPr>
            <w:tcW w:w="603" w:type="pct"/>
          </w:tcPr>
          <w:p w14:paraId="58C49937" w14:textId="4CB931B9"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59A17AF2" w14:textId="77777777" w:rsidTr="008F4627">
        <w:trPr>
          <w:trHeight w:val="283"/>
        </w:trPr>
        <w:tc>
          <w:tcPr>
            <w:tcW w:w="439" w:type="pct"/>
          </w:tcPr>
          <w:p w14:paraId="12DE36F6" w14:textId="37179747"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A21 \h  \* MERGEFORMAT </w:instrText>
            </w:r>
            <w:r w:rsidRPr="00DC045F">
              <w:rPr>
                <w:color w:val="0070C0"/>
                <w:u w:val="single"/>
              </w:rPr>
            </w:r>
            <w:r w:rsidRPr="00DC045F">
              <w:rPr>
                <w:color w:val="0070C0"/>
                <w:u w:val="single"/>
              </w:rPr>
              <w:fldChar w:fldCharType="separate"/>
            </w:r>
            <w:r w:rsidRPr="00DC045F">
              <w:rPr>
                <w:color w:val="0070C0"/>
                <w:u w:val="single"/>
              </w:rPr>
              <w:t>21</w:t>
            </w:r>
            <w:r w:rsidRPr="00DC045F">
              <w:rPr>
                <w:color w:val="0070C0"/>
                <w:u w:val="single"/>
              </w:rPr>
              <w:fldChar w:fldCharType="end"/>
            </w:r>
          </w:p>
        </w:tc>
        <w:tc>
          <w:tcPr>
            <w:tcW w:w="3958" w:type="pct"/>
          </w:tcPr>
          <w:p w14:paraId="71EF4312" w14:textId="2BE54E70" w:rsidR="00D509AF" w:rsidRPr="007D32C3" w:rsidRDefault="00DC045F" w:rsidP="003A161F">
            <w:r w:rsidRPr="00DC045F">
              <w:t>Entwicklung einer robusten Authentifizierungsinfrastruktur im Frontend</w:t>
            </w:r>
            <w:r>
              <w:t>.</w:t>
            </w:r>
          </w:p>
        </w:tc>
        <w:tc>
          <w:tcPr>
            <w:tcW w:w="603" w:type="pct"/>
          </w:tcPr>
          <w:p w14:paraId="02ED033A" w14:textId="163566AF"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26C9C17A" w14:textId="77777777" w:rsidTr="008F4627">
        <w:trPr>
          <w:trHeight w:val="283"/>
        </w:trPr>
        <w:tc>
          <w:tcPr>
            <w:tcW w:w="439" w:type="pct"/>
          </w:tcPr>
          <w:p w14:paraId="22F67C92" w14:textId="1F133F62"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A22 \h  \* MERGEFORMAT </w:instrText>
            </w:r>
            <w:r w:rsidRPr="00DC045F">
              <w:rPr>
                <w:color w:val="0070C0"/>
                <w:u w:val="single"/>
              </w:rPr>
            </w:r>
            <w:r w:rsidRPr="00DC045F">
              <w:rPr>
                <w:color w:val="0070C0"/>
                <w:u w:val="single"/>
              </w:rPr>
              <w:fldChar w:fldCharType="separate"/>
            </w:r>
            <w:r w:rsidRPr="00DC045F">
              <w:rPr>
                <w:color w:val="0070C0"/>
                <w:u w:val="single"/>
              </w:rPr>
              <w:t>22</w:t>
            </w:r>
            <w:r w:rsidRPr="00DC045F">
              <w:rPr>
                <w:color w:val="0070C0"/>
                <w:u w:val="single"/>
              </w:rPr>
              <w:fldChar w:fldCharType="end"/>
            </w:r>
          </w:p>
        </w:tc>
        <w:tc>
          <w:tcPr>
            <w:tcW w:w="3958" w:type="pct"/>
          </w:tcPr>
          <w:p w14:paraId="6515B1AC" w14:textId="7795F681" w:rsidR="00D509AF" w:rsidRPr="005830C0" w:rsidRDefault="00DC045F" w:rsidP="003A161F">
            <w:r w:rsidRPr="00DC045F">
              <w:t>Erstellung von Frontend-Komponenten für Login- und Logout-Funktionalitäten</w:t>
            </w:r>
            <w:r>
              <w:t>.</w:t>
            </w:r>
          </w:p>
        </w:tc>
        <w:tc>
          <w:tcPr>
            <w:tcW w:w="603" w:type="pct"/>
          </w:tcPr>
          <w:p w14:paraId="0C4DFC03" w14:textId="510B2118" w:rsidR="00D509AF" w:rsidRPr="002C0AA1" w:rsidRDefault="008F4627"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7F84D196" w14:textId="77777777" w:rsidR="008F4627" w:rsidRPr="008F4627" w:rsidRDefault="008F4627" w:rsidP="008F4627">
            <w:r w:rsidRPr="008F4627">
              <w:t>Anpassung und Optimierung der Kommunikation zwischen Frontend und Backend.</w:t>
            </w:r>
          </w:p>
          <w:p w14:paraId="256961BD" w14:textId="77777777" w:rsidR="008F4627" w:rsidRPr="008F4627" w:rsidRDefault="008F4627" w:rsidP="008F4627">
            <w:r w:rsidRPr="008F4627">
              <w:t>Implementierung von Sicherheitsmechanismen im Frontend, um den Zugriff auf geschützte Bereiche der Anwendung zu kontrollieren.</w:t>
            </w:r>
          </w:p>
          <w:p w14:paraId="56D763A7" w14:textId="77777777" w:rsidR="008F4627" w:rsidRPr="008F4627" w:rsidRDefault="008F4627" w:rsidP="008F4627">
            <w:r w:rsidRPr="008F4627">
              <w:t>Entwicklung einer robusten Authentifizierungsinfrastruktur im Frontend.</w:t>
            </w:r>
          </w:p>
          <w:p w14:paraId="357458C9" w14:textId="2016EF43" w:rsidR="00D509AF" w:rsidRPr="002C0AA1" w:rsidRDefault="008F4627" w:rsidP="008F4627">
            <w:r w:rsidRPr="008F4627">
              <w:t>Erstellung von Frontend-Komponenten für Login- und Logout-Funktionalitäten.</w:t>
            </w: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6F84ADF5" w:rsidR="00D509AF" w:rsidRPr="002C0AA1" w:rsidRDefault="00797FA5" w:rsidP="00797FA5">
            <w:r w:rsidRPr="00797FA5">
              <w:t xml:space="preserve">Mein Hauptproblem heute war, dass die Navigationsleiste nach einem Login </w:t>
            </w:r>
            <w:r>
              <w:t xml:space="preserve">nicht </w:t>
            </w:r>
            <w:r w:rsidRPr="00797FA5">
              <w:t xml:space="preserve">automatisch aktualisiert wurde, wodurch die geschützten Komponenten </w:t>
            </w:r>
            <w:r w:rsidR="00EF5CB4">
              <w:t xml:space="preserve">nicht </w:t>
            </w:r>
            <w:r w:rsidRPr="00797FA5">
              <w:t>angezeigt wurden</w:t>
            </w:r>
            <w:r>
              <w:t>.</w:t>
            </w: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035C3462" w:rsidR="00D509AF" w:rsidRPr="002C0AA1" w:rsidRDefault="004839E1" w:rsidP="004839E1">
            <w:pPr>
              <w:rPr>
                <w:rFonts w:asciiTheme="majorHAnsi" w:eastAsia="Calibri" w:hAnsiTheme="majorHAnsi" w:cstheme="majorHAnsi"/>
                <w:bCs/>
                <w:sz w:val="24"/>
              </w:rPr>
            </w:pPr>
            <w:r w:rsidRPr="004839E1">
              <w:rPr>
                <w:color w:val="0070C0"/>
                <w:u w:val="single"/>
              </w:rPr>
              <w:t>https://legacy.reactjs.org/docs/context.html</w:t>
            </w: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43A47EC5" w:rsidR="00D509AF" w:rsidRPr="002C0AA1" w:rsidRDefault="004839E1" w:rsidP="004839E1">
            <w:r w:rsidRPr="004839E1">
              <w:t>Bei der Anpassung der Kommunikation und der Authentifizierungsarchitektur konnte ich Zeit sparen, da ich effiziente Lösungen fand. Diese eingesparte Zeit habe ich jedoch im Backend für kleinere Refactorings verwendet, um die Codequalität zu verbessern.</w:t>
            </w: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5124DCFD" w:rsidR="00D509AF" w:rsidRPr="002C0AA1" w:rsidRDefault="00711EB3" w:rsidP="00711EB3">
            <w:r w:rsidRPr="00711EB3">
              <w:t xml:space="preserve">Es war eine herausfordernde Aufgabe, die automatische Aktualisierung der Navigationsleiste nach dem Login </w:t>
            </w:r>
            <w:r>
              <w:t>einzubauen</w:t>
            </w:r>
            <w:r w:rsidRPr="00711EB3">
              <w:t xml:space="preserve">. Durch Hartnäckigkeit und gründliche Recherche konnte ich jedoch eine geeignete Lösung finden und erfolgreich implementieren. Diese Erfahrung hat mir gezeigt, wie wichtig es ist, verschiedene Ansätze zu testen und nicht aufzugeben, wenn ein erster Versuch fehlschlägt. Die </w:t>
            </w:r>
            <w:r w:rsidR="003F696C">
              <w:t>Einbindung</w:t>
            </w:r>
            <w:r w:rsidRPr="00711EB3">
              <w:t xml:space="preserve"> der</w:t>
            </w:r>
            <w:r w:rsidR="003F696C">
              <w:t xml:space="preserve"> </w:t>
            </w:r>
            <w:r w:rsidR="003F696C" w:rsidRPr="003F696C">
              <w:rPr>
                <w:color w:val="0070C0"/>
                <w:u w:val="single"/>
              </w:rPr>
              <w:fldChar w:fldCharType="begin"/>
            </w:r>
            <w:r w:rsidR="003F696C" w:rsidRPr="003F696C">
              <w:rPr>
                <w:color w:val="0070C0"/>
                <w:u w:val="single"/>
              </w:rPr>
              <w:instrText xml:space="preserve"> REF authcontext \h  \* MERGEFORMAT </w:instrText>
            </w:r>
            <w:r w:rsidR="003F696C" w:rsidRPr="003F696C">
              <w:rPr>
                <w:color w:val="0070C0"/>
                <w:u w:val="single"/>
              </w:rPr>
            </w:r>
            <w:r w:rsidR="003F696C" w:rsidRPr="003F696C">
              <w:rPr>
                <w:color w:val="0070C0"/>
                <w:u w:val="single"/>
              </w:rPr>
              <w:fldChar w:fldCharType="separate"/>
            </w:r>
            <w:r w:rsidR="003F696C" w:rsidRPr="003F696C">
              <w:rPr>
                <w:color w:val="0070C0"/>
                <w:u w:val="single"/>
              </w:rPr>
              <w:t>A</w:t>
            </w:r>
            <w:r w:rsidR="003F696C" w:rsidRPr="003F696C">
              <w:rPr>
                <w:bCs/>
                <w:color w:val="0070C0"/>
                <w:u w:val="single"/>
              </w:rPr>
              <w:t>uthContext</w:t>
            </w:r>
            <w:r w:rsidR="003F696C" w:rsidRPr="003F696C">
              <w:rPr>
                <w:color w:val="0070C0"/>
                <w:u w:val="single"/>
              </w:rPr>
              <w:fldChar w:fldCharType="end"/>
            </w:r>
            <w:r w:rsidRPr="00711EB3">
              <w:t xml:space="preserve"> -Funktion war eine lehrreiche Erfahrung und wird mir in zukünftigen Projekten sicherlich von Nutzen sein.</w:t>
            </w:r>
          </w:p>
        </w:tc>
      </w:tr>
    </w:tbl>
    <w:p w14:paraId="0A787615" w14:textId="77777777" w:rsidR="0066485B" w:rsidRPr="002D1C99" w:rsidRDefault="0066485B" w:rsidP="002C0AA1">
      <w:pPr>
        <w:pStyle w:val="berschrift3"/>
      </w:pPr>
      <w:bookmarkStart w:id="124" w:name="_Toc160107564"/>
      <w:bookmarkStart w:id="125" w:name="_Toc161243311"/>
      <w:r w:rsidRPr="002D1C99">
        <w:lastRenderedPageBreak/>
        <w:t xml:space="preserve">Tag </w:t>
      </w:r>
      <w:r>
        <w:t>6</w:t>
      </w:r>
      <w:r w:rsidRPr="002D1C99">
        <w:t xml:space="preserve"> – </w:t>
      </w:r>
      <w:r>
        <w:t>11</w:t>
      </w:r>
      <w:r w:rsidRPr="002D1C99">
        <w:t>.0</w:t>
      </w:r>
      <w:r>
        <w:t>3</w:t>
      </w:r>
      <w:r w:rsidRPr="002D1C99">
        <w:t>.2024</w:t>
      </w:r>
      <w:bookmarkEnd w:id="124"/>
      <w:bookmarkEnd w:id="12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830"/>
        <w:gridCol w:w="1693"/>
      </w:tblGrid>
      <w:tr w:rsidR="00D509AF" w:rsidRPr="002D1C99" w14:paraId="72E55150" w14:textId="77777777" w:rsidTr="00A87399">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655"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906"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A87399">
        <w:trPr>
          <w:trHeight w:val="283"/>
        </w:trPr>
        <w:tc>
          <w:tcPr>
            <w:tcW w:w="439" w:type="pct"/>
          </w:tcPr>
          <w:p w14:paraId="626D56C8" w14:textId="2BE2903B"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A23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23</w:t>
            </w:r>
            <w:r w:rsidRPr="008279C7">
              <w:rPr>
                <w:color w:val="0070C0"/>
                <w:u w:val="single"/>
              </w:rPr>
              <w:fldChar w:fldCharType="end"/>
            </w:r>
          </w:p>
        </w:tc>
        <w:tc>
          <w:tcPr>
            <w:tcW w:w="3655" w:type="pct"/>
          </w:tcPr>
          <w:p w14:paraId="17A72614" w14:textId="4BB06683" w:rsidR="00D509AF" w:rsidRPr="007D32C3" w:rsidRDefault="008279C7" w:rsidP="008279C7">
            <w:pPr>
              <w:tabs>
                <w:tab w:val="left" w:pos="975"/>
              </w:tabs>
            </w:pPr>
            <w:r w:rsidRPr="008279C7">
              <w:t>Implementierung einer Benutzeroberfläche und Logik für den Upload von Bildern durch den Benutzer</w:t>
            </w:r>
            <w:r>
              <w:t>.</w:t>
            </w:r>
          </w:p>
        </w:tc>
        <w:tc>
          <w:tcPr>
            <w:tcW w:w="906" w:type="pct"/>
          </w:tcPr>
          <w:p w14:paraId="026C8491" w14:textId="0A206E45" w:rsidR="00D509AF" w:rsidRPr="002C0AA1" w:rsidRDefault="00A8739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D509AF" w:rsidRPr="002D1C99" w14:paraId="344EFD91" w14:textId="77777777" w:rsidTr="00A87399">
        <w:trPr>
          <w:trHeight w:val="283"/>
        </w:trPr>
        <w:tc>
          <w:tcPr>
            <w:tcW w:w="439" w:type="pct"/>
          </w:tcPr>
          <w:p w14:paraId="13DB007C" w14:textId="2DC3EA6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A24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24</w:t>
            </w:r>
            <w:r w:rsidRPr="008279C7">
              <w:rPr>
                <w:color w:val="0070C0"/>
                <w:u w:val="single"/>
              </w:rPr>
              <w:fldChar w:fldCharType="end"/>
            </w:r>
          </w:p>
        </w:tc>
        <w:tc>
          <w:tcPr>
            <w:tcW w:w="3655" w:type="pct"/>
          </w:tcPr>
          <w:p w14:paraId="53AE40A7" w14:textId="708BAEAF" w:rsidR="00D509AF" w:rsidRPr="007D32C3" w:rsidRDefault="008279C7" w:rsidP="003A161F">
            <w:r w:rsidRPr="008279C7">
              <w:t>Entwicklung von Frontend-Komponenten zur Anzeige von Bildern zum jeweiligen Event.</w:t>
            </w:r>
          </w:p>
        </w:tc>
        <w:tc>
          <w:tcPr>
            <w:tcW w:w="906" w:type="pct"/>
          </w:tcPr>
          <w:p w14:paraId="5EF33BEE" w14:textId="0FFDDFDC"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Erledigt</w:t>
            </w:r>
          </w:p>
        </w:tc>
      </w:tr>
      <w:tr w:rsidR="00D509AF" w:rsidRPr="002D1C99" w14:paraId="6CE02D1C" w14:textId="77777777" w:rsidTr="00A87399">
        <w:trPr>
          <w:trHeight w:val="283"/>
        </w:trPr>
        <w:tc>
          <w:tcPr>
            <w:tcW w:w="439" w:type="pct"/>
          </w:tcPr>
          <w:p w14:paraId="556270ED" w14:textId="5004F38C"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A25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25</w:t>
            </w:r>
            <w:r w:rsidRPr="008279C7">
              <w:rPr>
                <w:color w:val="0070C0"/>
                <w:u w:val="single"/>
              </w:rPr>
              <w:fldChar w:fldCharType="end"/>
            </w:r>
          </w:p>
        </w:tc>
        <w:tc>
          <w:tcPr>
            <w:tcW w:w="3655" w:type="pct"/>
          </w:tcPr>
          <w:p w14:paraId="3C93185A" w14:textId="252E4483" w:rsidR="00D509AF" w:rsidRPr="007D32C3" w:rsidRDefault="008279C7" w:rsidP="003A161F">
            <w:r w:rsidRPr="008279C7">
              <w:t>Erstellung von Benutzeroberflächen und Logiken im Frontend zur Verwaltung von Bildern, einschliesslich Funktionen zum Erstellen, Bearbeiten und Löschen von Bildern.</w:t>
            </w:r>
          </w:p>
        </w:tc>
        <w:tc>
          <w:tcPr>
            <w:tcW w:w="906" w:type="pct"/>
          </w:tcPr>
          <w:p w14:paraId="721A0FE1" w14:textId="17B7D492"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Erledigt</w:t>
            </w:r>
          </w:p>
        </w:tc>
      </w:tr>
      <w:tr w:rsidR="00D509AF" w:rsidRPr="002D1C99" w14:paraId="51C003EA" w14:textId="77777777" w:rsidTr="00A87399">
        <w:trPr>
          <w:trHeight w:val="283"/>
        </w:trPr>
        <w:tc>
          <w:tcPr>
            <w:tcW w:w="439" w:type="pct"/>
          </w:tcPr>
          <w:p w14:paraId="6F2F8D78" w14:textId="42C66420" w:rsidR="00D509AF" w:rsidRPr="008279C7" w:rsidRDefault="008279C7" w:rsidP="003A161F">
            <w:pPr>
              <w:rPr>
                <w:color w:val="0070C0"/>
                <w:u w:val="single"/>
              </w:rPr>
            </w:pPr>
            <w:r w:rsidRPr="008279C7">
              <w:rPr>
                <w:color w:val="0070C0"/>
                <w:u w:val="single"/>
              </w:rPr>
              <w:fldChar w:fldCharType="begin"/>
            </w:r>
            <w:r w:rsidRPr="008279C7">
              <w:rPr>
                <w:color w:val="0070C0"/>
                <w:u w:val="single"/>
              </w:rPr>
              <w:instrText xml:space="preserve"> REF A26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26</w:t>
            </w:r>
            <w:r w:rsidRPr="008279C7">
              <w:rPr>
                <w:color w:val="0070C0"/>
                <w:u w:val="single"/>
              </w:rPr>
              <w:fldChar w:fldCharType="end"/>
            </w:r>
            <w:r w:rsidRPr="008279C7">
              <w:t>&amp;</w:t>
            </w:r>
            <w:r w:rsidRPr="008279C7">
              <w:rPr>
                <w:color w:val="0070C0"/>
                <w:u w:val="single"/>
              </w:rPr>
              <w:fldChar w:fldCharType="begin"/>
            </w:r>
            <w:r w:rsidRPr="008279C7">
              <w:rPr>
                <w:color w:val="0070C0"/>
                <w:u w:val="single"/>
              </w:rPr>
              <w:instrText xml:space="preserve"> REF A27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27</w:t>
            </w:r>
            <w:r w:rsidRPr="008279C7">
              <w:rPr>
                <w:color w:val="0070C0"/>
                <w:u w:val="single"/>
              </w:rPr>
              <w:fldChar w:fldCharType="end"/>
            </w:r>
          </w:p>
        </w:tc>
        <w:tc>
          <w:tcPr>
            <w:tcW w:w="3655" w:type="pct"/>
          </w:tcPr>
          <w:p w14:paraId="0E533001" w14:textId="0B5975D8" w:rsidR="00D509AF" w:rsidRPr="005830C0" w:rsidRDefault="008279C7" w:rsidP="003A161F">
            <w:r w:rsidRPr="008279C7">
              <w:t>Entwicklung einer Benutzeroberfläche zur Anzeige von Datenimport-Transformationen, die Administratoren Einblick in Probleme gibt, die während des Imports passiert sind.</w:t>
            </w:r>
          </w:p>
        </w:tc>
        <w:tc>
          <w:tcPr>
            <w:tcW w:w="906" w:type="pct"/>
          </w:tcPr>
          <w:p w14:paraId="28655022" w14:textId="4F8D6BC9" w:rsidR="00D509AF" w:rsidRPr="002C0AA1" w:rsidRDefault="00A87399" w:rsidP="003A161F">
            <w:pPr>
              <w:spacing w:after="200" w:line="276" w:lineRule="auto"/>
              <w:rPr>
                <w:rFonts w:asciiTheme="majorHAnsi" w:eastAsia="Calibri" w:hAnsiTheme="majorHAnsi" w:cstheme="majorHAnsi"/>
                <w:bCs/>
                <w:sz w:val="24"/>
              </w:rPr>
            </w:pPr>
            <w:r w:rsidRPr="00A87399">
              <w:rPr>
                <w:rFonts w:asciiTheme="majorHAnsi" w:eastAsia="Calibri" w:hAnsiTheme="majorHAnsi" w:cstheme="majorHAnsi"/>
                <w:bCs/>
                <w:sz w:val="24"/>
              </w:rPr>
              <w:t>80% Erledigt</w:t>
            </w:r>
            <w:r>
              <w:rPr>
                <w:rFonts w:asciiTheme="majorHAnsi" w:eastAsia="Calibri" w:hAnsiTheme="majorHAnsi" w:cstheme="majorHAnsi"/>
                <w:bCs/>
                <w:sz w:val="24"/>
              </w:rPr>
              <w:t xml:space="preserve"> </w:t>
            </w:r>
            <w:r w:rsidRPr="00A87399">
              <w:rPr>
                <w:rFonts w:ascii="Segoe UI Emoji" w:eastAsia="Calibri" w:hAnsi="Segoe UI Emoji" w:cs="Segoe UI Emoji"/>
                <w:bCs/>
                <w:sz w:val="24"/>
              </w:rPr>
              <w:t>⚠️</w:t>
            </w: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447AE7A4" w14:textId="77777777" w:rsidR="00580589" w:rsidRPr="00580589" w:rsidRDefault="00580589" w:rsidP="00580589">
            <w:r w:rsidRPr="00580589">
              <w:t>Implementierung der Logik und UI für den Bildupload durch Benutzer.</w:t>
            </w:r>
          </w:p>
          <w:p w14:paraId="5F97966C" w14:textId="77777777" w:rsidR="00580589" w:rsidRPr="00580589" w:rsidRDefault="00580589" w:rsidP="00580589">
            <w:r w:rsidRPr="00580589">
              <w:t>Erstellung von UI-Komponenten zur Bildverwaltung (Erstellen, Bearbeiten, Löschen).</w:t>
            </w:r>
          </w:p>
          <w:p w14:paraId="56E1C338" w14:textId="55728F2A" w:rsidR="00D509AF" w:rsidRPr="002C0AA1" w:rsidRDefault="00580589" w:rsidP="00580589">
            <w:r w:rsidRPr="00580589">
              <w:t>Ansätze zur Darstellung von Datenimport-Transformationen begonnen.</w:t>
            </w: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BBCB27" w14:textId="77777777" w:rsidTr="003A161F">
        <w:tc>
          <w:tcPr>
            <w:tcW w:w="5000" w:type="pct"/>
            <w:gridSpan w:val="3"/>
          </w:tcPr>
          <w:p w14:paraId="50C899A9" w14:textId="00C1AEEF" w:rsidR="00D509AF" w:rsidRPr="002C0AA1" w:rsidRDefault="00472E65" w:rsidP="00472E65">
            <w:pPr>
              <w:spacing w:line="260" w:lineRule="atLeast"/>
              <w:rPr>
                <w:rFonts w:asciiTheme="majorHAnsi" w:eastAsia="Calibri" w:hAnsiTheme="majorHAnsi" w:cstheme="majorHAnsi"/>
                <w:bCs/>
                <w:sz w:val="24"/>
              </w:rPr>
            </w:pPr>
            <w:r>
              <w:t>Beim Testen des Bildlöschvorgangs stiess ich auf einen CORS-Fehler, verursacht durch eine fehlende Path-Variable im Backend-Endpunkt für das Löschen. Anders als bei POST oder PUT, wo Daten im Body übermittelt werden, erfolgt die Spezifikation bei DELETE oft über den URL-Pfad, was eine genauere Konfiguration der Endpunkte erfordert.</w:t>
            </w: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19972C24" w:rsidR="00EB0D0A" w:rsidRPr="00460A1D" w:rsidRDefault="00460A1D" w:rsidP="00C75CD8">
            <w:r>
              <w:t xml:space="preserve">Drag and Drop für Bildupload: </w:t>
            </w:r>
            <w:hyperlink r:id="rId27" w:history="1">
              <w:r w:rsidRPr="00460A1D">
                <w:rPr>
                  <w:color w:val="0070C0"/>
                  <w:u w:val="single"/>
                </w:rPr>
                <w:t>https://www.npmjs.com/package/react-dropzone</w:t>
              </w:r>
            </w:hyperlink>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44D8F3E1" w:rsidR="00D509AF" w:rsidRPr="002C0AA1" w:rsidRDefault="00460A1D" w:rsidP="00460A1D">
            <w:r w:rsidRPr="00460A1D">
              <w:t>Durch die aufgetretenen Herausforderungen und die benötigte Fehlersuche ergab sich eine Verzögerung von etwa einer Stunde im Vergleich zum ursprünglichen Zeitplan.</w:t>
            </w: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29CA41BA" w:rsidR="00D509AF" w:rsidRPr="002C0AA1" w:rsidRDefault="00196CA2" w:rsidP="00C75CD8">
            <w:r w:rsidRPr="00196CA2">
              <w:t>Heute wurde mir einmal mehr vor Augen geführt, wie entscheidend die Aufmerksamkeit für die scheinbar kleinen Dinge im Leben und speziell in der Softwareentwicklung ist. Die Herausforderungen und Verzögerungen des Tages, ausgelöst durch Flüchtigkeitsfehler, haben mir gezeigt, dass eine intensivere Fokussierung und Sorgfalt in meiner Arbeitsweise unerlässlich sind, um solche Fehler in Zukunft zu vermeiden. Diese Erkenntnis unterstreicht die Notwendigkeit, meinen Arbeitsprozess stetig zu reflektieren und anzupassen.</w:t>
            </w:r>
          </w:p>
        </w:tc>
      </w:tr>
    </w:tbl>
    <w:p w14:paraId="69314264" w14:textId="77777777" w:rsidR="0066485B" w:rsidRPr="002D1C99" w:rsidRDefault="0066485B" w:rsidP="002C0AA1">
      <w:pPr>
        <w:pStyle w:val="berschrift3"/>
      </w:pPr>
      <w:r>
        <w:rPr>
          <w:rFonts w:eastAsia="Calibri"/>
        </w:rPr>
        <w:br w:type="page"/>
      </w:r>
      <w:bookmarkStart w:id="126" w:name="_Toc160107565"/>
      <w:bookmarkStart w:id="127" w:name="_Toc161243312"/>
      <w:r w:rsidRPr="002D1C99">
        <w:lastRenderedPageBreak/>
        <w:t xml:space="preserve">Tag </w:t>
      </w:r>
      <w:r>
        <w:t>7</w:t>
      </w:r>
      <w:r w:rsidRPr="002D1C99">
        <w:t xml:space="preserve"> – </w:t>
      </w:r>
      <w:r>
        <w:t>12</w:t>
      </w:r>
      <w:r w:rsidRPr="002D1C99">
        <w:t>.0</w:t>
      </w:r>
      <w:r>
        <w:t>3</w:t>
      </w:r>
      <w:r w:rsidRPr="002D1C99">
        <w:t>.2024</w:t>
      </w:r>
      <w:bookmarkEnd w:id="126"/>
      <w:bookmarkEnd w:id="12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255"/>
        <w:gridCol w:w="1269"/>
      </w:tblGrid>
      <w:tr w:rsidR="00302459" w:rsidRPr="002D1C99" w14:paraId="065F5091" w14:textId="77777777" w:rsidTr="00DD7135">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8" w:name="_Toc160107566"/>
            <w:r>
              <w:rPr>
                <w:rFonts w:asciiTheme="majorHAnsi" w:eastAsia="Calibri" w:hAnsiTheme="majorHAnsi" w:cstheme="majorHAnsi"/>
                <w:bCs/>
                <w:sz w:val="24"/>
              </w:rPr>
              <w:t>ID</w:t>
            </w:r>
          </w:p>
        </w:tc>
        <w:tc>
          <w:tcPr>
            <w:tcW w:w="3882"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79"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DD7135">
        <w:trPr>
          <w:trHeight w:val="283"/>
        </w:trPr>
        <w:tc>
          <w:tcPr>
            <w:tcW w:w="439" w:type="pct"/>
          </w:tcPr>
          <w:p w14:paraId="11A27889" w14:textId="212568A1" w:rsidR="00302459" w:rsidRPr="007D32C3" w:rsidRDefault="0009141D" w:rsidP="003A161F">
            <w:r w:rsidRPr="008279C7">
              <w:rPr>
                <w:color w:val="0070C0"/>
                <w:u w:val="single"/>
              </w:rPr>
              <w:fldChar w:fldCharType="begin"/>
            </w:r>
            <w:r w:rsidRPr="008279C7">
              <w:rPr>
                <w:color w:val="0070C0"/>
                <w:u w:val="single"/>
              </w:rPr>
              <w:instrText xml:space="preserve"> REF A26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26</w:t>
            </w:r>
            <w:r w:rsidRPr="008279C7">
              <w:rPr>
                <w:color w:val="0070C0"/>
                <w:u w:val="single"/>
              </w:rPr>
              <w:fldChar w:fldCharType="end"/>
            </w:r>
            <w:r w:rsidRPr="008279C7">
              <w:t>&amp;</w:t>
            </w:r>
            <w:r w:rsidRPr="008279C7">
              <w:rPr>
                <w:color w:val="0070C0"/>
                <w:u w:val="single"/>
              </w:rPr>
              <w:fldChar w:fldCharType="begin"/>
            </w:r>
            <w:r w:rsidRPr="008279C7">
              <w:rPr>
                <w:color w:val="0070C0"/>
                <w:u w:val="single"/>
              </w:rPr>
              <w:instrText xml:space="preserve"> REF A27 \h </w:instrText>
            </w:r>
            <w:r>
              <w:rPr>
                <w:color w:val="0070C0"/>
                <w:u w:val="single"/>
              </w:rPr>
              <w:instrText xml:space="preserve"> \* MERGEFORMAT </w:instrText>
            </w:r>
            <w:r w:rsidRPr="008279C7">
              <w:rPr>
                <w:color w:val="0070C0"/>
                <w:u w:val="single"/>
              </w:rPr>
            </w:r>
            <w:r w:rsidRPr="008279C7">
              <w:rPr>
                <w:color w:val="0070C0"/>
                <w:u w:val="single"/>
              </w:rPr>
              <w:fldChar w:fldCharType="separate"/>
            </w:r>
            <w:r w:rsidRPr="008279C7">
              <w:rPr>
                <w:color w:val="0070C0"/>
                <w:u w:val="single"/>
              </w:rPr>
              <w:t>27</w:t>
            </w:r>
            <w:r w:rsidRPr="008279C7">
              <w:rPr>
                <w:color w:val="0070C0"/>
                <w:u w:val="single"/>
              </w:rPr>
              <w:fldChar w:fldCharType="end"/>
            </w:r>
          </w:p>
        </w:tc>
        <w:tc>
          <w:tcPr>
            <w:tcW w:w="3882" w:type="pct"/>
          </w:tcPr>
          <w:p w14:paraId="20F6D98B" w14:textId="53D6989B" w:rsidR="00302459" w:rsidRPr="007D32C3" w:rsidRDefault="00F5543D" w:rsidP="003A161F">
            <w:r w:rsidRPr="00F5543D">
              <w:t>Entwicklung einer Benutzeroberfläche zur Anzeige von Datenimport-Transformationen und Implementierung einer Komponente im Frontend zur Anzeige der letzten Datenimporte.</w:t>
            </w:r>
          </w:p>
        </w:tc>
        <w:tc>
          <w:tcPr>
            <w:tcW w:w="679" w:type="pct"/>
          </w:tcPr>
          <w:p w14:paraId="39045EB2" w14:textId="3585FCFD" w:rsidR="00302459" w:rsidRPr="002C0AA1" w:rsidRDefault="00DD713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02459" w:rsidRPr="002D1C99" w14:paraId="461DC651" w14:textId="77777777" w:rsidTr="00DD7135">
        <w:trPr>
          <w:trHeight w:val="283"/>
        </w:trPr>
        <w:tc>
          <w:tcPr>
            <w:tcW w:w="439" w:type="pct"/>
          </w:tcPr>
          <w:p w14:paraId="75FFE4DC" w14:textId="3624B096" w:rsidR="00302459" w:rsidRPr="007D32C3" w:rsidRDefault="0009141D" w:rsidP="003A161F">
            <w:r w:rsidRPr="0009141D">
              <w:rPr>
                <w:color w:val="0070C0"/>
                <w:u w:val="single"/>
              </w:rPr>
              <w:fldChar w:fldCharType="begin"/>
            </w:r>
            <w:r w:rsidRPr="0009141D">
              <w:rPr>
                <w:color w:val="0070C0"/>
                <w:u w:val="single"/>
              </w:rPr>
              <w:instrText xml:space="preserve"> REF A28 \h </w:instrText>
            </w:r>
            <w:r>
              <w:rPr>
                <w:color w:val="0070C0"/>
                <w:u w:val="single"/>
              </w:rPr>
              <w:instrText xml:space="preserve"> \* MERGEFORMAT </w:instrText>
            </w:r>
            <w:r w:rsidRPr="0009141D">
              <w:rPr>
                <w:color w:val="0070C0"/>
                <w:u w:val="single"/>
              </w:rPr>
            </w:r>
            <w:r w:rsidRPr="0009141D">
              <w:rPr>
                <w:color w:val="0070C0"/>
                <w:u w:val="single"/>
              </w:rPr>
              <w:fldChar w:fldCharType="separate"/>
            </w:r>
            <w:r w:rsidRPr="0009141D">
              <w:rPr>
                <w:color w:val="0070C0"/>
                <w:u w:val="single"/>
              </w:rPr>
              <w:t>28</w:t>
            </w:r>
            <w:r w:rsidRPr="0009141D">
              <w:rPr>
                <w:color w:val="0070C0"/>
                <w:u w:val="single"/>
              </w:rPr>
              <w:fldChar w:fldCharType="end"/>
            </w:r>
          </w:p>
        </w:tc>
        <w:tc>
          <w:tcPr>
            <w:tcW w:w="3882" w:type="pct"/>
          </w:tcPr>
          <w:p w14:paraId="74FBC920" w14:textId="498D5777" w:rsidR="00302459" w:rsidRPr="007D32C3" w:rsidRDefault="00F5543D" w:rsidP="003A161F">
            <w:r w:rsidRPr="00F5543D">
              <w:t>Entwicklung von Benutzeroberflächen und Funktionalitäten im Frontend zur Verwaltung von Benutzerkonten.</w:t>
            </w:r>
          </w:p>
        </w:tc>
        <w:tc>
          <w:tcPr>
            <w:tcW w:w="679" w:type="pct"/>
          </w:tcPr>
          <w:p w14:paraId="7A5FBE8B" w14:textId="600EEBA9" w:rsidR="00302459" w:rsidRPr="002C0AA1" w:rsidRDefault="00DD713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02459" w:rsidRPr="002D1C99" w14:paraId="51FF1B7C" w14:textId="77777777" w:rsidTr="00DD7135">
        <w:trPr>
          <w:trHeight w:val="283"/>
        </w:trPr>
        <w:tc>
          <w:tcPr>
            <w:tcW w:w="439" w:type="pct"/>
          </w:tcPr>
          <w:p w14:paraId="7F4DF9F2" w14:textId="4D39532C" w:rsidR="00302459" w:rsidRPr="007D32C3" w:rsidRDefault="0009141D" w:rsidP="003A161F">
            <w:r w:rsidRPr="0009141D">
              <w:rPr>
                <w:color w:val="0070C0"/>
                <w:u w:val="single"/>
              </w:rPr>
              <w:fldChar w:fldCharType="begin"/>
            </w:r>
            <w:r w:rsidRPr="0009141D">
              <w:rPr>
                <w:color w:val="0070C0"/>
                <w:u w:val="single"/>
              </w:rPr>
              <w:instrText xml:space="preserve"> REF A29 \h </w:instrText>
            </w:r>
            <w:r>
              <w:rPr>
                <w:color w:val="0070C0"/>
                <w:u w:val="single"/>
              </w:rPr>
              <w:instrText xml:space="preserve"> \* MERGEFORMAT </w:instrText>
            </w:r>
            <w:r w:rsidRPr="0009141D">
              <w:rPr>
                <w:color w:val="0070C0"/>
                <w:u w:val="single"/>
              </w:rPr>
            </w:r>
            <w:r w:rsidRPr="0009141D">
              <w:rPr>
                <w:color w:val="0070C0"/>
                <w:u w:val="single"/>
              </w:rPr>
              <w:fldChar w:fldCharType="separate"/>
            </w:r>
            <w:r w:rsidRPr="0009141D">
              <w:rPr>
                <w:color w:val="0070C0"/>
                <w:u w:val="single"/>
              </w:rPr>
              <w:t>29</w:t>
            </w:r>
            <w:r w:rsidRPr="0009141D">
              <w:rPr>
                <w:color w:val="0070C0"/>
                <w:u w:val="single"/>
              </w:rPr>
              <w:fldChar w:fldCharType="end"/>
            </w:r>
          </w:p>
        </w:tc>
        <w:tc>
          <w:tcPr>
            <w:tcW w:w="3882" w:type="pct"/>
          </w:tcPr>
          <w:p w14:paraId="6D7AC806" w14:textId="109F63F1" w:rsidR="00302459" w:rsidRPr="007D32C3" w:rsidRDefault="00F5543D" w:rsidP="003A161F">
            <w:r w:rsidRPr="00F5543D">
              <w:t>Zeitraum für letzte Anpassungen im Frontend und Puffer für unvorhergesehene Aufgaben</w:t>
            </w:r>
            <w:r>
              <w:t>.</w:t>
            </w:r>
          </w:p>
        </w:tc>
        <w:tc>
          <w:tcPr>
            <w:tcW w:w="679" w:type="pct"/>
          </w:tcPr>
          <w:p w14:paraId="1A588BFD" w14:textId="690F5919" w:rsidR="00302459" w:rsidRPr="002C0AA1" w:rsidRDefault="00DD713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12A04252" w:rsidR="00302459" w:rsidRPr="002C0AA1" w:rsidRDefault="005767E1" w:rsidP="005767E1">
            <w:r w:rsidRPr="005767E1">
              <w:t>Heute war ein besonders erfolgreicher Tag im Kalender der IPA. Ich konnte nicht nur die geplanten Tagesziele erreichen, sondern auch meinen 3. Meilenstein erfolgreich abschlie</w:t>
            </w:r>
            <w:r>
              <w:t>ss</w:t>
            </w:r>
            <w:r w:rsidRPr="005767E1">
              <w:t>en.</w:t>
            </w: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0477E1B0" w:rsidR="00302459" w:rsidRPr="002C0AA1" w:rsidRDefault="00CB321A" w:rsidP="00CB321A">
            <w:r w:rsidRPr="00CB321A">
              <w:t>Eine der grö</w:t>
            </w:r>
            <w:r w:rsidR="00DA0564">
              <w:t>ss</w:t>
            </w:r>
            <w:r w:rsidRPr="00CB321A">
              <w:t>ten Herausforderungen heute war es, Redundanzen bei der Entwicklung der PersonManagementPage so gering wie möglich zu halten. Das Ziel war es, eine einzige Seite zu implementieren, die je nach Kontext (Benutzer erstellen oder bearbeiten) unterschiedliche Use Cases abdeckt. Diese Herausforderung konnte ich jedoch sauber und elegant meistern.</w:t>
            </w: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6105401F" w:rsidR="00302459" w:rsidRPr="002C0AA1" w:rsidRDefault="00CB321A" w:rsidP="00CB321A">
            <w:r w:rsidRPr="00CB321A">
              <w:t xml:space="preserve">Zur Überwindung der Herausforderungen und zur Inspiration habe ich heute ein hilfreiches YouTube-Video genutzt: </w:t>
            </w:r>
            <w:hyperlink r:id="rId28" w:history="1">
              <w:r w:rsidR="007373D3" w:rsidRPr="00B07609">
                <w:rPr>
                  <w:color w:val="0070C0"/>
                  <w:u w:val="single"/>
                </w:rPr>
                <w:t>https://www.youtube.com/watch?v=UV3TQViKSck</w:t>
              </w:r>
            </w:hyperlink>
            <w:r w:rsidRPr="00B07609">
              <w:rPr>
                <w:color w:val="0070C0"/>
                <w:u w:val="single"/>
              </w:rPr>
              <w:t>.</w:t>
            </w:r>
            <w:r w:rsidRPr="00CB321A">
              <w:t xml:space="preserve"> Es half mir, eine kurze Pause zu machen und mit frischer Energie an die Lösung der Aufgaben heranzugehen. Besonders die 5 Minuten Meditation, gefolgt von einer kurzen Pause an der frischen Luft nach der intensiven Arbeit an der Benutzerverwaltung, waren sehr wohltuend.</w:t>
            </w: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219AC712" w:rsidR="00302459" w:rsidRPr="002C0AA1" w:rsidRDefault="00CB321A" w:rsidP="00CB321A">
            <w:r w:rsidRPr="00CB321A">
              <w:t>Im Vergleich zum Zeitplan liege ich sehr gut im Rennen. Das Erreichen des 3. Meilensteins bestätigt, dass die Planung realistisch war und ich effizient arbeiten konnte.</w:t>
            </w: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32B74B95" w:rsidR="00302459" w:rsidRPr="002C0AA1" w:rsidRDefault="00CB321A" w:rsidP="00CB321A">
            <w:r w:rsidRPr="00CB321A">
              <w:t>Die heutige Erfahrung hat mir einmal mehr gezeigt, wie wichtig es ist, flexibel auf Herausforderungen zu reagieren und Lösungen zu finden, die sowohl effizient als auch nachhaltig sind. Die Visualisierung meiner Arbeit im Frontend gibt mir ein konkretes Bild des Fortschritts und motiviert mich, weiterhin mit voller Kraft voranzuschreiten. Die kurze Auszeit für Meditation und frische Luft hat mir zudem geholfen, meinen Fokus zu schärfen und die Aufgaben mit neuer Energie anzugehen. Insgesamt war es ein sehr produktiver und erfüllender Tag.</w:t>
            </w:r>
          </w:p>
        </w:tc>
      </w:tr>
    </w:tbl>
    <w:p w14:paraId="36AFF9A7" w14:textId="77777777" w:rsidR="0066485B" w:rsidRPr="002D1C99" w:rsidRDefault="0066485B" w:rsidP="002C0AA1">
      <w:pPr>
        <w:pStyle w:val="berschrift3"/>
      </w:pPr>
      <w:bookmarkStart w:id="129" w:name="_Toc161243313"/>
      <w:bookmarkStart w:id="130" w:name="day8"/>
      <w:r w:rsidRPr="002D1C99">
        <w:lastRenderedPageBreak/>
        <w:t xml:space="preserve">Tag </w:t>
      </w:r>
      <w:r>
        <w:t>8</w:t>
      </w:r>
      <w:bookmarkEnd w:id="130"/>
      <w:r w:rsidRPr="002D1C99">
        <w:t xml:space="preserve"> – </w:t>
      </w:r>
      <w:r>
        <w:t>13</w:t>
      </w:r>
      <w:r w:rsidRPr="002D1C99">
        <w:t>.0</w:t>
      </w:r>
      <w:r>
        <w:t>3</w:t>
      </w:r>
      <w:r w:rsidRPr="002D1C99">
        <w:t>.2024</w:t>
      </w:r>
      <w:bookmarkEnd w:id="128"/>
      <w:bookmarkEnd w:id="12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830"/>
        <w:gridCol w:w="1693"/>
      </w:tblGrid>
      <w:tr w:rsidR="00302459" w:rsidRPr="002D1C99" w14:paraId="0380E0F4" w14:textId="77777777" w:rsidTr="00783A04">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655"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906"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783A04">
        <w:trPr>
          <w:trHeight w:val="283"/>
        </w:trPr>
        <w:tc>
          <w:tcPr>
            <w:tcW w:w="439" w:type="pct"/>
          </w:tcPr>
          <w:p w14:paraId="0242A552" w14:textId="0C6EA63D" w:rsidR="00302459" w:rsidRPr="007D32C3" w:rsidRDefault="00DA3E8C" w:rsidP="003A161F">
            <w:r w:rsidRPr="00DA3E8C">
              <w:rPr>
                <w:color w:val="0070C0"/>
                <w:u w:val="single"/>
              </w:rPr>
              <w:fldChar w:fldCharType="begin"/>
            </w:r>
            <w:r w:rsidRPr="00DA3E8C">
              <w:rPr>
                <w:color w:val="0070C0"/>
                <w:u w:val="single"/>
              </w:rPr>
              <w:instrText xml:space="preserve"> REF A31 \h </w:instrText>
            </w:r>
            <w:r>
              <w:rPr>
                <w:color w:val="0070C0"/>
                <w:u w:val="single"/>
              </w:rPr>
              <w:instrText xml:space="preserve"> \* MERGEFORMAT </w:instrText>
            </w:r>
            <w:r w:rsidRPr="00DA3E8C">
              <w:rPr>
                <w:color w:val="0070C0"/>
                <w:u w:val="single"/>
              </w:rPr>
            </w:r>
            <w:r w:rsidRPr="00DA3E8C">
              <w:rPr>
                <w:color w:val="0070C0"/>
                <w:u w:val="single"/>
              </w:rPr>
              <w:fldChar w:fldCharType="separate"/>
            </w:r>
            <w:r w:rsidRPr="00DA3E8C">
              <w:rPr>
                <w:color w:val="0070C0"/>
                <w:u w:val="single"/>
              </w:rPr>
              <w:t>31</w:t>
            </w:r>
            <w:r w:rsidRPr="00DA3E8C">
              <w:rPr>
                <w:color w:val="0070C0"/>
                <w:u w:val="single"/>
              </w:rPr>
              <w:fldChar w:fldCharType="end"/>
            </w:r>
          </w:p>
        </w:tc>
        <w:tc>
          <w:tcPr>
            <w:tcW w:w="3655" w:type="pct"/>
          </w:tcPr>
          <w:p w14:paraId="51CCE280" w14:textId="50B6B780" w:rsidR="00302459" w:rsidRPr="007D32C3" w:rsidRDefault="00DA3E8C" w:rsidP="003A161F">
            <w:r w:rsidRPr="00DA3E8C">
              <w:t>Entwicklung von Testfällen basierend auf den Projektanforderungen, um eine umfassende Überprüfung der Funktionalität und Leistung der Anwendung zu ermöglichen.</w:t>
            </w:r>
          </w:p>
        </w:tc>
        <w:tc>
          <w:tcPr>
            <w:tcW w:w="906" w:type="pct"/>
          </w:tcPr>
          <w:p w14:paraId="3C1A2CAF" w14:textId="3E40F438" w:rsidR="00302459" w:rsidRPr="002C0AA1" w:rsidRDefault="00283F24"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02459" w:rsidRPr="002D1C99" w14:paraId="1AE9FAEC" w14:textId="77777777" w:rsidTr="00783A04">
        <w:trPr>
          <w:trHeight w:val="283"/>
        </w:trPr>
        <w:tc>
          <w:tcPr>
            <w:tcW w:w="439" w:type="pct"/>
          </w:tcPr>
          <w:p w14:paraId="19044B65" w14:textId="287E7204" w:rsidR="00302459" w:rsidRPr="007D32C3" w:rsidRDefault="00DA3E8C" w:rsidP="003A161F">
            <w:r w:rsidRPr="00DA3E8C">
              <w:rPr>
                <w:color w:val="0070C0"/>
                <w:u w:val="single"/>
              </w:rPr>
              <w:fldChar w:fldCharType="begin"/>
            </w:r>
            <w:r w:rsidRPr="00DA3E8C">
              <w:rPr>
                <w:color w:val="0070C0"/>
                <w:u w:val="single"/>
              </w:rPr>
              <w:instrText xml:space="preserve"> REF A32 \h </w:instrText>
            </w:r>
            <w:r>
              <w:rPr>
                <w:color w:val="0070C0"/>
                <w:u w:val="single"/>
              </w:rPr>
              <w:instrText xml:space="preserve"> \* MERGEFORMAT </w:instrText>
            </w:r>
            <w:r w:rsidRPr="00DA3E8C">
              <w:rPr>
                <w:color w:val="0070C0"/>
                <w:u w:val="single"/>
              </w:rPr>
            </w:r>
            <w:r w:rsidRPr="00DA3E8C">
              <w:rPr>
                <w:color w:val="0070C0"/>
                <w:u w:val="single"/>
              </w:rPr>
              <w:fldChar w:fldCharType="separate"/>
            </w:r>
            <w:r w:rsidRPr="00DA3E8C">
              <w:rPr>
                <w:color w:val="0070C0"/>
                <w:u w:val="single"/>
              </w:rPr>
              <w:t>32</w:t>
            </w:r>
            <w:r w:rsidRPr="00DA3E8C">
              <w:rPr>
                <w:color w:val="0070C0"/>
                <w:u w:val="single"/>
              </w:rPr>
              <w:fldChar w:fldCharType="end"/>
            </w:r>
          </w:p>
        </w:tc>
        <w:tc>
          <w:tcPr>
            <w:tcW w:w="3655" w:type="pct"/>
          </w:tcPr>
          <w:p w14:paraId="54CD17B7" w14:textId="489D1704" w:rsidR="00302459" w:rsidRPr="007D32C3" w:rsidRDefault="00DA3E8C" w:rsidP="003A161F">
            <w:r w:rsidRPr="00DA3E8C">
              <w:t>Durchführung der erstellten Testfälle, um die korrekte Funktionsweise der Anwendung sicherzustellen und potenzielle Fehler oder Probleme zu identifizieren.</w:t>
            </w:r>
          </w:p>
        </w:tc>
        <w:tc>
          <w:tcPr>
            <w:tcW w:w="906" w:type="pct"/>
          </w:tcPr>
          <w:p w14:paraId="5B139FE5" w14:textId="218E7FCC" w:rsidR="00302459" w:rsidRPr="002C0AA1" w:rsidRDefault="00283F24"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 xml:space="preserve">Nicht </w:t>
            </w:r>
            <w:r w:rsidR="0051485B">
              <w:rPr>
                <w:rFonts w:asciiTheme="majorHAnsi" w:eastAsia="Calibri" w:hAnsiTheme="majorHAnsi" w:cstheme="majorHAnsi"/>
                <w:bCs/>
                <w:sz w:val="24"/>
              </w:rPr>
              <w:t>erledigt</w:t>
            </w:r>
            <w:r>
              <w:rPr>
                <w:rFonts w:asciiTheme="majorHAnsi" w:eastAsia="Calibri" w:hAnsiTheme="majorHAnsi" w:cstheme="majorHAnsi"/>
                <w:bCs/>
                <w:sz w:val="24"/>
              </w:rPr>
              <w:t xml:space="preserve"> </w:t>
            </w:r>
            <w:r w:rsidRPr="00283F24">
              <w:rPr>
                <w:rFonts w:ascii="Segoe UI Emoji" w:eastAsia="Calibri" w:hAnsi="Segoe UI Emoji" w:cs="Segoe UI Emoji"/>
                <w:bCs/>
                <w:sz w:val="24"/>
              </w:rPr>
              <w:t>⚠️</w:t>
            </w: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3AB33925" w:rsidR="00302459" w:rsidRPr="002C0AA1" w:rsidRDefault="0003025E" w:rsidP="0003025E">
            <w:r w:rsidRPr="0003025E">
              <w:t xml:space="preserve">Ich habe die Entwicklung von Testfällen für den ersten </w:t>
            </w:r>
            <w:r w:rsidR="009929B5" w:rsidRPr="009929B5">
              <w:rPr>
                <w:color w:val="0070C0"/>
                <w:u w:val="single"/>
              </w:rPr>
              <w:fldChar w:fldCharType="begin"/>
            </w:r>
            <w:r w:rsidR="009929B5" w:rsidRPr="009929B5">
              <w:rPr>
                <w:color w:val="0070C0"/>
                <w:u w:val="single"/>
              </w:rPr>
              <w:instrText xml:space="preserve"> REF TA1s \h </w:instrText>
            </w:r>
            <w:r w:rsidR="009929B5">
              <w:rPr>
                <w:color w:val="0070C0"/>
                <w:u w:val="single"/>
              </w:rPr>
              <w:instrText xml:space="preserve"> \* MERGEFORMAT </w:instrText>
            </w:r>
            <w:r w:rsidR="009929B5" w:rsidRPr="009929B5">
              <w:rPr>
                <w:color w:val="0070C0"/>
                <w:u w:val="single"/>
              </w:rPr>
            </w:r>
            <w:r w:rsidR="009929B5" w:rsidRPr="009929B5">
              <w:rPr>
                <w:color w:val="0070C0"/>
                <w:u w:val="single"/>
              </w:rPr>
              <w:fldChar w:fldCharType="separate"/>
            </w:r>
            <w:r w:rsidR="009929B5" w:rsidRPr="009929B5">
              <w:rPr>
                <w:color w:val="0070C0"/>
                <w:u w:val="single"/>
              </w:rPr>
              <w:t>Teilauftrag</w:t>
            </w:r>
            <w:r w:rsidR="009929B5" w:rsidRPr="009929B5">
              <w:rPr>
                <w:color w:val="0070C0"/>
                <w:u w:val="single"/>
              </w:rPr>
              <w:fldChar w:fldCharType="end"/>
            </w:r>
            <w:r w:rsidR="009929B5">
              <w:t xml:space="preserve"> </w:t>
            </w:r>
            <w:r w:rsidRPr="0003025E">
              <w:t>erfolgreich abgeschlossen und insgesamt 17 Testfälle erstellt. Dies umfasste verschiedene Szenarien, um eine umfassende Überprüfung der Funktionalität sicherzustellen.</w:t>
            </w: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47BB7321" w:rsidR="00302459" w:rsidRPr="002C0AA1" w:rsidRDefault="0003025E" w:rsidP="0003025E">
            <w:r w:rsidRPr="0003025E">
              <w:t>Die grö</w:t>
            </w:r>
            <w:r w:rsidR="001E284C">
              <w:t>ss</w:t>
            </w:r>
            <w:r w:rsidRPr="0003025E">
              <w:t>te Herausforderung lag in der detaillierten Abdeckung der Testfälle für den ersten Teilauftrag. Das Ziel war es, nicht nur die "Happy Paths" zu testen, sondern ein breites Spektrum an Szenarien abzudecken, um potenzielle Fehlerquellen im System aufzudecken.</w:t>
            </w:r>
          </w:p>
        </w:tc>
      </w:tr>
      <w:tr w:rsidR="00302459" w:rsidRPr="002D1C99" w14:paraId="764A9E1B" w14:textId="77777777" w:rsidTr="003A161F">
        <w:tc>
          <w:tcPr>
            <w:tcW w:w="5000" w:type="pct"/>
            <w:gridSpan w:val="3"/>
          </w:tcPr>
          <w:p w14:paraId="5A11C1F4" w14:textId="29868468" w:rsidR="00302459" w:rsidRPr="002C0AA1" w:rsidRDefault="0003025E" w:rsidP="0003025E">
            <w:r>
              <w:t>Diese ganzen Testfälle angenehm und Elegant für den Leser darzustellen.</w:t>
            </w: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0881DB48" w:rsidR="0003025E" w:rsidRPr="002C0AA1" w:rsidRDefault="0003025E" w:rsidP="0003025E">
            <w:r>
              <w:t>Idee für Elegante Darstellung der Test</w:t>
            </w:r>
            <w:r w:rsidR="00A571BB">
              <w:t>fälle</w:t>
            </w:r>
            <w:r>
              <w:t xml:space="preserve">: </w:t>
            </w:r>
            <w:hyperlink r:id="rId29" w:history="1">
              <w:r w:rsidRPr="0003025E">
                <w:rPr>
                  <w:color w:val="0070C0"/>
                  <w:u w:val="single"/>
                </w:rPr>
                <w:t>https://www.hermes.admin.ch/de/projektmanagement/verstehen/ergebnisse/testkonzept.html</w:t>
              </w:r>
            </w:hyperlink>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115C6679" w:rsidR="00302459" w:rsidRPr="002C0AA1" w:rsidRDefault="000A03AC" w:rsidP="000A03AC">
            <w:r w:rsidRPr="000A03AC">
              <w:t xml:space="preserve">Die umfassende Entwicklung und Durchführung der Testfälle für den ersten Teilauftrag hat mehr Zeit in Anspruch genommen als ursprünglich geplant. </w:t>
            </w:r>
            <w:r w:rsidR="002F601D">
              <w:t xml:space="preserve">Deshalb </w:t>
            </w:r>
            <w:r w:rsidRPr="000A03AC">
              <w:t xml:space="preserve">wird sich die Auswertung der Testergebnisse und die Fortsetzung der Testfälle für den zweiten </w:t>
            </w:r>
            <w:r w:rsidR="00A816DB">
              <w:t xml:space="preserve">und dritten </w:t>
            </w:r>
            <w:r w:rsidRPr="000A03AC">
              <w:t>Teilauftrag auf den morgigen Tag verschieben.</w:t>
            </w: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0C7E5ECF" w:rsidR="00302459" w:rsidRPr="002C0AA1" w:rsidRDefault="000A03AC" w:rsidP="000A03AC">
            <w:r w:rsidRPr="000A03AC">
              <w:t>Die Entscheidung, über die grundlegenden Anforderungen hinaus zu testen und ein breiteres Spektrum an Testfällen zu entwickeln, hat sich als äu</w:t>
            </w:r>
            <w:r>
              <w:t>ss</w:t>
            </w:r>
            <w:r w:rsidRPr="000A03AC">
              <w:t>erst wertvoll erwiesen. Diese Vorgehensweise ermöglicht es mir, nicht nur die offensichtlichen Pfade zu überprüfen, sondern auch "Out of the Box" zu denken und potenzielle Schwachstellen im System zu identifizieren.</w:t>
            </w:r>
            <w:r w:rsidR="00A816DB">
              <w:t xml:space="preserve"> </w:t>
            </w:r>
            <w:r w:rsidR="00A816DB" w:rsidRPr="00A816DB">
              <w:t>Ich bin überzeugt, dass dieser detaillierte Testansatz langfristig zur Stabilität und Benutzerzufriedenheit beitragen wird. Für morgen ist geplant, die verbleibenden Testfälle für den zweiten Teilauftrag abzuschlie</w:t>
            </w:r>
            <w:r w:rsidR="00CD3A8F">
              <w:t>ss</w:t>
            </w:r>
            <w:r w:rsidR="00A816DB" w:rsidRPr="00A816DB">
              <w:t>en und mit der Auswertung der Ergebnisse zu beginnen.</w:t>
            </w: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31" w:name="_Toc160107567"/>
      <w:bookmarkStart w:id="132" w:name="_Toc161243314"/>
      <w:r w:rsidRPr="002D1C99">
        <w:lastRenderedPageBreak/>
        <w:t xml:space="preserve">Tag </w:t>
      </w:r>
      <w:r>
        <w:t>9</w:t>
      </w:r>
      <w:r w:rsidRPr="002D1C99">
        <w:t xml:space="preserve"> – </w:t>
      </w:r>
      <w:r>
        <w:t>14</w:t>
      </w:r>
      <w:r w:rsidRPr="002D1C99">
        <w:t>.0</w:t>
      </w:r>
      <w:r>
        <w:t>3</w:t>
      </w:r>
      <w:r w:rsidRPr="002D1C99">
        <w:t>.2024</w:t>
      </w:r>
      <w:bookmarkEnd w:id="131"/>
      <w:bookmarkEnd w:id="13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CA1D7E8" w:rsidR="00302459" w:rsidRPr="007D32C3" w:rsidRDefault="00790174" w:rsidP="003A161F">
            <w:r w:rsidRPr="00790174">
              <w:rPr>
                <w:color w:val="0070C0"/>
                <w:u w:val="single"/>
              </w:rPr>
              <w:fldChar w:fldCharType="begin"/>
            </w:r>
            <w:r w:rsidRPr="00790174">
              <w:rPr>
                <w:color w:val="0070C0"/>
                <w:u w:val="single"/>
              </w:rPr>
              <w:instrText xml:space="preserve"> REF A32 \h </w:instrText>
            </w:r>
            <w:r w:rsidRPr="00790174">
              <w:rPr>
                <w:color w:val="0070C0"/>
                <w:u w:val="single"/>
              </w:rPr>
            </w:r>
            <w:r>
              <w:rPr>
                <w:color w:val="0070C0"/>
                <w:u w:val="single"/>
              </w:rPr>
              <w:instrText xml:space="preserve"> \* MERGEFORMAT </w:instrText>
            </w:r>
            <w:r w:rsidRPr="00790174">
              <w:rPr>
                <w:color w:val="0070C0"/>
                <w:u w:val="single"/>
              </w:rPr>
              <w:fldChar w:fldCharType="separate"/>
            </w:r>
            <w:r w:rsidRPr="00790174">
              <w:rPr>
                <w:color w:val="0070C0"/>
                <w:u w:val="single"/>
              </w:rPr>
              <w:t>32</w:t>
            </w:r>
            <w:r w:rsidRPr="00790174">
              <w:rPr>
                <w:color w:val="0070C0"/>
                <w:u w:val="single"/>
              </w:rPr>
              <w:fldChar w:fldCharType="end"/>
            </w:r>
          </w:p>
        </w:tc>
        <w:tc>
          <w:tcPr>
            <w:tcW w:w="4049" w:type="pct"/>
          </w:tcPr>
          <w:p w14:paraId="7D070028" w14:textId="41F5FBAC" w:rsidR="00302459" w:rsidRPr="007D32C3" w:rsidRDefault="00F373FB" w:rsidP="003A161F">
            <w:r w:rsidRPr="00F373FB">
              <w:t xml:space="preserve">Durchführung der erstellten Testfälle, </w:t>
            </w:r>
            <w:r>
              <w:t xml:space="preserve">die ich am </w:t>
            </w:r>
            <w:r w:rsidR="00790174">
              <w:fldChar w:fldCharType="begin"/>
            </w:r>
            <w:r w:rsidR="00790174">
              <w:instrText xml:space="preserve"> REF day8 \h </w:instrText>
            </w:r>
            <w:r w:rsidR="00790174">
              <w:fldChar w:fldCharType="separate"/>
            </w:r>
            <w:r w:rsidR="00790174" w:rsidRPr="002D1C99">
              <w:t xml:space="preserve">Tag </w:t>
            </w:r>
            <w:r w:rsidR="00790174">
              <w:t>8</w:t>
            </w:r>
            <w:r w:rsidR="00790174">
              <w:fldChar w:fldCharType="end"/>
            </w:r>
            <w:r w:rsidR="00790174">
              <w:t xml:space="preserve"> </w:t>
            </w:r>
            <w:r>
              <w:t>nicht beenden konnte.</w:t>
            </w:r>
          </w:p>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0CC5D0F7" w:rsidR="00302459" w:rsidRPr="007D32C3" w:rsidRDefault="00790174" w:rsidP="003A161F">
            <w:r w:rsidRPr="00790174">
              <w:rPr>
                <w:color w:val="0070C0"/>
                <w:u w:val="single"/>
              </w:rPr>
              <w:fldChar w:fldCharType="begin"/>
            </w:r>
            <w:r w:rsidRPr="00790174">
              <w:rPr>
                <w:color w:val="0070C0"/>
                <w:u w:val="single"/>
              </w:rPr>
              <w:instrText xml:space="preserve"> REF A33 \h </w:instrText>
            </w:r>
            <w:r w:rsidRPr="00790174">
              <w:rPr>
                <w:color w:val="0070C0"/>
                <w:u w:val="single"/>
              </w:rPr>
            </w:r>
            <w:r>
              <w:rPr>
                <w:color w:val="0070C0"/>
                <w:u w:val="single"/>
              </w:rPr>
              <w:instrText xml:space="preserve"> \* MERGEFORMAT </w:instrText>
            </w:r>
            <w:r w:rsidRPr="00790174">
              <w:rPr>
                <w:color w:val="0070C0"/>
                <w:u w:val="single"/>
              </w:rPr>
              <w:fldChar w:fldCharType="separate"/>
            </w:r>
            <w:r w:rsidRPr="00790174">
              <w:rPr>
                <w:color w:val="0070C0"/>
                <w:u w:val="single"/>
              </w:rPr>
              <w:t>33</w:t>
            </w:r>
            <w:r w:rsidRPr="00790174">
              <w:rPr>
                <w:color w:val="0070C0"/>
                <w:u w:val="single"/>
              </w:rPr>
              <w:fldChar w:fldCharType="end"/>
            </w:r>
            <w:r w:rsidRPr="00790174">
              <w:rPr>
                <w:color w:val="0070C0"/>
                <w:u w:val="single"/>
              </w:rPr>
              <w:t xml:space="preserve">, </w:t>
            </w:r>
            <w:r w:rsidRPr="00790174">
              <w:rPr>
                <w:color w:val="0070C0"/>
                <w:u w:val="single"/>
              </w:rPr>
              <w:fldChar w:fldCharType="begin"/>
            </w:r>
            <w:r w:rsidRPr="00790174">
              <w:rPr>
                <w:color w:val="0070C0"/>
                <w:u w:val="single"/>
              </w:rPr>
              <w:instrText xml:space="preserve"> REF A34 \h </w:instrText>
            </w:r>
            <w:r w:rsidRPr="00790174">
              <w:rPr>
                <w:color w:val="0070C0"/>
                <w:u w:val="single"/>
              </w:rPr>
            </w:r>
            <w:r>
              <w:rPr>
                <w:color w:val="0070C0"/>
                <w:u w:val="single"/>
              </w:rPr>
              <w:instrText xml:space="preserve"> \* MERGEFORMAT </w:instrText>
            </w:r>
            <w:r w:rsidRPr="00790174">
              <w:rPr>
                <w:color w:val="0070C0"/>
                <w:u w:val="single"/>
              </w:rPr>
              <w:fldChar w:fldCharType="separate"/>
            </w:r>
            <w:r w:rsidRPr="00790174">
              <w:rPr>
                <w:color w:val="0070C0"/>
                <w:u w:val="single"/>
              </w:rPr>
              <w:t>34</w:t>
            </w:r>
            <w:r w:rsidRPr="00790174">
              <w:rPr>
                <w:color w:val="0070C0"/>
                <w:u w:val="single"/>
              </w:rPr>
              <w:fldChar w:fldCharType="end"/>
            </w:r>
            <w:r w:rsidRPr="00790174">
              <w:rPr>
                <w:color w:val="0070C0"/>
                <w:u w:val="single"/>
              </w:rPr>
              <w:t xml:space="preserve"> </w:t>
            </w:r>
            <w:r>
              <w:t>&amp;</w:t>
            </w:r>
            <w:r w:rsidRPr="00790174">
              <w:rPr>
                <w:color w:val="0070C0"/>
                <w:u w:val="single"/>
              </w:rPr>
              <w:t xml:space="preserve"> </w:t>
            </w:r>
            <w:r w:rsidRPr="00790174">
              <w:rPr>
                <w:color w:val="0070C0"/>
                <w:u w:val="single"/>
              </w:rPr>
              <w:fldChar w:fldCharType="begin"/>
            </w:r>
            <w:r w:rsidRPr="00790174">
              <w:rPr>
                <w:color w:val="0070C0"/>
                <w:u w:val="single"/>
              </w:rPr>
              <w:instrText xml:space="preserve"> REF A35 \h </w:instrText>
            </w:r>
            <w:r w:rsidRPr="00790174">
              <w:rPr>
                <w:color w:val="0070C0"/>
                <w:u w:val="single"/>
              </w:rPr>
            </w:r>
            <w:r w:rsidRPr="00790174">
              <w:rPr>
                <w:color w:val="0070C0"/>
                <w:u w:val="single"/>
              </w:rPr>
              <w:instrText xml:space="preserve"> \* MERGEFORMAT </w:instrText>
            </w:r>
            <w:r w:rsidRPr="00790174">
              <w:rPr>
                <w:color w:val="0070C0"/>
                <w:u w:val="single"/>
              </w:rPr>
              <w:fldChar w:fldCharType="separate"/>
            </w:r>
            <w:r w:rsidRPr="00790174">
              <w:rPr>
                <w:color w:val="0070C0"/>
                <w:u w:val="single"/>
              </w:rPr>
              <w:t>35</w:t>
            </w:r>
            <w:r w:rsidRPr="00790174">
              <w:rPr>
                <w:color w:val="0070C0"/>
                <w:u w:val="single"/>
              </w:rPr>
              <w:fldChar w:fldCharType="end"/>
            </w:r>
          </w:p>
        </w:tc>
        <w:tc>
          <w:tcPr>
            <w:tcW w:w="4049" w:type="pct"/>
          </w:tcPr>
          <w:p w14:paraId="58AD5541" w14:textId="51C6F027" w:rsidR="00302459" w:rsidRPr="007D32C3" w:rsidRDefault="004A45F5" w:rsidP="003A161F">
            <w:r w:rsidRPr="004A45F5">
              <w:t xml:space="preserve">Heute </w:t>
            </w:r>
            <w:r>
              <w:t xml:space="preserve">steht die Auswertung </w:t>
            </w:r>
            <w:r w:rsidRPr="004A45F5">
              <w:t xml:space="preserve">der Benutzer- und Bilderverwaltungsfunktionen sowie die Analyse der Fehlerbehandlungsmechanismen </w:t>
            </w:r>
            <w:r>
              <w:t>an.</w:t>
            </w:r>
          </w:p>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1FD0E143" w:rsidR="00302459" w:rsidRPr="007D32C3" w:rsidRDefault="007E43B8" w:rsidP="003A161F">
            <w:r w:rsidRPr="007E43B8">
              <w:rPr>
                <w:color w:val="0070C0"/>
                <w:u w:val="single"/>
              </w:rPr>
              <w:fldChar w:fldCharType="begin"/>
            </w:r>
            <w:r w:rsidRPr="007E43B8">
              <w:rPr>
                <w:color w:val="0070C0"/>
                <w:u w:val="single"/>
              </w:rPr>
              <w:instrText xml:space="preserve"> REF A03 \h </w:instrText>
            </w:r>
            <w:r w:rsidRPr="007E43B8">
              <w:rPr>
                <w:color w:val="0070C0"/>
                <w:u w:val="single"/>
              </w:rPr>
            </w:r>
            <w:r>
              <w:rPr>
                <w:color w:val="0070C0"/>
                <w:u w:val="single"/>
              </w:rPr>
              <w:instrText xml:space="preserve"> \* MERGEFORMAT </w:instrText>
            </w:r>
            <w:r w:rsidRPr="007E43B8">
              <w:rPr>
                <w:color w:val="0070C0"/>
                <w:u w:val="single"/>
              </w:rPr>
              <w:fldChar w:fldCharType="separate"/>
            </w:r>
            <w:r w:rsidRPr="007E43B8">
              <w:rPr>
                <w:color w:val="0070C0"/>
                <w:u w:val="single"/>
              </w:rPr>
              <w:t>03</w:t>
            </w:r>
            <w:r w:rsidRPr="007E43B8">
              <w:rPr>
                <w:color w:val="0070C0"/>
                <w:u w:val="single"/>
              </w:rPr>
              <w:fldChar w:fldCharType="end"/>
            </w:r>
          </w:p>
        </w:tc>
        <w:tc>
          <w:tcPr>
            <w:tcW w:w="4049" w:type="pct"/>
          </w:tcPr>
          <w:p w14:paraId="48ABB9E7" w14:textId="56879FF2" w:rsidR="00302459" w:rsidRPr="007D32C3" w:rsidRDefault="004A45F5" w:rsidP="003A161F">
            <w:r w:rsidRPr="004A45F5">
              <w:t>Zusätzlich findet heute der 2. Expertenbesuch mit Jan</w:t>
            </w:r>
            <w:r w:rsidR="00D41B67">
              <w:t>,</w:t>
            </w:r>
            <w:r w:rsidRPr="004A45F5">
              <w:t xml:space="preserve"> Sara</w:t>
            </w:r>
            <w:r w:rsidR="00D41B67">
              <w:t xml:space="preserve"> und Flo</w:t>
            </w:r>
            <w:r w:rsidRPr="004A45F5">
              <w:t xml:space="preserve"> via Zoom statt.</w:t>
            </w:r>
          </w:p>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33" w:name="_Toc160107568"/>
      <w:bookmarkStart w:id="134" w:name="_Toc161243315"/>
      <w:r w:rsidRPr="002D1C99">
        <w:lastRenderedPageBreak/>
        <w:t xml:space="preserve">Tag </w:t>
      </w:r>
      <w:r>
        <w:t>10</w:t>
      </w:r>
      <w:r w:rsidRPr="002D1C99">
        <w:t xml:space="preserve"> – </w:t>
      </w:r>
      <w:r>
        <w:t>18</w:t>
      </w:r>
      <w:r w:rsidRPr="002D1C99">
        <w:t>.0</w:t>
      </w:r>
      <w:r>
        <w:t>3</w:t>
      </w:r>
      <w:r w:rsidRPr="002D1C99">
        <w:t>.2024</w:t>
      </w:r>
      <w:bookmarkEnd w:id="133"/>
      <w:bookmarkEnd w:id="13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35"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36" w:name="_Toc161243316"/>
      <w:r>
        <w:lastRenderedPageBreak/>
        <w:t>Teil 2 – Projekt</w:t>
      </w:r>
      <w:bookmarkEnd w:id="135"/>
      <w:bookmarkEnd w:id="136"/>
    </w:p>
    <w:p w14:paraId="3A6716AF" w14:textId="2510BB35" w:rsidR="00E62D56" w:rsidRDefault="00E62D56" w:rsidP="00E62D56">
      <w:pPr>
        <w:pStyle w:val="berschrift2"/>
      </w:pPr>
      <w:bookmarkStart w:id="137" w:name="_Toc160107570"/>
      <w:bookmarkStart w:id="138" w:name="_Toc161243317"/>
      <w:r>
        <w:t>Kurzfassung</w:t>
      </w:r>
      <w:bookmarkEnd w:id="137"/>
      <w:bookmarkEnd w:id="138"/>
    </w:p>
    <w:p w14:paraId="7C93CEB2" w14:textId="54699BB2" w:rsidR="00E62D56" w:rsidRDefault="00E62D56" w:rsidP="00E62D56">
      <w:pPr>
        <w:pStyle w:val="berschrift3"/>
      </w:pPr>
      <w:bookmarkStart w:id="139" w:name="_Toc160107571"/>
      <w:bookmarkStart w:id="140" w:name="_Toc161243318"/>
      <w:r>
        <w:t>Ausgangslage</w:t>
      </w:r>
      <w:bookmarkEnd w:id="139"/>
      <w:bookmarkEnd w:id="140"/>
    </w:p>
    <w:p w14:paraId="39634B6A" w14:textId="340D2D36" w:rsidR="00E62D56" w:rsidRDefault="00E62D56" w:rsidP="00E62D56">
      <w:r>
        <w:t>…</w:t>
      </w:r>
    </w:p>
    <w:p w14:paraId="36F1F49F" w14:textId="29A8544C" w:rsidR="00E62D56" w:rsidRDefault="00E62D56" w:rsidP="00E62D56">
      <w:pPr>
        <w:pStyle w:val="berschrift3"/>
      </w:pPr>
      <w:bookmarkStart w:id="141" w:name="_Toc160107572"/>
      <w:bookmarkStart w:id="142" w:name="_Toc161243319"/>
      <w:r>
        <w:t>Umsetzung</w:t>
      </w:r>
      <w:bookmarkEnd w:id="141"/>
      <w:bookmarkEnd w:id="142"/>
    </w:p>
    <w:p w14:paraId="300BEE46" w14:textId="432488B2" w:rsidR="00E62D56" w:rsidRDefault="00E62D56" w:rsidP="00E62D56">
      <w:r>
        <w:t>…</w:t>
      </w:r>
    </w:p>
    <w:p w14:paraId="7D1ACC2E" w14:textId="13E72938" w:rsidR="00E62D56" w:rsidRDefault="00E62D56" w:rsidP="00E62D56">
      <w:pPr>
        <w:pStyle w:val="berschrift3"/>
      </w:pPr>
      <w:bookmarkStart w:id="143" w:name="_Toc160107573"/>
      <w:bookmarkStart w:id="144" w:name="_Toc161243320"/>
      <w:r>
        <w:t>Ergebnis</w:t>
      </w:r>
      <w:bookmarkEnd w:id="143"/>
      <w:bookmarkEnd w:id="144"/>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45" w:name="_Toc161243321"/>
      <w:r w:rsidRPr="00D650B1">
        <w:lastRenderedPageBreak/>
        <w:t>Phase "Informieren"</w:t>
      </w:r>
      <w:bookmarkEnd w:id="145"/>
    </w:p>
    <w:p w14:paraId="0797139D" w14:textId="437B4101" w:rsidR="00B50511" w:rsidRDefault="00B50511" w:rsidP="00B50511">
      <w:pPr>
        <w:pStyle w:val="berschrift3"/>
      </w:pPr>
      <w:bookmarkStart w:id="146" w:name="_Toc161243322"/>
      <w:r w:rsidRPr="00B50511">
        <w:t>Strategien zur Fehlerbehandlung</w:t>
      </w:r>
      <w:bookmarkEnd w:id="146"/>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7" w:name="E_Exceptions"/>
      <w:r w:rsidRPr="00676986">
        <w:rPr>
          <w:b/>
          <w:bCs/>
        </w:rPr>
        <w:t>Benutzerdefinierte Exceptions</w:t>
      </w:r>
      <w:bookmarkEnd w:id="147"/>
      <w:r w:rsidRPr="00676986">
        <w:rPr>
          <w:b/>
          <w:bCs/>
        </w:rPr>
        <w:t>:</w:t>
      </w:r>
      <w:r>
        <w:t xml:space="preserve"> Diese Variante sieht vor, dass der XML-Adapter bei Auftreten eines Fehlers eine spezifisch definierte Exception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8" w:name="variante2_fehler"/>
      <w:r w:rsidRPr="00676986">
        <w:rPr>
          <w:b/>
          <w:bCs/>
        </w:rPr>
        <w:t xml:space="preserve">2. </w:t>
      </w:r>
      <w:bookmarkEnd w:id="148"/>
      <w:r w:rsidRPr="00676986">
        <w:rPr>
          <w:b/>
          <w:bCs/>
        </w:rPr>
        <w:t>Transformations-DTO mit Fehlerdetails:</w:t>
      </w:r>
      <w:r>
        <w:t xml:space="preserve"> Im Gegensatz zum direkten Werfen von Exceptions sieht dieser Ansatz vor, dass der XML-Adapter ein Transformations-DTO zurückgibt, das während der Verarbeitung erstellt wird. Fehlerdetails werden in diesem DTO festgehalten, was eine umfassende Sicht auf den Fehlerkontext ermöglicht, ohne den Prozessfluss durch Exceptions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habe ich mich mit Techniken zur dynamischen Feldidentifikation in Java beschäftigt. Der Schlüssel liegt in der Verwendung der Java Reflection, speziell der Methode getDeclaredFields(),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Diese Methode erlaubt es uns, flexible und wiederverwendbare XML-Adapter zu implementieren, die nicht nur auf die aktuelle Event-Datenstruktur beschränkt sind, sondern auch für zukünftige Anwendungen und Datenimporte, wie beispielsweise aus MyAbacus,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Die Entwicklung dieser Ansätze basierte auf einer Kombination aus Fachliteratur, Online-Ressourcen und Diskussionen in Entwicklergemeinschaften. Insbesondere Artikel über Java Reflection und benutzerdefinierte Exceptions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30"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31"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Exception Bubbling und Best Practices: </w:t>
      </w:r>
      <w:hyperlink r:id="rId32"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9" w:name="_Toc161243323"/>
      <w:r>
        <w:lastRenderedPageBreak/>
        <w:t>Informationsbeschaffung Bilderverwaltung</w:t>
      </w:r>
      <w:bookmarkEnd w:id="149"/>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50" w:name="E_modelattribute"/>
      <w:r w:rsidRPr="002C2696">
        <w:rPr>
          <w:b/>
          <w:bCs/>
        </w:rPr>
        <w:t>Variante 1</w:t>
      </w:r>
      <w:bookmarkEnd w:id="150"/>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51" w:name="Spring_Security_Doku"/>
      <w:r>
        <w:t>Spring Security Dokumentation</w:t>
      </w:r>
      <w:bookmarkEnd w:id="151"/>
      <w:r>
        <w:t xml:space="preserve">: </w:t>
      </w:r>
      <w:hyperlink r:id="rId34"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52" w:name="Spring_File_Upload"/>
      <w:r>
        <w:t xml:space="preserve">Spring </w:t>
      </w:r>
      <w:r w:rsidR="00981111">
        <w:t xml:space="preserve">File </w:t>
      </w:r>
      <w:r>
        <w:t>Upload</w:t>
      </w:r>
      <w:r w:rsidR="00981111">
        <w:t xml:space="preserve"> Dokumentation</w:t>
      </w:r>
      <w:bookmarkEnd w:id="152"/>
      <w:r>
        <w:t xml:space="preserve">: </w:t>
      </w:r>
      <w:hyperlink r:id="rId35"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53" w:name="Java_Image_Scale"/>
      <w:r>
        <w:t>Java Bildskalierung</w:t>
      </w:r>
      <w:r w:rsidR="00FF0D79">
        <w:t xml:space="preserve"> Dokumentation</w:t>
      </w:r>
      <w:bookmarkEnd w:id="153"/>
      <w:r>
        <w:t xml:space="preserve">: </w:t>
      </w:r>
      <w:hyperlink r:id="rId36"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54" w:name="_Toc161243324"/>
      <w:r w:rsidRPr="00945AFD">
        <w:lastRenderedPageBreak/>
        <w:t>Phase "</w:t>
      </w:r>
      <w:r>
        <w:t>Planen</w:t>
      </w:r>
      <w:r w:rsidRPr="00945AFD">
        <w:t>"</w:t>
      </w:r>
      <w:bookmarkEnd w:id="154"/>
    </w:p>
    <w:p w14:paraId="53392178" w14:textId="0F645E5E" w:rsidR="00BB04B8" w:rsidRDefault="003F01CC" w:rsidP="00024B59">
      <w:pPr>
        <w:pStyle w:val="berschrift3"/>
      </w:pPr>
      <w:bookmarkStart w:id="155" w:name="_Toc161243325"/>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55"/>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Client (UI): Entwickelt mit React,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Backend (API): Das Backend, strukturiert um Websockets,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56" w:name="_Toc161243326"/>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56"/>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r>
        <w:t>Authentikation und Sessionhandling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Anzeige von Fehlern (Transformation): Eine wichtige Erweiterung zur Visualisierung von Fehlern, die während der Datenkonvertierung und -normalisierung auftreten können. Dies ermöglicht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Websockets.</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7" w:name="_Toc161243327"/>
      <w:r>
        <w:lastRenderedPageBreak/>
        <w:t>Datenbankmodell</w:t>
      </w:r>
      <w:bookmarkEnd w:id="157"/>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Das Modell zeigt die bestehenden Tabellen wie Event, Event_Subcategory, Event_Speaker, Event_Event_Speaker und Search, die die Basis des Lernportals bilden. Die Event-Tabelle, mit einer Selbstbeziehung über das Feld parent_id,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r w:rsidRPr="00952D53">
        <w:rPr>
          <w:b/>
          <w:bCs/>
        </w:rPr>
        <w:t>Person_Session:</w:t>
      </w:r>
      <w:r>
        <w:t xml:space="preserve"> Unterstützt das neue Session-Handling, das für die Authentifizierung und Sessionverwaltung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r w:rsidRPr="00952D53">
        <w:rPr>
          <w:b/>
          <w:bCs/>
        </w:rPr>
        <w:t>Event_Transformation und Event_Import:</w:t>
      </w:r>
      <w:r>
        <w:t xml:space="preserve"> Diese Tabellen dienen der Überwachung und Verwaltung von Datenimport- und Transformationsprozessen, was eine detaillierte Fehleranalyse und -behandlung ermöglicht.</w:t>
      </w:r>
    </w:p>
    <w:p w14:paraId="16FCD369" w14:textId="77777777" w:rsidR="00D60010" w:rsidRDefault="00D60010" w:rsidP="00D60010"/>
    <w:p w14:paraId="7887E03D" w14:textId="28D55EDF" w:rsidR="00952D53" w:rsidRDefault="00D60010" w:rsidP="0080637B">
      <w:r w:rsidRPr="00D60010">
        <w:rPr>
          <w:b/>
          <w:bCs/>
        </w:rPr>
        <w:t>Seperate Image Tabelle:</w:t>
      </w:r>
      <w:r>
        <w:br/>
      </w:r>
      <w:r w:rsidRPr="00D60010">
        <w:t>Die Entscheidung, eine separate Tabelle für Bilder zu erstellen, ergibt sich aus der Notwendigkeit, die Konsistenz und Integrität der Kursdaten zu wahren. Da die Tabellen für Events, Event-Speaker und Event-Subkategorien bei jedem Importvorgang geleert und neu befüllt werden, besteht das Risiko, dass zugehörige Bilder verloren gehen, wenn sie in denselben Tabellen gespeichert würden. Durch die Speicherung von Bildern in einer eigenständigen Tabelle wird sichergestellt, dass diese wertvollen Inhalte erhalten bleiben und unabhängig von den regelmä</w:t>
      </w:r>
      <w:r w:rsidR="00AE2320">
        <w:t>ss</w:t>
      </w:r>
      <w:r w:rsidRPr="00D60010">
        <w:t>igen Aktualisierungen der Kursdaten verwaltet werden können. Dieser Ansatz ermöglicht eine dauerhafte Zuordnung von Bildern zu Kursen und trägt somit zur Attraktivität und Nutzerfreundlichkeit des Lernportals bei.</w:t>
      </w:r>
    </w:p>
    <w:p w14:paraId="2B191596" w14:textId="77777777" w:rsidR="00D60010" w:rsidRDefault="00D60010"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51C74DE6" w14:textId="481C1F0A" w:rsidR="003413F4" w:rsidRDefault="0080637B" w:rsidP="00BA207E">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8" w:name="_Toc161243328"/>
      <w:r w:rsidRPr="00927142">
        <w:lastRenderedPageBreak/>
        <w:t>Tabellenstruktur</w:t>
      </w:r>
      <w:bookmarkEnd w:id="158"/>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9" w:name="metadaten"/>
      <w:r w:rsidRPr="00C93BA1">
        <w:rPr>
          <w:b/>
          <w:bCs/>
        </w:rPr>
        <w:t>Standardmetadaten</w:t>
      </w:r>
      <w:bookmarkEnd w:id="159"/>
    </w:p>
    <w:p w14:paraId="66FE2749" w14:textId="77777777" w:rsidR="00927142" w:rsidRDefault="00927142" w:rsidP="00927142">
      <w:pPr>
        <w:pStyle w:val="Listenabsatz"/>
        <w:numPr>
          <w:ilvl w:val="0"/>
          <w:numId w:val="15"/>
        </w:numPr>
      </w:pPr>
      <w:r>
        <w:t>date_created: Zeitstempel der Erstellung des Datensatzes.</w:t>
      </w:r>
    </w:p>
    <w:p w14:paraId="3F35FB47" w14:textId="77777777" w:rsidR="00927142" w:rsidRDefault="00927142" w:rsidP="00927142">
      <w:pPr>
        <w:pStyle w:val="Listenabsatz"/>
        <w:numPr>
          <w:ilvl w:val="0"/>
          <w:numId w:val="15"/>
        </w:numPr>
      </w:pPr>
      <w:r>
        <w:t>user_created: Benutzer, der den Datensatz erstellt hat.</w:t>
      </w:r>
    </w:p>
    <w:p w14:paraId="14F5B1E1" w14:textId="77777777" w:rsidR="00927142" w:rsidRDefault="00927142" w:rsidP="00927142">
      <w:pPr>
        <w:pStyle w:val="Listenabsatz"/>
        <w:numPr>
          <w:ilvl w:val="0"/>
          <w:numId w:val="15"/>
        </w:numPr>
      </w:pPr>
      <w:r>
        <w:t>date_modified: Zeitstempel der letzten Änderung des Datensatzes.</w:t>
      </w:r>
    </w:p>
    <w:p w14:paraId="30B5CB79" w14:textId="77777777" w:rsidR="00927142" w:rsidRDefault="00927142" w:rsidP="00927142">
      <w:pPr>
        <w:pStyle w:val="Listenabsatz"/>
        <w:numPr>
          <w:ilvl w:val="0"/>
          <w:numId w:val="15"/>
        </w:numPr>
      </w:pPr>
      <w:r>
        <w:t>user_modified: Benutzer, der den Datensatz zuletzt geändert hat.</w:t>
      </w:r>
    </w:p>
    <w:p w14:paraId="494BA66A" w14:textId="77777777" w:rsidR="00927142" w:rsidRDefault="00927142" w:rsidP="00927142">
      <w:pPr>
        <w:pStyle w:val="Listenabsatz"/>
        <w:numPr>
          <w:ilvl w:val="0"/>
          <w:numId w:val="15"/>
        </w:numPr>
      </w:pPr>
      <w:r>
        <w:t>is_deleted: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bookmarkStart w:id="160" w:name="p"/>
      <w:r w:rsidRPr="006657B8">
        <w:rPr>
          <w:b/>
          <w:bCs/>
        </w:rPr>
        <w:t>p</w:t>
      </w:r>
      <w:r w:rsidR="00927142" w:rsidRPr="006657B8">
        <w:rPr>
          <w:b/>
          <w:bCs/>
        </w:rPr>
        <w:t>erson</w:t>
      </w:r>
      <w:bookmarkEnd w:id="160"/>
    </w:p>
    <w:p w14:paraId="57FFD92D" w14:textId="77777777" w:rsidR="00C53E8E" w:rsidRDefault="00C53E8E" w:rsidP="00C53E8E">
      <w:pPr>
        <w:pStyle w:val="Listenabsatz"/>
        <w:numPr>
          <w:ilvl w:val="0"/>
          <w:numId w:val="20"/>
        </w:numPr>
      </w:pPr>
      <w:r>
        <w:t>id (UUID): Eindeutiger Identifikator für jede Person.</w:t>
      </w:r>
    </w:p>
    <w:p w14:paraId="0D3B792E" w14:textId="77777777" w:rsidR="00C53E8E" w:rsidRDefault="00C53E8E" w:rsidP="00C53E8E">
      <w:pPr>
        <w:pStyle w:val="Listenabsatz"/>
        <w:numPr>
          <w:ilvl w:val="0"/>
          <w:numId w:val="20"/>
        </w:numPr>
      </w:pPr>
      <w:r>
        <w:t>name (VARCHAR): Benutzername, einzigartig.</w:t>
      </w:r>
    </w:p>
    <w:p w14:paraId="3DA4876B" w14:textId="77777777" w:rsidR="00C53E8E" w:rsidRDefault="00C53E8E" w:rsidP="00C53E8E">
      <w:pPr>
        <w:pStyle w:val="Listenabsatz"/>
        <w:numPr>
          <w:ilvl w:val="0"/>
          <w:numId w:val="20"/>
        </w:numPr>
      </w:pPr>
      <w:r>
        <w:t>password (VARCHAR): Verschlüsseltes Passwort.</w:t>
      </w:r>
    </w:p>
    <w:p w14:paraId="6BEBE611" w14:textId="77777777" w:rsidR="00C53E8E" w:rsidRDefault="00C53E8E" w:rsidP="00C53E8E">
      <w:pPr>
        <w:pStyle w:val="Listenabsatz"/>
        <w:numPr>
          <w:ilvl w:val="0"/>
          <w:numId w:val="20"/>
        </w:numPr>
      </w:pPr>
      <w:r>
        <w:t>email (VARCHAR): E-Mail-Adresse, einzigartig und für die Identifikation beim Login verwendet.</w:t>
      </w:r>
    </w:p>
    <w:p w14:paraId="53E5FDFB" w14:textId="10359A68" w:rsidR="00C53E8E" w:rsidRDefault="00C53E8E" w:rsidP="00C53E8E">
      <w:pPr>
        <w:pStyle w:val="Listenabsatz"/>
        <w:numPr>
          <w:ilvl w:val="0"/>
          <w:numId w:val="20"/>
        </w:numPr>
      </w:pPr>
      <w:r>
        <w:t>is_active (BOOLEAN): Zeigt an, ob das Benutzerkonto aktiv ist. Alternativ kann is_deleted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 xml:space="preserve">Tabelle: </w:t>
      </w:r>
      <w:bookmarkStart w:id="161" w:name="p_s"/>
      <w:r w:rsidRPr="00C53E8E">
        <w:rPr>
          <w:b/>
          <w:bCs/>
        </w:rPr>
        <w:t>person_session</w:t>
      </w:r>
      <w:bookmarkEnd w:id="161"/>
    </w:p>
    <w:p w14:paraId="4CF9A0A9" w14:textId="5FFDB795" w:rsidR="00B03633" w:rsidRDefault="00C53E8E" w:rsidP="00B03633">
      <w:pPr>
        <w:pStyle w:val="Listenabsatz"/>
        <w:numPr>
          <w:ilvl w:val="0"/>
          <w:numId w:val="18"/>
        </w:numPr>
      </w:pPr>
      <w:r w:rsidRPr="00C53E8E">
        <w:t>id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r w:rsidRPr="00B042CF">
        <w:t>person_id (UUID)</w:t>
      </w:r>
      <w:r>
        <w:t>:</w:t>
      </w:r>
      <w:r w:rsidR="00B03633">
        <w:t xml:space="preserve"> Fremdschlüssel, der auf die person Tabelle verweist und den Benutzer der Session identifiziert.</w:t>
      </w:r>
    </w:p>
    <w:p w14:paraId="3D33EECE" w14:textId="49443D34" w:rsidR="00B03633" w:rsidRDefault="00F90C2C" w:rsidP="00B03633">
      <w:pPr>
        <w:pStyle w:val="Listenabsatz"/>
        <w:numPr>
          <w:ilvl w:val="0"/>
          <w:numId w:val="18"/>
        </w:numPr>
      </w:pPr>
      <w:r w:rsidRPr="00F90C2C">
        <w:t>token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r w:rsidRPr="00D020BF">
        <w:t>expires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62" w:name="gedankengänge_person"/>
      <w:r w:rsidRPr="0065505B">
        <w:rPr>
          <w:b/>
          <w:bCs/>
        </w:rPr>
        <w:t>Gedankengänge</w:t>
      </w:r>
      <w:bookmarkEnd w:id="162"/>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63" w:name="E_active"/>
      <w:r w:rsidRPr="008D266E">
        <w:rPr>
          <w:b/>
          <w:bCs/>
        </w:rPr>
        <w:t>Variante mit is_active</w:t>
      </w:r>
      <w:bookmarkEnd w:id="163"/>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Variante mit is_deleted als Ersatz für is_active:</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64" w:name="gedankengänge_session"/>
      <w:r w:rsidRPr="006657B8">
        <w:rPr>
          <w:b/>
          <w:bCs/>
        </w:rPr>
        <w:lastRenderedPageBreak/>
        <w:t>Gedankengänge</w:t>
      </w:r>
      <w:bookmarkEnd w:id="164"/>
      <w:r>
        <w:rPr>
          <w:b/>
          <w:bCs/>
        </w:rPr>
        <w:t xml:space="preserve"> </w:t>
      </w:r>
      <w:r w:rsidR="0065505B">
        <w:rPr>
          <w:b/>
          <w:bCs/>
        </w:rPr>
        <w:t>P</w:t>
      </w:r>
      <w:r>
        <w:rPr>
          <w:b/>
          <w:bCs/>
        </w:rPr>
        <w:t>erson_session</w:t>
      </w:r>
      <w:r w:rsidR="0065505B">
        <w:rPr>
          <w:b/>
          <w:bCs/>
        </w:rPr>
        <w:t xml:space="preserve"> Tabelle</w:t>
      </w:r>
    </w:p>
    <w:p w14:paraId="1C2F872F" w14:textId="77777777" w:rsidR="006657B8" w:rsidRDefault="006657B8" w:rsidP="006657B8">
      <w:bookmarkStart w:id="165" w:name="E_session"/>
      <w:r w:rsidRPr="006657B8">
        <w:rPr>
          <w:b/>
          <w:bCs/>
        </w:rPr>
        <w:t>Primärschlüssel</w:t>
      </w:r>
      <w:bookmarkEnd w:id="165"/>
      <w:r w:rsidRPr="006657B8">
        <w:rPr>
          <w:b/>
          <w:bCs/>
        </w:rPr>
        <w:t>:</w:t>
      </w:r>
      <w:r>
        <w:t xml:space="preserve"> Die Verwendung einer UUID für id ermöglicht eine eindeutige Identifizierung jeder Session.</w:t>
      </w:r>
    </w:p>
    <w:p w14:paraId="245B2B0C" w14:textId="6FEF54FE" w:rsidR="006657B8" w:rsidRDefault="006657B8" w:rsidP="002F52E2">
      <w:r w:rsidRPr="006657B8">
        <w:rPr>
          <w:b/>
          <w:bCs/>
        </w:rPr>
        <w:t>Token als Primärschlüssel?:</w:t>
      </w:r>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Tabelle: image</w:t>
      </w:r>
    </w:p>
    <w:p w14:paraId="4F71A5F0" w14:textId="4B96ABD0" w:rsidR="00CC207B" w:rsidRDefault="00CC207B" w:rsidP="00CC207B">
      <w:pPr>
        <w:pStyle w:val="Listenabsatz"/>
        <w:numPr>
          <w:ilvl w:val="0"/>
          <w:numId w:val="21"/>
        </w:numPr>
      </w:pPr>
      <w:r>
        <w:t>event_id (INT) / id (UUID): Als Primärschlüssel genutzt, wobei event_id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r>
        <w:t>image (BYTEA): Das eigentliche Bild.</w:t>
      </w:r>
    </w:p>
    <w:p w14:paraId="1C29203C" w14:textId="77777777" w:rsidR="00CC207B" w:rsidRDefault="00CC207B" w:rsidP="00CC207B">
      <w:pPr>
        <w:pStyle w:val="Listenabsatz"/>
        <w:numPr>
          <w:ilvl w:val="0"/>
          <w:numId w:val="21"/>
        </w:numPr>
      </w:pPr>
      <w:r>
        <w:t>description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66" w:name="gedankengänge_image"/>
      <w:r w:rsidRPr="00960E51">
        <w:rPr>
          <w:b/>
          <w:bCs/>
        </w:rPr>
        <w:t>Gedankengänge</w:t>
      </w:r>
      <w:bookmarkEnd w:id="166"/>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67" w:name="E_image"/>
      <w:r w:rsidRPr="00CE2E41">
        <w:rPr>
          <w:b/>
          <w:bCs/>
        </w:rPr>
        <w:t>Variante 1</w:t>
      </w:r>
      <w:bookmarkEnd w:id="167"/>
      <w:r w:rsidRPr="00CE2E41">
        <w:rPr>
          <w:b/>
          <w:bCs/>
        </w:rPr>
        <w:t>:</w:t>
      </w:r>
      <w:r w:rsidRPr="00635042">
        <w:t xml:space="preserve"> Verwendung von event_id als Primärschlüssel (PK)</w:t>
      </w:r>
    </w:p>
    <w:p w14:paraId="2EEB08C0" w14:textId="77777777" w:rsidR="00635042" w:rsidRPr="00635042" w:rsidRDefault="00635042" w:rsidP="00635042">
      <w:r w:rsidRPr="00635042">
        <w:t>Ein Bild pro Event: Durch die Nutzung der event_id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is_deleted-Status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is_deleted auf true, behält aber den Datensatz in der Datenbank. Dies ermöglicht eine einfache Wiederherstellung und beibehält die Historie.</w:t>
      </w:r>
    </w:p>
    <w:p w14:paraId="1630D242" w14:textId="77777777" w:rsidR="00635042" w:rsidRDefault="00635042" w:rsidP="00635042">
      <w:r w:rsidRPr="00635042">
        <w:t>Bildaktualisierung: Beim Hinzufügen eines neuen Bildes zu einem Event, das bereits ein Bild hat, müsste zunächst geprüft werden, ob bereits ein Datensatz mit der entsprechenden event_id existiert und is_deleted auf false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(is_deleted = false).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Datensatzes überprüfen zu müssen. Ebenso würde das Löschen eines Bildes einfach den is_deleted-Status des zugehörigen Datensatzes ändern, ohne sich um die event_id-Uniqueness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r w:rsidR="003860E1">
        <w:rPr>
          <w:b/>
          <w:bCs/>
        </w:rPr>
        <w:t>e</w:t>
      </w:r>
      <w:r w:rsidR="00927142" w:rsidRPr="00FD3860">
        <w:rPr>
          <w:b/>
          <w:bCs/>
        </w:rPr>
        <w:t>vent_</w:t>
      </w:r>
      <w:r w:rsidR="003860E1">
        <w:rPr>
          <w:b/>
          <w:bCs/>
        </w:rPr>
        <w:t>t</w:t>
      </w:r>
      <w:r w:rsidR="00927142" w:rsidRPr="00FD3860">
        <w:rPr>
          <w:b/>
          <w:bCs/>
        </w:rPr>
        <w:t>ransformation</w:t>
      </w:r>
    </w:p>
    <w:p w14:paraId="67E33281" w14:textId="77777777" w:rsidR="00927142" w:rsidRDefault="00927142" w:rsidP="00927142"/>
    <w:p w14:paraId="0518331A" w14:textId="77777777" w:rsidR="00CE2E41" w:rsidRDefault="00CE2E41" w:rsidP="00CE2E41">
      <w:pPr>
        <w:pStyle w:val="Listenabsatz"/>
        <w:numPr>
          <w:ilvl w:val="0"/>
          <w:numId w:val="22"/>
        </w:numPr>
      </w:pPr>
      <w:r>
        <w:t>id (UUID): Eindeutiger Identifikator der Transformation.</w:t>
      </w:r>
    </w:p>
    <w:p w14:paraId="0C6D32CE" w14:textId="77777777" w:rsidR="00CE2E41" w:rsidRDefault="00CE2E41" w:rsidP="00CE2E41">
      <w:pPr>
        <w:pStyle w:val="Listenabsatz"/>
        <w:numPr>
          <w:ilvl w:val="0"/>
          <w:numId w:val="22"/>
        </w:numPr>
      </w:pPr>
      <w:r>
        <w:t>event_id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r>
        <w:t>type_enum (VARCHAR): Typ der Transformation (z.B. Kritisch, Konvertierung).</w:t>
      </w:r>
    </w:p>
    <w:p w14:paraId="73E22E4E" w14:textId="77777777" w:rsidR="00CE2E41" w:rsidRDefault="00CE2E41" w:rsidP="00CE2E41">
      <w:pPr>
        <w:pStyle w:val="Listenabsatz"/>
        <w:numPr>
          <w:ilvl w:val="0"/>
          <w:numId w:val="22"/>
        </w:numPr>
      </w:pPr>
      <w:r>
        <w:t>cause (VARCHAR): Ursache der Transformation.</w:t>
      </w:r>
    </w:p>
    <w:p w14:paraId="291F3A65" w14:textId="4717535B" w:rsidR="00FD3860" w:rsidRDefault="00CE2E41" w:rsidP="00CE2E41">
      <w:pPr>
        <w:pStyle w:val="Listenabsatz"/>
        <w:numPr>
          <w:ilvl w:val="0"/>
          <w:numId w:val="22"/>
        </w:numPr>
      </w:pPr>
      <w:r>
        <w:t>effect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r w:rsidRPr="00FD3860">
        <w:rPr>
          <w:b/>
          <w:bCs/>
        </w:rPr>
        <w:t>Event_Import</w:t>
      </w:r>
    </w:p>
    <w:p w14:paraId="4F4A0B9E" w14:textId="77777777" w:rsidR="00927142" w:rsidRDefault="00927142" w:rsidP="00927142"/>
    <w:p w14:paraId="6F9F0773" w14:textId="77777777" w:rsidR="003860E1" w:rsidRDefault="003860E1" w:rsidP="003860E1">
      <w:pPr>
        <w:pStyle w:val="Listenabsatz"/>
        <w:numPr>
          <w:ilvl w:val="0"/>
          <w:numId w:val="23"/>
        </w:numPr>
      </w:pPr>
      <w:r>
        <w:t>id (UUID): Eindeutiger Identifikator des Importvorgangs.</w:t>
      </w:r>
    </w:p>
    <w:p w14:paraId="42EDC2C9" w14:textId="77777777" w:rsidR="003860E1" w:rsidRDefault="003860E1" w:rsidP="003860E1">
      <w:pPr>
        <w:pStyle w:val="Listenabsatz"/>
        <w:numPr>
          <w:ilvl w:val="0"/>
          <w:numId w:val="23"/>
        </w:numPr>
      </w:pPr>
      <w:r>
        <w:t>status_enum (VARCHAR): Status des Importvorgangs (z.B. OK, Fehler).</w:t>
      </w:r>
    </w:p>
    <w:p w14:paraId="37D0F72D" w14:textId="5BD3049D" w:rsidR="00FD3860" w:rsidRDefault="003860E1" w:rsidP="003860E1">
      <w:pPr>
        <w:pStyle w:val="Listenabsatz"/>
        <w:numPr>
          <w:ilvl w:val="0"/>
          <w:numId w:val="23"/>
        </w:numPr>
      </w:pPr>
      <w:r>
        <w:t>import_time (TIMESTAMP): Optional, für den genauen Zeitpunkt des Importbeginns, falls eine Unterscheidung von date_created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68" w:name="gedankengänge_import"/>
      <w:r w:rsidRPr="006657B8">
        <w:rPr>
          <w:b/>
          <w:bCs/>
        </w:rPr>
        <w:t>Gedankengänge</w:t>
      </w:r>
      <w:bookmarkEnd w:id="168"/>
      <w:r w:rsidRPr="006657B8">
        <w:rPr>
          <w:b/>
          <w:bCs/>
        </w:rPr>
        <w:t xml:space="preserve"> zu Importzeitpunkten:</w:t>
      </w:r>
    </w:p>
    <w:p w14:paraId="20D637B3" w14:textId="77777777" w:rsidR="006657B8" w:rsidRDefault="006657B8" w:rsidP="006657B8">
      <w:bookmarkStart w:id="169" w:name="E_import"/>
      <w:r w:rsidRPr="00193162">
        <w:rPr>
          <w:b/>
          <w:bCs/>
        </w:rPr>
        <w:t>Verwendung von date_created</w:t>
      </w:r>
      <w:bookmarkEnd w:id="169"/>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Einführung eines zusätzlichen Feldes import_time:</w:t>
      </w:r>
      <w:r>
        <w:t xml:space="preserve"> Diese Variante erlaubt die explizite Speicherung des genauen Zeitpunkts, zu dem der Import gestartet wurde, unabhängig vom Zeitpunkt der Datensatzerstellung (date_created).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70" w:name="_Toc161243329"/>
      <w:bookmarkStart w:id="171" w:name="testkonzept"/>
      <w:r>
        <w:lastRenderedPageBreak/>
        <w:t>Testkonzept</w:t>
      </w:r>
      <w:bookmarkEnd w:id="170"/>
    </w:p>
    <w:bookmarkEnd w:id="171"/>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62C18B9A" w14:textId="36158A9B" w:rsidR="00DC2F0C" w:rsidRDefault="00BD1AAB" w:rsidP="00BD1AAB">
      <w:r>
        <w:t>Verwendung von Testdaten, die repräsentativ für die Produktionsdaten sind.</w:t>
      </w:r>
    </w:p>
    <w:p w14:paraId="2B58A97B" w14:textId="04B8C37B" w:rsidR="00DC2F0C" w:rsidRDefault="00DC2F0C" w:rsidP="00BD1AAB">
      <w:r>
        <w:t xml:space="preserve">Google Chrome </w:t>
      </w:r>
      <w:r w:rsidRPr="00DC2F0C">
        <w:t>122.0.6261.112 (Offizieller Build) (64-Bit)</w:t>
      </w:r>
      <w:r>
        <w:t>.</w:t>
      </w:r>
    </w:p>
    <w:p w14:paraId="57E5144D" w14:textId="1446CB19" w:rsidR="00DC2F0C" w:rsidRDefault="00DC2F0C" w:rsidP="00DC2F0C">
      <w:pPr>
        <w:rPr>
          <w:b/>
          <w:bCs/>
        </w:rPr>
      </w:pPr>
      <w:r w:rsidRPr="00DC2F0C">
        <w:rPr>
          <w:b/>
          <w:bCs/>
        </w:rPr>
        <w:t>Betriebsystem</w:t>
      </w:r>
    </w:p>
    <w:p w14:paraId="65C78C0B" w14:textId="0C58089B" w:rsidR="00DC2F0C" w:rsidRPr="00DC2F0C" w:rsidRDefault="00DC2F0C" w:rsidP="003F6E68">
      <w:r>
        <w:t>Windows 10 Version 22H2 (Build 19045.4046)</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72" w:name="_Toc18316530"/>
      <w:r w:rsidRPr="00B91718">
        <w:rPr>
          <w:b/>
          <w:bCs/>
          <w:lang w:eastAsia="de-DE"/>
        </w:rPr>
        <w:t>Testfall</w:t>
      </w:r>
      <w:bookmarkEnd w:id="172"/>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bookmarkStart w:id="173" w:name="_Hlk161228468"/>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74" w:name="_Toc493855175"/>
      <w:bookmarkEnd w:id="173"/>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74"/>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75" w:name="_Ref160463395"/>
      <w:bookmarkStart w:id="176" w:name="_Toc161243330"/>
      <w:r w:rsidRPr="008648FF">
        <w:lastRenderedPageBreak/>
        <w:t>Phase "</w:t>
      </w:r>
      <w:r w:rsidR="00945AFD">
        <w:t>Entscheiden</w:t>
      </w:r>
      <w:r w:rsidRPr="008648FF">
        <w:t>"</w:t>
      </w:r>
      <w:bookmarkEnd w:id="175"/>
      <w:bookmarkEnd w:id="176"/>
    </w:p>
    <w:p w14:paraId="70C224C6" w14:textId="029857B9" w:rsidR="001E18F4" w:rsidRPr="001E18F4" w:rsidRDefault="001E18F4" w:rsidP="001E18F4">
      <w:pPr>
        <w:pStyle w:val="berschrift3"/>
      </w:pPr>
      <w:bookmarkStart w:id="177" w:name="_Toc161243331"/>
      <w:r>
        <w:t>Einleitung</w:t>
      </w:r>
      <w:bookmarkEnd w:id="177"/>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Sessionverwaltung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78" w:name="_Toc161243332"/>
      <w:r>
        <w:t>Fehlerbehandlung</w:t>
      </w:r>
      <w:bookmarkEnd w:id="178"/>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Benutzerdefinierte Exceptions</w:t>
      </w:r>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79" w:name="_Toc161243333"/>
      <w:r>
        <w:t>Bilderverwaltung</w:t>
      </w:r>
      <w:bookmarkEnd w:id="179"/>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80" w:name="_Toc161243334"/>
      <w:r>
        <w:t>Benutzerverwaltung</w:t>
      </w:r>
      <w:bookmarkEnd w:id="180"/>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mit is_active</w:t>
      </w:r>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81" w:name="_Toc161243335"/>
      <w:r>
        <w:t>Sessionverwaltung</w:t>
      </w:r>
      <w:bookmarkEnd w:id="181"/>
    </w:p>
    <w:p w14:paraId="31D7AEAA" w14:textId="60B65C8E" w:rsidR="007704C2" w:rsidRDefault="00151DA0" w:rsidP="00151DA0">
      <w:r>
        <w:t xml:space="preserve">Bei der Gestaltung der person_session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Sessionverwaltung.</w:t>
      </w:r>
    </w:p>
    <w:p w14:paraId="55D8D0E9" w14:textId="77777777" w:rsidR="007704C2" w:rsidRDefault="007704C2">
      <w:r>
        <w:br w:type="page"/>
      </w:r>
    </w:p>
    <w:p w14:paraId="6575E6CB" w14:textId="77777777" w:rsidR="007704C2" w:rsidRDefault="007704C2" w:rsidP="007704C2">
      <w:pPr>
        <w:pStyle w:val="berschrift3"/>
      </w:pPr>
      <w:bookmarkStart w:id="182" w:name="_Toc161243336"/>
      <w:r>
        <w:lastRenderedPageBreak/>
        <w:t>Image Tabelle</w:t>
      </w:r>
      <w:bookmarkEnd w:id="182"/>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event_id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83" w:name="_Toc161243337"/>
      <w:r>
        <w:t>Importzeitpunkte</w:t>
      </w:r>
      <w:bookmarkEnd w:id="183"/>
    </w:p>
    <w:p w14:paraId="29C3C551" w14:textId="15AE641A" w:rsidR="007704C2" w:rsidRDefault="007704C2" w:rsidP="007704C2">
      <w:r>
        <w:t>Hinsichtlich der Handhabung der Importzeitpunkte entschied ich mich gegen die Einführung eines neuen Feldes für import_time</w:t>
      </w:r>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Verwendung von date_created</w:t>
      </w:r>
      <w:r w:rsidR="00BC0181" w:rsidRPr="007F0A3B">
        <w:rPr>
          <w:color w:val="0070C0"/>
          <w:u w:val="single"/>
        </w:rPr>
        <w:fldChar w:fldCharType="end"/>
      </w:r>
      <w:r>
        <w:t xml:space="preserve">. Der Mehrwert einer </w:t>
      </w:r>
      <w:r w:rsidR="00CA205C">
        <w:t>Millisekunden genauen</w:t>
      </w:r>
      <w:r>
        <w:t xml:space="preserve"> Erfassung des Importzeitpunkts rechtfertigt nicht die erhöhte Komplexität und den zusätzlichen Entwicklungsaufwand. Stattdessen wird das bestehende Feld date_created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84" w:name="_Toc161243338"/>
      <w:r>
        <w:t>Fazit</w:t>
      </w:r>
      <w:bookmarkEnd w:id="184"/>
    </w:p>
    <w:p w14:paraId="0E861C0A" w14:textId="39EA624F" w:rsidR="000B41BC" w:rsidRDefault="000B41BC" w:rsidP="000B41BC">
      <w:r>
        <w:t xml:space="preserve">Mit dem Abschluss der Phasen Informieren, Planen und Entscheiden habe ich einen signifikanten </w:t>
      </w:r>
      <w:r w:rsidR="004011A1">
        <w:t xml:space="preserve">Meilenstein </w:t>
      </w:r>
      <w:r>
        <w:t xml:space="preserve">in meinem Projekt zur Erweiterung des Lernportals erreicht. </w:t>
      </w:r>
      <w:r w:rsidR="004011A1">
        <w:t>(</w:t>
      </w:r>
      <w:r w:rsidR="004011A1" w:rsidRPr="004011A1">
        <w:rPr>
          <w:color w:val="0070C0"/>
          <w:u w:val="single"/>
        </w:rPr>
        <w:fldChar w:fldCharType="begin"/>
      </w:r>
      <w:r w:rsidR="004011A1" w:rsidRPr="004011A1">
        <w:rPr>
          <w:color w:val="0070C0"/>
          <w:u w:val="single"/>
        </w:rPr>
        <w:instrText xml:space="preserve"> REF _Ref161219551 \h </w:instrText>
      </w:r>
      <w:r w:rsidR="004011A1">
        <w:rPr>
          <w:color w:val="0070C0"/>
          <w:u w:val="single"/>
        </w:rPr>
        <w:instrText xml:space="preserve"> \* MERGEFORMAT </w:instrText>
      </w:r>
      <w:r w:rsidR="004011A1" w:rsidRPr="004011A1">
        <w:rPr>
          <w:color w:val="0070C0"/>
          <w:u w:val="single"/>
        </w:rPr>
      </w:r>
      <w:r w:rsidR="004011A1" w:rsidRPr="004011A1">
        <w:rPr>
          <w:color w:val="0070C0"/>
          <w:u w:val="single"/>
        </w:rPr>
        <w:fldChar w:fldCharType="separate"/>
      </w:r>
      <w:r w:rsidR="004011A1" w:rsidRPr="004011A1">
        <w:rPr>
          <w:color w:val="0070C0"/>
          <w:u w:val="single"/>
        </w:rPr>
        <w:t>Meilensteine</w:t>
      </w:r>
      <w:r w:rsidR="004011A1" w:rsidRPr="004011A1">
        <w:rPr>
          <w:color w:val="0070C0"/>
          <w:u w:val="single"/>
        </w:rPr>
        <w:fldChar w:fldCharType="end"/>
      </w:r>
      <w:r w:rsidR="004011A1">
        <w:t xml:space="preserve">) </w:t>
      </w:r>
      <w:r>
        <w:t>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85" w:name="_Toc161243339"/>
      <w:r w:rsidRPr="008648FF">
        <w:lastRenderedPageBreak/>
        <w:t>Phase "</w:t>
      </w:r>
      <w:r>
        <w:t>Realisieren</w:t>
      </w:r>
      <w:r w:rsidRPr="008648FF">
        <w:t>"</w:t>
      </w:r>
      <w:bookmarkEnd w:id="185"/>
    </w:p>
    <w:p w14:paraId="50AEDF78" w14:textId="226ACBAB" w:rsidR="000F0EFC" w:rsidRDefault="00AB6BB3" w:rsidP="00AB6BB3">
      <w:pPr>
        <w:pStyle w:val="berschrift3"/>
      </w:pPr>
      <w:bookmarkStart w:id="186" w:name="_Toc161243340"/>
      <w:r>
        <w:t>Realisierungskonzept</w:t>
      </w:r>
      <w:bookmarkEnd w:id="186"/>
    </w:p>
    <w:p w14:paraId="536773A0" w14:textId="2133D2C0" w:rsidR="000C4BA0" w:rsidRDefault="000C4BA0" w:rsidP="000C4BA0">
      <w:r>
        <w:t>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012BE5BA" w:rsidR="00E815D9" w:rsidRDefault="00E815D9" w:rsidP="000C4BA0">
      <w:r>
        <w:t>Der Anfang macht das Arbeitspaket</w:t>
      </w:r>
      <w:r w:rsidR="00B36148">
        <w:t xml:space="preserve"> </w:t>
      </w:r>
      <w:r w:rsidR="00B36148" w:rsidRPr="00C4138A">
        <w:rPr>
          <w:color w:val="0070C0"/>
          <w:u w:val="single"/>
        </w:rPr>
        <w:fldChar w:fldCharType="begin"/>
      </w:r>
      <w:r w:rsidR="00B36148" w:rsidRPr="00C4138A">
        <w:rPr>
          <w:color w:val="0070C0"/>
          <w:u w:val="single"/>
        </w:rPr>
        <w:instrText xml:space="preserve"> REF A13 \h </w:instrText>
      </w:r>
      <w:r w:rsidR="00C4138A">
        <w:rPr>
          <w:color w:val="0070C0"/>
          <w:u w:val="single"/>
        </w:rPr>
        <w:instrText xml:space="preserve"> \* MERGEFORMAT </w:instrText>
      </w:r>
      <w:r w:rsidR="00B36148" w:rsidRPr="00C4138A">
        <w:rPr>
          <w:color w:val="0070C0"/>
          <w:u w:val="single"/>
        </w:rPr>
      </w:r>
      <w:r w:rsidR="00B36148" w:rsidRPr="00C4138A">
        <w:rPr>
          <w:color w:val="0070C0"/>
          <w:u w:val="single"/>
        </w:rPr>
        <w:fldChar w:fldCharType="separate"/>
      </w:r>
      <w:r w:rsidR="00B36148" w:rsidRPr="00C4138A">
        <w:rPr>
          <w:rFonts w:eastAsia="Calibri" w:cstheme="minorHAnsi"/>
          <w:bCs/>
          <w:color w:val="0070C0"/>
          <w:sz w:val="24"/>
          <w:u w:val="single"/>
        </w:rPr>
        <w:t>13</w:t>
      </w:r>
      <w:r w:rsidR="00B36148" w:rsidRPr="00C4138A">
        <w:rPr>
          <w:color w:val="0070C0"/>
          <w:u w:val="single"/>
        </w:rPr>
        <w:fldChar w:fldCharType="end"/>
      </w:r>
      <w:r>
        <w:t xml:space="preserve">.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3B65501A" w:rsidR="000C4BA0" w:rsidRDefault="006F2743" w:rsidP="000C4BA0">
      <w:r>
        <w:t>Danach</w:t>
      </w:r>
      <w:r w:rsidR="000C4BA0">
        <w:t xml:space="preserve"> kommt das Arbeitspaket </w:t>
      </w:r>
      <w:r w:rsidR="00B36148" w:rsidRPr="00C4138A">
        <w:rPr>
          <w:rFonts w:eastAsia="Calibri" w:cstheme="minorHAnsi"/>
          <w:bCs/>
          <w:color w:val="0070C0"/>
          <w:sz w:val="24"/>
          <w:u w:val="single"/>
        </w:rPr>
        <w:fldChar w:fldCharType="begin"/>
      </w:r>
      <w:r w:rsidR="00B36148" w:rsidRPr="00C4138A">
        <w:rPr>
          <w:rFonts w:eastAsia="Calibri" w:cstheme="minorHAnsi"/>
          <w:bCs/>
          <w:color w:val="0070C0"/>
          <w:sz w:val="24"/>
          <w:u w:val="single"/>
        </w:rPr>
        <w:instrText xml:space="preserve"> REF A14 \h </w:instrText>
      </w:r>
      <w:r w:rsidR="00C4138A">
        <w:rPr>
          <w:rFonts w:eastAsia="Calibri" w:cstheme="minorHAnsi"/>
          <w:bCs/>
          <w:color w:val="0070C0"/>
          <w:sz w:val="24"/>
          <w:u w:val="single"/>
        </w:rPr>
        <w:instrText xml:space="preserve"> \* MERGEFORMAT </w:instrText>
      </w:r>
      <w:r w:rsidR="00B36148" w:rsidRPr="00C4138A">
        <w:rPr>
          <w:rFonts w:eastAsia="Calibri" w:cstheme="minorHAnsi"/>
          <w:bCs/>
          <w:color w:val="0070C0"/>
          <w:sz w:val="24"/>
          <w:u w:val="single"/>
        </w:rPr>
      </w:r>
      <w:r w:rsidR="00B36148" w:rsidRPr="00C4138A">
        <w:rPr>
          <w:rFonts w:eastAsia="Calibri" w:cstheme="minorHAnsi"/>
          <w:bCs/>
          <w:color w:val="0070C0"/>
          <w:sz w:val="24"/>
          <w:u w:val="single"/>
        </w:rPr>
        <w:fldChar w:fldCharType="separate"/>
      </w:r>
      <w:r w:rsidR="00B36148" w:rsidRPr="00C4138A">
        <w:rPr>
          <w:rFonts w:eastAsia="Calibri" w:cstheme="minorHAnsi"/>
          <w:bCs/>
          <w:color w:val="0070C0"/>
          <w:sz w:val="24"/>
          <w:u w:val="single"/>
        </w:rPr>
        <w:t>14</w:t>
      </w:r>
      <w:r w:rsidR="00B36148" w:rsidRPr="00C4138A">
        <w:rPr>
          <w:rFonts w:eastAsia="Calibri" w:cstheme="minorHAnsi"/>
          <w:bCs/>
          <w:color w:val="0070C0"/>
          <w:sz w:val="24"/>
          <w:u w:val="single"/>
        </w:rPr>
        <w:fldChar w:fldCharType="end"/>
      </w:r>
      <w:r w:rsidR="000C4BA0">
        <w:t xml:space="preserve">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72848AE4" w:rsidR="000C4BA0" w:rsidRDefault="000C4BA0" w:rsidP="000C4BA0">
      <w:r>
        <w:t>Anschlie</w:t>
      </w:r>
      <w:r w:rsidR="00E815D9">
        <w:t>ss</w:t>
      </w:r>
      <w:r>
        <w:t xml:space="preserve">end wird das Arbeitspaket </w:t>
      </w:r>
      <w:r w:rsidR="00B36148" w:rsidRPr="00C4138A">
        <w:rPr>
          <w:rFonts w:eastAsia="Calibri" w:cstheme="minorHAnsi"/>
          <w:bCs/>
          <w:color w:val="0070C0"/>
          <w:sz w:val="24"/>
          <w:u w:val="single"/>
        </w:rPr>
        <w:fldChar w:fldCharType="begin"/>
      </w:r>
      <w:r w:rsidR="00B36148" w:rsidRPr="00C4138A">
        <w:rPr>
          <w:rFonts w:eastAsia="Calibri" w:cstheme="minorHAnsi"/>
          <w:bCs/>
          <w:color w:val="0070C0"/>
          <w:sz w:val="24"/>
          <w:u w:val="single"/>
        </w:rPr>
        <w:instrText xml:space="preserve"> REF A15 \h </w:instrText>
      </w:r>
      <w:r w:rsidR="00C4138A">
        <w:rPr>
          <w:rFonts w:eastAsia="Calibri" w:cstheme="minorHAnsi"/>
          <w:bCs/>
          <w:color w:val="0070C0"/>
          <w:sz w:val="24"/>
          <w:u w:val="single"/>
        </w:rPr>
        <w:instrText xml:space="preserve"> \* MERGEFORMAT </w:instrText>
      </w:r>
      <w:r w:rsidR="00B36148" w:rsidRPr="00C4138A">
        <w:rPr>
          <w:rFonts w:eastAsia="Calibri" w:cstheme="minorHAnsi"/>
          <w:bCs/>
          <w:color w:val="0070C0"/>
          <w:sz w:val="24"/>
          <w:u w:val="single"/>
        </w:rPr>
      </w:r>
      <w:r w:rsidR="00B36148" w:rsidRPr="00C4138A">
        <w:rPr>
          <w:rFonts w:eastAsia="Calibri" w:cstheme="minorHAnsi"/>
          <w:bCs/>
          <w:color w:val="0070C0"/>
          <w:sz w:val="24"/>
          <w:u w:val="single"/>
        </w:rPr>
        <w:fldChar w:fldCharType="separate"/>
      </w:r>
      <w:r w:rsidR="00B36148" w:rsidRPr="00C4138A">
        <w:rPr>
          <w:rFonts w:eastAsia="Calibri" w:cstheme="minorHAnsi"/>
          <w:bCs/>
          <w:color w:val="0070C0"/>
          <w:sz w:val="24"/>
          <w:u w:val="single"/>
        </w:rPr>
        <w:t>15</w:t>
      </w:r>
      <w:r w:rsidR="00B36148" w:rsidRPr="00C4138A">
        <w:rPr>
          <w:rFonts w:eastAsia="Calibri" w:cstheme="minorHAnsi"/>
          <w:bCs/>
          <w:color w:val="0070C0"/>
          <w:sz w:val="24"/>
          <w:u w:val="single"/>
        </w:rPr>
        <w:fldChar w:fldCharType="end"/>
      </w:r>
      <w:r>
        <w:t xml:space="preserve">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4433BF28" w:rsidR="000C4BA0" w:rsidRDefault="000C4BA0" w:rsidP="000C4BA0">
      <w:r>
        <w:t xml:space="preserve">Mit diesen Grundlagen wird der Fokus dann auf die Arbeitspakete </w:t>
      </w:r>
      <w:r w:rsidR="00B36148" w:rsidRPr="00C4138A">
        <w:rPr>
          <w:rFonts w:eastAsia="Calibri" w:cstheme="minorHAnsi"/>
          <w:bCs/>
          <w:color w:val="0070C0"/>
          <w:sz w:val="24"/>
          <w:u w:val="single"/>
        </w:rPr>
        <w:fldChar w:fldCharType="begin"/>
      </w:r>
      <w:r w:rsidR="00B36148" w:rsidRPr="00C4138A">
        <w:rPr>
          <w:rFonts w:eastAsia="Calibri" w:cstheme="minorHAnsi"/>
          <w:bCs/>
          <w:color w:val="0070C0"/>
          <w:sz w:val="24"/>
          <w:u w:val="single"/>
        </w:rPr>
        <w:instrText xml:space="preserve"> REF A16 \h </w:instrText>
      </w:r>
      <w:r w:rsidR="00C4138A">
        <w:rPr>
          <w:rFonts w:eastAsia="Calibri" w:cstheme="minorHAnsi"/>
          <w:bCs/>
          <w:color w:val="0070C0"/>
          <w:sz w:val="24"/>
          <w:u w:val="single"/>
        </w:rPr>
        <w:instrText xml:space="preserve"> \* MERGEFORMAT </w:instrText>
      </w:r>
      <w:r w:rsidR="00B36148" w:rsidRPr="00C4138A">
        <w:rPr>
          <w:rFonts w:eastAsia="Calibri" w:cstheme="minorHAnsi"/>
          <w:bCs/>
          <w:color w:val="0070C0"/>
          <w:sz w:val="24"/>
          <w:u w:val="single"/>
        </w:rPr>
      </w:r>
      <w:r w:rsidR="00B36148" w:rsidRPr="00C4138A">
        <w:rPr>
          <w:rFonts w:eastAsia="Calibri" w:cstheme="minorHAnsi"/>
          <w:bCs/>
          <w:color w:val="0070C0"/>
          <w:sz w:val="24"/>
          <w:u w:val="single"/>
        </w:rPr>
        <w:fldChar w:fldCharType="separate"/>
      </w:r>
      <w:r w:rsidR="00B36148" w:rsidRPr="00C4138A">
        <w:rPr>
          <w:rFonts w:eastAsia="Calibri" w:cstheme="minorHAnsi"/>
          <w:bCs/>
          <w:color w:val="0070C0"/>
          <w:sz w:val="24"/>
          <w:u w:val="single"/>
        </w:rPr>
        <w:t>16</w:t>
      </w:r>
      <w:r w:rsidR="00B36148" w:rsidRPr="00C4138A">
        <w:rPr>
          <w:rFonts w:eastAsia="Calibri" w:cstheme="minorHAnsi"/>
          <w:bCs/>
          <w:color w:val="0070C0"/>
          <w:sz w:val="24"/>
          <w:u w:val="single"/>
        </w:rPr>
        <w:fldChar w:fldCharType="end"/>
      </w:r>
      <w:r>
        <w:t xml:space="preserve"> Autorisierung (Login &amp; Logout) backend und </w:t>
      </w:r>
      <w:r w:rsidR="00B36148" w:rsidRPr="00C4138A">
        <w:rPr>
          <w:rFonts w:eastAsia="Calibri" w:cstheme="minorHAnsi"/>
          <w:bCs/>
          <w:color w:val="0070C0"/>
          <w:sz w:val="24"/>
          <w:u w:val="single"/>
        </w:rPr>
        <w:fldChar w:fldCharType="begin"/>
      </w:r>
      <w:r w:rsidR="00B36148" w:rsidRPr="00C4138A">
        <w:rPr>
          <w:rFonts w:eastAsia="Calibri" w:cstheme="minorHAnsi"/>
          <w:bCs/>
          <w:color w:val="0070C0"/>
          <w:sz w:val="24"/>
          <w:u w:val="single"/>
        </w:rPr>
        <w:instrText xml:space="preserve"> REF A17 \h </w:instrText>
      </w:r>
      <w:r w:rsidR="00C4138A">
        <w:rPr>
          <w:rFonts w:eastAsia="Calibri" w:cstheme="minorHAnsi"/>
          <w:bCs/>
          <w:color w:val="0070C0"/>
          <w:sz w:val="24"/>
          <w:u w:val="single"/>
        </w:rPr>
        <w:instrText xml:space="preserve"> \* MERGEFORMAT </w:instrText>
      </w:r>
      <w:r w:rsidR="00B36148" w:rsidRPr="00C4138A">
        <w:rPr>
          <w:rFonts w:eastAsia="Calibri" w:cstheme="minorHAnsi"/>
          <w:bCs/>
          <w:color w:val="0070C0"/>
          <w:sz w:val="24"/>
          <w:u w:val="single"/>
        </w:rPr>
      </w:r>
      <w:r w:rsidR="00B36148" w:rsidRPr="00C4138A">
        <w:rPr>
          <w:rFonts w:eastAsia="Calibri" w:cstheme="minorHAnsi"/>
          <w:bCs/>
          <w:color w:val="0070C0"/>
          <w:sz w:val="24"/>
          <w:u w:val="single"/>
        </w:rPr>
        <w:fldChar w:fldCharType="separate"/>
      </w:r>
      <w:r w:rsidR="00B36148" w:rsidRPr="00C4138A">
        <w:rPr>
          <w:rFonts w:eastAsia="Calibri" w:cstheme="minorHAnsi"/>
          <w:bCs/>
          <w:color w:val="0070C0"/>
          <w:sz w:val="24"/>
          <w:u w:val="single"/>
        </w:rPr>
        <w:t>17</w:t>
      </w:r>
      <w:r w:rsidR="00B36148" w:rsidRPr="00C4138A">
        <w:rPr>
          <w:rFonts w:eastAsia="Calibri" w:cstheme="minorHAnsi"/>
          <w:bCs/>
          <w:color w:val="0070C0"/>
          <w:sz w:val="24"/>
          <w:u w:val="single"/>
        </w:rPr>
        <w:fldChar w:fldCharType="end"/>
      </w:r>
      <w:r>
        <w:t xml:space="preserve">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51F66ECE" w:rsidR="000C4BA0" w:rsidRDefault="000C4BA0" w:rsidP="000C4BA0">
      <w:r>
        <w:t xml:space="preserve">Nachdem eine solide Backend-Struktur etabliert wurde, beginnt die Arbeit am Frontend, beginnend mit dem Arbeitspaket </w:t>
      </w:r>
      <w:r w:rsidR="00B36148" w:rsidRPr="00C4138A">
        <w:rPr>
          <w:rFonts w:eastAsia="Calibri" w:cstheme="minorHAnsi"/>
          <w:bCs/>
          <w:color w:val="0070C0"/>
          <w:sz w:val="24"/>
          <w:u w:val="single"/>
        </w:rPr>
        <w:fldChar w:fldCharType="begin"/>
      </w:r>
      <w:r w:rsidR="00B36148" w:rsidRPr="00C4138A">
        <w:rPr>
          <w:rFonts w:eastAsia="Calibri" w:cstheme="minorHAnsi"/>
          <w:bCs/>
          <w:color w:val="0070C0"/>
          <w:sz w:val="24"/>
          <w:u w:val="single"/>
        </w:rPr>
        <w:instrText xml:space="preserve"> REF A19 \h </w:instrText>
      </w:r>
      <w:r w:rsidR="00C4138A">
        <w:rPr>
          <w:rFonts w:eastAsia="Calibri" w:cstheme="minorHAnsi"/>
          <w:bCs/>
          <w:color w:val="0070C0"/>
          <w:sz w:val="24"/>
          <w:u w:val="single"/>
        </w:rPr>
        <w:instrText xml:space="preserve"> \* MERGEFORMAT </w:instrText>
      </w:r>
      <w:r w:rsidR="00B36148" w:rsidRPr="00C4138A">
        <w:rPr>
          <w:rFonts w:eastAsia="Calibri" w:cstheme="minorHAnsi"/>
          <w:bCs/>
          <w:color w:val="0070C0"/>
          <w:sz w:val="24"/>
          <w:u w:val="single"/>
        </w:rPr>
      </w:r>
      <w:r w:rsidR="00B36148" w:rsidRPr="00C4138A">
        <w:rPr>
          <w:rFonts w:eastAsia="Calibri" w:cstheme="minorHAnsi"/>
          <w:bCs/>
          <w:color w:val="0070C0"/>
          <w:sz w:val="24"/>
          <w:u w:val="single"/>
        </w:rPr>
        <w:fldChar w:fldCharType="separate"/>
      </w:r>
      <w:r w:rsidR="00B36148" w:rsidRPr="00C4138A">
        <w:rPr>
          <w:rFonts w:eastAsia="Calibri" w:cstheme="minorHAnsi"/>
          <w:bCs/>
          <w:color w:val="0070C0"/>
          <w:sz w:val="24"/>
          <w:u w:val="single"/>
        </w:rPr>
        <w:t>19</w:t>
      </w:r>
      <w:r w:rsidR="00B36148" w:rsidRPr="00C4138A">
        <w:rPr>
          <w:rFonts w:eastAsia="Calibri" w:cstheme="minorHAnsi"/>
          <w:bCs/>
          <w:color w:val="0070C0"/>
          <w:sz w:val="24"/>
          <w:u w:val="single"/>
        </w:rPr>
        <w:fldChar w:fldCharType="end"/>
      </w:r>
      <w:r>
        <w:t xml:space="preserve"> Anpassung Kommunikation frontend, gefolgt von </w:t>
      </w:r>
      <w:r w:rsidR="00B36148" w:rsidRPr="00C4138A">
        <w:rPr>
          <w:rFonts w:eastAsia="Calibri" w:cstheme="minorHAnsi"/>
          <w:bCs/>
          <w:color w:val="0070C0"/>
          <w:sz w:val="24"/>
          <w:u w:val="single"/>
        </w:rPr>
        <w:fldChar w:fldCharType="begin"/>
      </w:r>
      <w:r w:rsidR="00B36148" w:rsidRPr="00C4138A">
        <w:rPr>
          <w:rFonts w:eastAsia="Calibri" w:cstheme="minorHAnsi"/>
          <w:bCs/>
          <w:color w:val="0070C0"/>
          <w:sz w:val="24"/>
          <w:u w:val="single"/>
        </w:rPr>
        <w:instrText xml:space="preserve"> REF A20 \h </w:instrText>
      </w:r>
      <w:r w:rsidR="00C4138A">
        <w:rPr>
          <w:rFonts w:eastAsia="Calibri" w:cstheme="minorHAnsi"/>
          <w:bCs/>
          <w:color w:val="0070C0"/>
          <w:sz w:val="24"/>
          <w:u w:val="single"/>
        </w:rPr>
        <w:instrText xml:space="preserve"> \* MERGEFORMAT </w:instrText>
      </w:r>
      <w:r w:rsidR="00B36148" w:rsidRPr="00C4138A">
        <w:rPr>
          <w:rFonts w:eastAsia="Calibri" w:cstheme="minorHAnsi"/>
          <w:bCs/>
          <w:color w:val="0070C0"/>
          <w:sz w:val="24"/>
          <w:u w:val="single"/>
        </w:rPr>
      </w:r>
      <w:r w:rsidR="00B36148" w:rsidRPr="00C4138A">
        <w:rPr>
          <w:rFonts w:eastAsia="Calibri" w:cstheme="minorHAnsi"/>
          <w:bCs/>
          <w:color w:val="0070C0"/>
          <w:sz w:val="24"/>
          <w:u w:val="single"/>
        </w:rPr>
        <w:fldChar w:fldCharType="separate"/>
      </w:r>
      <w:r w:rsidR="00B36148" w:rsidRPr="00C4138A">
        <w:rPr>
          <w:rFonts w:eastAsia="Calibri" w:cstheme="minorHAnsi"/>
          <w:bCs/>
          <w:color w:val="0070C0"/>
          <w:sz w:val="24"/>
          <w:u w:val="single"/>
        </w:rPr>
        <w:t>20</w:t>
      </w:r>
      <w:r w:rsidR="00B36148" w:rsidRPr="00C4138A">
        <w:rPr>
          <w:rFonts w:eastAsia="Calibri" w:cstheme="minorHAnsi"/>
          <w:bCs/>
          <w:color w:val="0070C0"/>
          <w:sz w:val="24"/>
          <w:u w:val="single"/>
        </w:rPr>
        <w:fldChar w:fldCharType="end"/>
      </w:r>
      <w:r>
        <w:t xml:space="preserve"> Zugriffsschutz und Routing frontend und </w:t>
      </w:r>
      <w:r w:rsidR="00B36148">
        <w:fldChar w:fldCharType="begin"/>
      </w:r>
      <w:r w:rsidR="00B36148">
        <w:instrText xml:space="preserve"> REF A21 \h </w:instrText>
      </w:r>
      <w:r w:rsidR="00B36148">
        <w:fldChar w:fldCharType="separate"/>
      </w:r>
      <w:r w:rsidR="00B36148" w:rsidRPr="00EF105C">
        <w:rPr>
          <w:rFonts w:eastAsia="Calibri" w:cstheme="minorHAnsi"/>
          <w:bCs/>
          <w:sz w:val="24"/>
        </w:rPr>
        <w:t>21</w:t>
      </w:r>
      <w:r w:rsidR="00B36148">
        <w:fldChar w:fldCharType="end"/>
      </w:r>
      <w:r>
        <w:t xml:space="preserve"> Authentifizierungsarchitektur frontend. Diese Schritte stellen sicher, dass die Basis für eine sichere und intuitive Benutzeroberfläche gelegt ist.</w:t>
      </w:r>
    </w:p>
    <w:p w14:paraId="1C30A6A5" w14:textId="77777777" w:rsidR="000C4BA0" w:rsidRDefault="000C4BA0" w:rsidP="000C4BA0"/>
    <w:p w14:paraId="1175D51F" w14:textId="56769D49" w:rsidR="000C4BA0" w:rsidRDefault="000C4BA0" w:rsidP="000C4BA0">
      <w:r>
        <w:t xml:space="preserve">Die Implementierung der Benutzerinteraktionen im Frontend, wie </w:t>
      </w:r>
      <w:r w:rsidR="00B36148">
        <w:fldChar w:fldCharType="begin"/>
      </w:r>
      <w:r w:rsidR="00B36148">
        <w:instrText xml:space="preserve"> REF A22 \h </w:instrText>
      </w:r>
      <w:r w:rsidR="00B36148">
        <w:fldChar w:fldCharType="separate"/>
      </w:r>
      <w:r w:rsidR="00B36148" w:rsidRPr="00EF105C">
        <w:rPr>
          <w:rFonts w:eastAsia="Calibri" w:cstheme="minorHAnsi"/>
          <w:bCs/>
          <w:sz w:val="24"/>
        </w:rPr>
        <w:t>22</w:t>
      </w:r>
      <w:r w:rsidR="00B36148">
        <w:fldChar w:fldCharType="end"/>
      </w:r>
      <w:r>
        <w:t xml:space="preserve"> Login-Logout-Komponente frontend, </w:t>
      </w:r>
      <w:r w:rsidR="00B36148">
        <w:fldChar w:fldCharType="begin"/>
      </w:r>
      <w:r w:rsidR="00B36148">
        <w:instrText xml:space="preserve"> REF A23 \h </w:instrText>
      </w:r>
      <w:r w:rsidR="00B36148">
        <w:fldChar w:fldCharType="separate"/>
      </w:r>
      <w:r w:rsidR="00B36148" w:rsidRPr="00EF105C">
        <w:rPr>
          <w:rFonts w:eastAsia="Calibri" w:cstheme="minorHAnsi"/>
          <w:bCs/>
          <w:sz w:val="24"/>
        </w:rPr>
        <w:t>23</w:t>
      </w:r>
      <w:r w:rsidR="00B36148">
        <w:fldChar w:fldCharType="end"/>
      </w:r>
      <w:r>
        <w:t xml:space="preserve"> Bildupload frontend, </w:t>
      </w:r>
      <w:r w:rsidR="00B36148">
        <w:fldChar w:fldCharType="begin"/>
      </w:r>
      <w:r w:rsidR="00B36148">
        <w:instrText xml:space="preserve"> REF A24 \h </w:instrText>
      </w:r>
      <w:r w:rsidR="00B36148">
        <w:fldChar w:fldCharType="separate"/>
      </w:r>
      <w:r w:rsidR="00B36148" w:rsidRPr="00EF105C">
        <w:rPr>
          <w:rFonts w:eastAsia="Calibri" w:cstheme="minorHAnsi"/>
          <w:bCs/>
          <w:sz w:val="24"/>
        </w:rPr>
        <w:t>24</w:t>
      </w:r>
      <w:r w:rsidR="00B36148">
        <w:fldChar w:fldCharType="end"/>
      </w:r>
      <w:r>
        <w:t xml:space="preserve"> Visuelle Darstellung der Bilder frontend, und </w:t>
      </w:r>
      <w:r w:rsidR="00B36148">
        <w:fldChar w:fldCharType="begin"/>
      </w:r>
      <w:r w:rsidR="00B36148">
        <w:instrText xml:space="preserve"> REF A25 \h </w:instrText>
      </w:r>
      <w:r w:rsidR="00B36148">
        <w:fldChar w:fldCharType="separate"/>
      </w:r>
      <w:r w:rsidR="00B36148" w:rsidRPr="00EF105C">
        <w:rPr>
          <w:rFonts w:eastAsia="Calibri" w:cstheme="minorHAnsi"/>
          <w:bCs/>
          <w:sz w:val="24"/>
        </w:rPr>
        <w:t>25</w:t>
      </w:r>
      <w:r w:rsidR="00B36148">
        <w:fldChar w:fldCharType="end"/>
      </w:r>
      <w:r>
        <w:t xml:space="preserve"> Implementierung Bilderverwaltung frontend,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7CF013C8" w:rsidR="00006CB9" w:rsidRDefault="000C4BA0" w:rsidP="000C4BA0">
      <w:r>
        <w:t xml:space="preserve">Zum Abschluss des Frontend-Teils wird mit den Arbeitspaketen </w:t>
      </w:r>
      <w:r w:rsidR="00FA176D">
        <w:fldChar w:fldCharType="begin"/>
      </w:r>
      <w:r w:rsidR="00FA176D">
        <w:instrText xml:space="preserve"> REF A26 \h </w:instrText>
      </w:r>
      <w:r w:rsidR="00FA176D">
        <w:fldChar w:fldCharType="separate"/>
      </w:r>
      <w:r w:rsidR="00FA176D" w:rsidRPr="00EF105C">
        <w:rPr>
          <w:rFonts w:eastAsia="Calibri" w:cstheme="minorHAnsi"/>
          <w:bCs/>
          <w:sz w:val="24"/>
        </w:rPr>
        <w:t>26</w:t>
      </w:r>
      <w:r w:rsidR="00FA176D">
        <w:fldChar w:fldCharType="end"/>
      </w:r>
      <w:r>
        <w:t xml:space="preserve"> Anzeige der Transformationen frontend und </w:t>
      </w:r>
      <w:r w:rsidR="00FA176D">
        <w:fldChar w:fldCharType="begin"/>
      </w:r>
      <w:r w:rsidR="00FA176D">
        <w:instrText xml:space="preserve"> REF A27 \h </w:instrText>
      </w:r>
      <w:r w:rsidR="00FA176D">
        <w:fldChar w:fldCharType="separate"/>
      </w:r>
      <w:r w:rsidR="00FA176D" w:rsidRPr="00EF105C">
        <w:rPr>
          <w:rFonts w:eastAsia="Calibri" w:cstheme="minorHAnsi"/>
          <w:bCs/>
          <w:sz w:val="24"/>
        </w:rPr>
        <w:t>27</w:t>
      </w:r>
      <w:r w:rsidR="00FA176D">
        <w:fldChar w:fldCharType="end"/>
      </w:r>
      <w:r>
        <w:t xml:space="preserve"> Anzeige der Imports frontend eine direkte Rückmeldung über die Datenverarbeitungsprozesse im Backend an die Administratoren des Lernportals ermöglicht. Die abschlie</w:t>
      </w:r>
      <w:r w:rsidR="00E815D9">
        <w:t>ss</w:t>
      </w:r>
      <w:r>
        <w:t xml:space="preserve">ende Arbeit am Frontend wird mit dem Arbeitspaket </w:t>
      </w:r>
      <w:r w:rsidR="00FA176D">
        <w:fldChar w:fldCharType="begin"/>
      </w:r>
      <w:r w:rsidR="00FA176D">
        <w:instrText xml:space="preserve"> REF A28 \h </w:instrText>
      </w:r>
      <w:r w:rsidR="00FA176D">
        <w:fldChar w:fldCharType="separate"/>
      </w:r>
      <w:r w:rsidR="00FA176D" w:rsidRPr="00EF105C">
        <w:rPr>
          <w:rFonts w:eastAsia="Calibri" w:cstheme="minorHAnsi"/>
          <w:bCs/>
          <w:sz w:val="24"/>
        </w:rPr>
        <w:t>28</w:t>
      </w:r>
      <w:r w:rsidR="00FA176D">
        <w:fldChar w:fldCharType="end"/>
      </w:r>
      <w:r>
        <w:t xml:space="preserve"> Implementierung der Benutzerverwaltung frontend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87" w:name="_Toc161243341"/>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87"/>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Im Rahmen der Erweiterung des Lernportals und insbesondere mit der Einführung eines Benutzermanagements war es notwendig, diese Metadaten um user_created und user_modified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user_created und user_modified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Bei der Implementierung der neuen Tabellen event_transformation, event_import, person, person_session, und image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event_id als Primärschlüssel in der image-Tabelle und die Einführung von user_created und user_modified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Die Aktualisierung und Erweiterung der Datenbankstrukturen legt einen soliden Grundstein für die weiteren Entwicklungsarbeiten am Lernportal. Die Einführung der zusätzlichen Metadatenfelder user_created und user_modified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88" w:name="_Toc161243342"/>
      <w:r>
        <w:lastRenderedPageBreak/>
        <w:t xml:space="preserve">Arbeitspaket </w:t>
      </w:r>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bookmarkEnd w:id="188"/>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Zur Identifizierung der Feldnamen habe ich eine Methode implementiert, die Reflection in Java nutzt, um auf die Felder des EventDTOs zuzugreifen. Reflection ermöglicht es, zur Laufzeit Informationen über Klassen und Objekte abzurufen und zu manipulieren. Im spezifischen Code-Ausschnitt:</w:t>
      </w:r>
    </w:p>
    <w:p w14:paraId="4C47163A" w14:textId="5B95F224" w:rsidR="00566BA1" w:rsidRDefault="00566BA1" w:rsidP="00566BA1">
      <w:r>
        <w:t>werden alle deklarierten Felder des eventDTO-Objekts durchlaufen. Die toString()-Methode des Feldes gibt eine Zeichenkette zurück, die den vollqualifizierten Namen des Feldes enthält, was bedeutet, dass dieser String den Paketnamen gefolgt vom Feldnamen beinhaltet. Durch die Verwendung der split("\\.")-Methode wird dieser String an den Punkten aufgeteilt, wobei das Ergebnis ein Array aus String-Teilen ist. Der letzte Teil dieses Arrays (splitted[splitted.length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Die Effektivität dieses Ansatzes wurde durch Tests validiert, bei denen die Feldnamen zur Konsolen-Ausgabe von IntelliJ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Nachdem ich erfolgreich die Feldnamen mittels Reflection ermittelt und eine initiale Struktur mittels einer switch-case-Anweisung implementiert hatte, um auf Basis dieser Feldnamen spezifische Fehlerbehandlungsmechanismen zu entwickeln, trat ich in die nächste Phase der Fehlerbehandlung ein. Diese bestand darin, die XML-Adapter so anzupassen, dass sie bei auftretenden Fehlern Exceptions werfen. Diese Exceptions sollten dann in einem übergeordneten Kontext mittels try-catch-Blöcken abgefangen werden. Bilder der Implementierung und der Versuche, die Exceptions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89" w:name="problem_xml"/>
      <w:r>
        <w:t>Problem</w:t>
      </w:r>
      <w:bookmarkEnd w:id="189"/>
      <w:r>
        <w:t>: Die geworfenen Exceptions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Mein erster Schritt bestand darin, die Ursache für das Nicht-Erfassen der Exceptions zu verstehen. Die Situation erforderte eine tiefergehende Auseinandersetzung mit der Funktionsweise von Exceptions in Java, insbesondere im Kontext von asynchronen Prozessen oder spezifischen Konfigurationen von Frameworks wie Spring Boot, welche möglicherweise Einfluss auf das Exception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Die Recherche, gestützt durch Dokumentationen, führte mich zu einem interessanten Beitrag auf StackOverflow,</w:t>
      </w:r>
      <w:r w:rsidR="00B83B7B">
        <w:t xml:space="preserve"> </w:t>
      </w:r>
      <w:hyperlink r:id="rId46"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Exceptions in JAXB XMLAdaptern beleuchtet. Es wurde mir klar, dass die Art, wie diese Exceptions behandelt werden, von den normalen Java-Exceptions abweicht. Um mein Verständnis zu vertiefen und eine breitere Perspektive zu erhalten, wandte ich mich an ChatGPT mit einer spezifischen </w:t>
      </w:r>
      <w:bookmarkStart w:id="190" w:name="chatgpt"/>
      <w:r w:rsidRPr="00CE3D31">
        <w:t>Anfrage</w:t>
      </w:r>
      <w:bookmarkEnd w:id="190"/>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Die Behandlung von Exceptions in XMLAdaptern erfordert einen spezifischen Ansatz, der sich von der herkömmlichen Java-Exception-Handhabung unterscheidet. Diese Erkenntnis war entscheidend für die Weiterentwicklung meines Projekts. Es wurde mir bewusst, dass die ursprünglich geplante Methode, benutzerdefinierte Exceptions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Enums.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Enums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Im Zuge der Weiterentwicklung des Fehlerbehandlungsmechanismus habe ich eine signifikante Anpassung an allen XML-Adaptern vorgenommen. Die ursprüngliche Implementierung gab Optional&lt;Integer&gt; zurück, was zwar eine flexible Handhabung ermöglichte, jedoch nicht ideal für unsere erweiterten Anforderungen an die Fehlerbehandlung war. In der alten Version des IntegerAdapter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IntegerAdapter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 xml:space="preserve">Bei der Weiterentwicklung des Projekts und insbesondere bei der Anpassung des StringAdapters und des ListAdapters stiess ich auf die Herausforderung, Konvertierungsfehler effektiv zu erkennen und zu handhaben. Um eine präzise Fehlererkennung zu ermöglichen, wurde mir klar, dass der bestehende </w:t>
      </w:r>
      <w:bookmarkStart w:id="191" w:name="stringcleaner"/>
      <w:r>
        <w:t>StringCleaner</w:t>
      </w:r>
      <w:bookmarkEnd w:id="191"/>
      <w:r>
        <w:t xml:space="preserve">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ConversionException. </w:t>
      </w:r>
      <w:r w:rsidR="00420F30">
        <w:br/>
      </w:r>
      <w:r w:rsidR="00420F30">
        <w:br/>
      </w:r>
      <w:r w:rsidR="00C60C1D">
        <w:t>Diese ma</w:t>
      </w:r>
      <w:r w:rsidR="00420F30">
        <w:t>ss</w:t>
      </w:r>
      <w:r w:rsidR="00C60C1D">
        <w:t>geschneiderte Exception ermöglicht eine gezielte Behandlung von Konvertierungsfehlern, die während der Datenbereinigung durch den StringCleaner auftreten können. Die Anpassung des StringCleaners beinhaltete die Einführung von Try-Catch-Blöcken rund um die Datenverarbeitungslogik, wodurch bei Auftreten eines Fehlers eine ConversionException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Bei diesem Vorgehen kommt eine try-catch-Struktur zum Einsatz. Während der try-Block die Reinigungs- und Konvertierungslogik des StringCleaners ausführt, ist der catch-Block darauf ausgerichtet, jegliche ConversionExceptions, die im Prozess entstehen, aufzufangen. Sobald eine solche Exception gefangen wird, setzt der Adapter im EventTransformationDTO den Fehlerstatus auf ErrorType.CONVERSION.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Diese Methode ist der Kern der Anpassungen in der MyTalentTransformer-Klasse,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Nachdem die erforderlichen Korrekturen und Anpassungen vorgenommen wurden, werden die ID und der Titel des Events im DTO gesetzt, und die resolve-Methode generiert präzise Fehlermeldungen basierend auf dem Fehlertyp. Anschliessend werden alle relevanten Fehlerdaten mittels eventService.createTransformations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Die Herausforderungen, insbesondere das Problem mit der Handhabung von Exceptions in den XML-Adaptern, machten diesen Prozess nicht leicht. Jedoch war es entscheidend, ruhig zu bleiben und nach alternativen Lösungen zu suchen. Die Entscheidung, auf das EventTransformationDTO und die ErrorType-Enums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EventsXML als Antwort von meinem Import zu erhalten, habe ich eine neue Struktur eingeführt, die als EventImportDTO bezeichnet wird. Dieses Data Transfer Object umfasst nicht nur das EventsXML-Objekt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Im Kern der Implementierung steht die MyTalentClient-Klasse, die für die Anfrage an die externe API verantwortlich ist. Mittels eines RestTemplate wird die Anfrage gestellt, und je nach Antwortstatus des Servers wird der Importstatus im EventImportDTO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Nach Erhalt der Antwort wird das EventImportDTO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Durch die Implementierung des EventImportDTO und die strukturierte Anpassung der Fehlerbehandlung konnte ich nicht nur die Datenintegrität und -verarbeitung signifikant ver-bessern, sondern auch eine robuste Grundlage für die zukünftige Erweiterbarkeit des Sys-tems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r w:rsidR="007A3508" w:rsidRPr="007A3508">
        <w:rPr>
          <w:b/>
          <w:bCs/>
        </w:rPr>
        <w:t>Errorhandling</w:t>
      </w:r>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E12706">
        <w:rPr>
          <w:rFonts w:eastAsia="Calibri" w:cstheme="minorHAnsi"/>
          <w:bCs/>
          <w:color w:val="0070C0"/>
          <w:u w:val="single"/>
        </w:rPr>
        <w:fldChar w:fldCharType="begin"/>
      </w:r>
      <w:r w:rsidR="00806CF3" w:rsidRPr="00E12706">
        <w:rPr>
          <w:rFonts w:eastAsia="Calibri" w:cstheme="minorHAnsi"/>
          <w:bCs/>
          <w:color w:val="0070C0"/>
          <w:u w:val="single"/>
        </w:rPr>
        <w:instrText xml:space="preserve"> REF A14 \h  \* MERGEFORMAT </w:instrText>
      </w:r>
      <w:r w:rsidR="00806CF3" w:rsidRPr="00E12706">
        <w:rPr>
          <w:rFonts w:eastAsia="Calibri" w:cstheme="minorHAnsi"/>
          <w:bCs/>
          <w:color w:val="0070C0"/>
          <w:u w:val="single"/>
        </w:rPr>
      </w:r>
      <w:r w:rsidR="00806CF3" w:rsidRPr="00E12706">
        <w:rPr>
          <w:rFonts w:eastAsia="Calibri" w:cstheme="minorHAnsi"/>
          <w:bCs/>
          <w:color w:val="0070C0"/>
          <w:u w:val="single"/>
        </w:rPr>
        <w:fldChar w:fldCharType="separate"/>
      </w:r>
      <w:r w:rsidR="00806CF3" w:rsidRPr="00E12706">
        <w:rPr>
          <w:rFonts w:eastAsia="Calibri" w:cstheme="minorHAnsi"/>
          <w:bCs/>
          <w:color w:val="0070C0"/>
          <w:u w:val="single"/>
        </w:rPr>
        <w:t>14</w:t>
      </w:r>
      <w:r w:rsidR="00806CF3" w:rsidRPr="00E12706">
        <w:rPr>
          <w:rFonts w:eastAsia="Calibri" w:cstheme="minorHAnsi"/>
          <w:bCs/>
          <w:color w:val="0070C0"/>
          <w:u w:val="single"/>
        </w:rPr>
        <w:fldChar w:fldCharType="end"/>
      </w:r>
      <w:r w:rsidRPr="00DC7465">
        <w:t xml:space="preserve"> fasst einen wesentlichen Entwicklungsschritt in der Fehlerbehandlung und Datenverarbeitung meines Projekts zusammen. Herzstück der Anpassung ist die Überarbeitung in der MyTalentTransformer-Klasse,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E12706">
        <w:rPr>
          <w:rFonts w:eastAsia="Calibri" w:cstheme="minorHAnsi"/>
          <w:color w:val="0070C0"/>
          <w:u w:val="single"/>
        </w:rPr>
        <w:fldChar w:fldCharType="begin"/>
      </w:r>
      <w:r w:rsidR="008062F2" w:rsidRPr="00E12706">
        <w:rPr>
          <w:rFonts w:eastAsia="Calibri" w:cstheme="minorHAnsi"/>
          <w:color w:val="0070C0"/>
          <w:u w:val="single"/>
        </w:rPr>
        <w:instrText xml:space="preserve"> REF problem_xml \h  \* MERGEFORMAT </w:instrText>
      </w:r>
      <w:r w:rsidR="008062F2" w:rsidRPr="00E12706">
        <w:rPr>
          <w:rFonts w:eastAsia="Calibri" w:cstheme="minorHAnsi"/>
          <w:color w:val="0070C0"/>
          <w:u w:val="single"/>
        </w:rPr>
      </w:r>
      <w:r w:rsidR="008062F2" w:rsidRPr="00E12706">
        <w:rPr>
          <w:rFonts w:eastAsia="Calibri" w:cstheme="minorHAnsi"/>
          <w:color w:val="0070C0"/>
          <w:u w:val="single"/>
        </w:rPr>
        <w:fldChar w:fldCharType="separate"/>
      </w:r>
      <w:r w:rsidR="008062F2" w:rsidRPr="00E12706">
        <w:rPr>
          <w:rFonts w:eastAsia="Calibri" w:cstheme="minorHAnsi"/>
          <w:color w:val="0070C0"/>
          <w:u w:val="single"/>
        </w:rPr>
        <w:t>Problem</w:t>
      </w:r>
      <w:r w:rsidR="008062F2" w:rsidRPr="00E12706">
        <w:rPr>
          <w:rFonts w:eastAsia="Calibri" w:cstheme="minorHAnsi"/>
          <w:color w:val="0070C0"/>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641015">
      <w:pPr>
        <w:pStyle w:val="berschrift3"/>
        <w:rPr>
          <w:rFonts w:eastAsiaTheme="minorHAnsi" w:cstheme="minorBidi"/>
          <w:bCs/>
          <w:szCs w:val="22"/>
        </w:rPr>
      </w:pPr>
      <w:bookmarkStart w:id="192" w:name="_Toc161243343"/>
      <w:r w:rsidRPr="001D5788">
        <w:rPr>
          <w:rStyle w:val="berschrift3Zchn"/>
          <w:szCs w:val="22"/>
        </w:rPr>
        <w:lastRenderedPageBreak/>
        <w:t xml:space="preserve">Arbeitspaket </w:t>
      </w:r>
      <w:r w:rsidRPr="00641015">
        <w:rPr>
          <w:rFonts w:asciiTheme="minorHAnsi" w:eastAsia="Calibri" w:hAnsiTheme="minorHAnsi" w:cstheme="minorHAnsi"/>
          <w:color w:val="0070C0"/>
          <w:szCs w:val="22"/>
          <w:u w:val="single"/>
        </w:rPr>
        <w:fldChar w:fldCharType="begin"/>
      </w:r>
      <w:r w:rsidRPr="00641015">
        <w:rPr>
          <w:rFonts w:asciiTheme="minorHAnsi" w:eastAsia="Calibri" w:hAnsiTheme="minorHAnsi" w:cstheme="minorHAnsi"/>
          <w:color w:val="0070C0"/>
          <w:szCs w:val="22"/>
          <w:u w:val="single"/>
        </w:rPr>
        <w:instrText xml:space="preserve"> REF A15 \h  \* MERGEFORMAT </w:instrText>
      </w:r>
      <w:r w:rsidRPr="00641015">
        <w:rPr>
          <w:rFonts w:asciiTheme="minorHAnsi" w:eastAsia="Calibri" w:hAnsiTheme="minorHAnsi" w:cstheme="minorHAnsi"/>
          <w:color w:val="0070C0"/>
          <w:szCs w:val="22"/>
          <w:u w:val="single"/>
        </w:rPr>
      </w:r>
      <w:r w:rsidRPr="00641015">
        <w:rPr>
          <w:rFonts w:asciiTheme="minorHAnsi" w:eastAsia="Calibri" w:hAnsiTheme="minorHAnsi" w:cstheme="minorHAnsi"/>
          <w:color w:val="0070C0"/>
          <w:szCs w:val="22"/>
          <w:u w:val="single"/>
        </w:rPr>
        <w:fldChar w:fldCharType="separate"/>
      </w:r>
      <w:r w:rsidRPr="00641015">
        <w:rPr>
          <w:rFonts w:asciiTheme="minorHAnsi" w:eastAsia="Calibri" w:hAnsiTheme="minorHAnsi" w:cstheme="minorHAnsi"/>
          <w:color w:val="0070C0"/>
          <w:szCs w:val="22"/>
          <w:u w:val="single"/>
        </w:rPr>
        <w:t>15</w:t>
      </w:r>
      <w:bookmarkEnd w:id="192"/>
      <w:r w:rsidRPr="00641015">
        <w:rPr>
          <w:rFonts w:asciiTheme="minorHAnsi" w:eastAsia="Calibri" w:hAnsiTheme="minorHAnsi" w:cstheme="minorHAnsi"/>
          <w:color w:val="0070C0"/>
          <w:szCs w:val="22"/>
          <w:u w:val="single"/>
        </w:rPr>
        <w:fldChar w:fldCharType="end"/>
      </w:r>
    </w:p>
    <w:p w14:paraId="0CF8DA1D" w14:textId="77777777" w:rsidR="005E5C40" w:rsidRPr="005E5C40" w:rsidRDefault="005E5C40" w:rsidP="005E5C40">
      <w:r w:rsidRPr="005E5C40">
        <w:t>Für das Arbeitspaket 15, die Entwicklung der Bilderverwaltungsfunktionen, begann ich mit der Aktualisierung der pom.xml und application.properties,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50D057D2" w:rsidR="005E5C40" w:rsidRPr="005E5C40" w:rsidRDefault="005E5C40" w:rsidP="005E5C40">
      <w:r w:rsidRPr="005E5C40">
        <w:t xml:space="preserve">Nachdem die Struktur etabliert war, habe ich mir die </w:t>
      </w:r>
      <w:r w:rsidR="00DC07B2" w:rsidRPr="00641015">
        <w:rPr>
          <w:rFonts w:eastAsia="Calibri" w:cstheme="minorHAnsi"/>
          <w:color w:val="0070C0"/>
          <w:u w:val="single"/>
        </w:rPr>
        <w:fldChar w:fldCharType="begin"/>
      </w:r>
      <w:r w:rsidR="00DC07B2" w:rsidRPr="00641015">
        <w:rPr>
          <w:rFonts w:eastAsia="Calibri" w:cstheme="minorHAnsi"/>
          <w:color w:val="0070C0"/>
          <w:u w:val="single"/>
        </w:rPr>
        <w:instrText xml:space="preserve"> REF aufgabenstellung \h  \* MERGEFORMAT </w:instrText>
      </w:r>
      <w:r w:rsidR="00DC07B2" w:rsidRPr="00641015">
        <w:rPr>
          <w:rFonts w:eastAsia="Calibri" w:cstheme="minorHAnsi"/>
          <w:color w:val="0070C0"/>
          <w:u w:val="single"/>
        </w:rPr>
      </w:r>
      <w:r w:rsidR="00DC07B2" w:rsidRPr="00641015">
        <w:rPr>
          <w:rFonts w:eastAsia="Calibri" w:cstheme="minorHAnsi"/>
          <w:color w:val="0070C0"/>
          <w:u w:val="single"/>
        </w:rPr>
        <w:fldChar w:fldCharType="separate"/>
      </w:r>
      <w:r w:rsidR="00DC07B2" w:rsidRPr="00641015">
        <w:rPr>
          <w:rFonts w:eastAsia="Calibri" w:cstheme="minorHAnsi"/>
          <w:color w:val="0070C0"/>
          <w:u w:val="single"/>
        </w:rPr>
        <w:t>Aufgabenstellung</w:t>
      </w:r>
      <w:r w:rsidR="00DC07B2" w:rsidRPr="00641015">
        <w:rPr>
          <w:rFonts w:eastAsia="Calibri" w:cstheme="minorHAnsi"/>
          <w:color w:val="0070C0"/>
          <w:u w:val="single"/>
        </w:rPr>
        <w:fldChar w:fldCharType="end"/>
      </w:r>
      <w:r w:rsidR="00DC07B2">
        <w:t xml:space="preserve"> </w:t>
      </w:r>
      <w:r w:rsidRPr="005E5C40">
        <w:t xml:space="preserve">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Falls ein solcher Eintrag gefunden wird, dessen is_deleted-Flag auf true gesetzt ist, wird dieser Eintrag durch Setzen des Flags auf false wieder aktiviert. Diese Herangehensweise ermöglicht es, Daten effizient wiederzuverwenden und unnötiges Anlegen von Duplikaten zu vermeiden. Die Implementierung der anderen Endpunkte folgte ähnlichen Überlegungen, wobei ich 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lastRenderedPageBreak/>
        <w:t xml:space="preserve">Für die Skalierung der Bilder orientierte ich mich an den Recherchen und Empfehlungen von Baeldung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 MERGEFORMAT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w:t>
      </w:r>
      <w:bookmarkStart w:id="193" w:name="pixel"/>
      <w:r>
        <w:t xml:space="preserve">1024 Pixeln </w:t>
      </w:r>
      <w:bookmarkEnd w:id="193"/>
      <w:r>
        <w:t xml:space="preserve">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Ist dies der Fall, wird das Bild proportional skaliert, sodass die maximale Breite eingehalten wird, während die Bildqualität durch die Verwendung von Image.SCALE_SMOOTH erhalten bleibt. Anschlie</w:t>
      </w:r>
      <w:r w:rsidR="00143227">
        <w:t>ss</w:t>
      </w:r>
      <w:r>
        <w:t>end wird das skalierte Bild in einem BufferedImage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5E83047B" w14:textId="1119D7B3" w:rsidR="00790CAF" w:rsidRDefault="00790CAF" w:rsidP="005E5C40"/>
    <w:p w14:paraId="0A396C18" w14:textId="1505BD13" w:rsidR="00790CAF" w:rsidRDefault="00790CAF" w:rsidP="00790CAF">
      <w:r>
        <w:t>Beim Umgang mit Bilduploads in meinem Projekt stellte die Validierung der Bilddateien eine besondere Herausforderung dar. Ziel war es, sicherzustellen, dass hochgeladene Dateien tatsächlich den unterstützten Bildformaten JPEG oder PNG entsprechen. Um eine möglichst hohe Sicherheit zu gewährleisten und gleichzeitig die Abhängigkeit von externen Bibliotheken zu minimieren, entschied ich mich gegen die Nutzung des MIME-Typs als alleiniges Kriterium für die Validierung. Stattdessen entwickelte ich eine Methode, die direkt die ersten Bytes einer Datei analysiert.</w:t>
      </w:r>
    </w:p>
    <w:p w14:paraId="57F49A2D" w14:textId="446BF84F" w:rsidR="00790CAF" w:rsidRDefault="00790CAF" w:rsidP="00790CAF">
      <w:r>
        <w:rPr>
          <w:noProof/>
        </w:rPr>
        <w:lastRenderedPageBreak/>
        <w:drawing>
          <wp:inline distT="0" distB="0" distL="0" distR="0" wp14:anchorId="6ECB1A32" wp14:editId="44427414">
            <wp:extent cx="5934075" cy="4572000"/>
            <wp:effectExtent l="0" t="0" r="9525" b="0"/>
            <wp:docPr id="8331064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2F3769A" w14:textId="5DCB98CC" w:rsidR="00790CAF" w:rsidRDefault="00790CAF" w:rsidP="00790CAF">
      <w:r>
        <w:t xml:space="preserve">Die Methode </w:t>
      </w:r>
      <w:bookmarkStart w:id="194" w:name="imagevalid"/>
      <w:r>
        <w:t>isImageValid</w:t>
      </w:r>
      <w:bookmarkEnd w:id="194"/>
      <w:r>
        <w:t xml:space="preserve"> prüft die ersten 8 Bytes der Bilddatei gegen die spezifischen Signaturen für JPEG- und PNG-Dateiformate. Diese Herangehensweise bietet den Vorteil einer zuverlässigen und sicheren Erkennung des Bildformats, da diese Signaturen eindeutig sind und nicht manipuliert werden können, ohne die Datei unbrauchbar zu machen. Ein weiterer entscheidender Vorteil dieser Lösung ist, dass sie eine zusätzliche Abhängigkeit von umfangreichen Bibliotheken wie Apache Tika vermeidet. Obwohl Tika eine umfassende Lösung für die Dateityp-Erkennung bietet, war es mein Ziel, die Projektstruktur so schlank und unabhängig wie möglich zu halten. Durch die Implementierung einer eigenen Validierungsmethode, die sich auf grundlegende, aber effektive Prüfungen stützt, konnte ich dieses Ziel erreichen und gleichzeitig die Sicherheit und Integrität des Bildupload-Prozesses gewährleisten.</w:t>
      </w:r>
    </w:p>
    <w:p w14:paraId="5927F633" w14:textId="77777777" w:rsidR="00790CAF" w:rsidRDefault="00790CAF"/>
    <w:p w14:paraId="44C96B75" w14:textId="7A3F846B" w:rsidR="00567371" w:rsidRPr="00567371" w:rsidRDefault="005E5C40" w:rsidP="00567371">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02A5A0B7" w14:textId="77777777" w:rsidR="00567371" w:rsidRDefault="00567371">
      <w:pPr>
        <w:rPr>
          <w:rFonts w:asciiTheme="majorHAnsi" w:eastAsiaTheme="majorEastAsia" w:hAnsiTheme="majorHAnsi" w:cstheme="majorBidi"/>
          <w:szCs w:val="24"/>
        </w:rPr>
      </w:pPr>
      <w:r>
        <w:br w:type="page"/>
      </w:r>
    </w:p>
    <w:p w14:paraId="6AE509CA" w14:textId="7E2C4024" w:rsidR="00567371" w:rsidRDefault="00416FF7" w:rsidP="00567371">
      <w:pPr>
        <w:pStyle w:val="berschrift3"/>
        <w:rPr>
          <w:rFonts w:asciiTheme="minorHAnsi" w:eastAsia="Calibri" w:hAnsiTheme="minorHAnsi" w:cstheme="minorHAnsi"/>
          <w:color w:val="0070C0"/>
          <w:sz w:val="24"/>
          <w:szCs w:val="22"/>
          <w:u w:val="single"/>
        </w:rPr>
      </w:pPr>
      <w:bookmarkStart w:id="195" w:name="_Toc161243344"/>
      <w:r w:rsidRPr="00797448">
        <w:lastRenderedPageBreak/>
        <w:t xml:space="preserve">Arbeitspaket </w:t>
      </w:r>
      <w:r w:rsidRPr="00797448">
        <w:rPr>
          <w:rFonts w:asciiTheme="minorHAnsi" w:eastAsia="Calibri" w:hAnsiTheme="minorHAnsi" w:cstheme="minorHAnsi"/>
          <w:color w:val="0070C0"/>
          <w:sz w:val="24"/>
          <w:szCs w:val="22"/>
          <w:u w:val="single"/>
        </w:rPr>
        <w:fldChar w:fldCharType="begin"/>
      </w:r>
      <w:r w:rsidRPr="00797448">
        <w:rPr>
          <w:rFonts w:asciiTheme="minorHAnsi" w:eastAsia="Calibri" w:hAnsiTheme="minorHAnsi" w:cstheme="minorHAnsi"/>
          <w:color w:val="0070C0"/>
          <w:sz w:val="24"/>
          <w:szCs w:val="22"/>
          <w:u w:val="single"/>
        </w:rPr>
        <w:instrText xml:space="preserve"> REF A16 \h  \* MERGEFORMAT </w:instrText>
      </w:r>
      <w:r w:rsidRPr="00797448">
        <w:rPr>
          <w:rFonts w:asciiTheme="minorHAnsi" w:eastAsia="Calibri" w:hAnsiTheme="minorHAnsi" w:cstheme="minorHAnsi"/>
          <w:color w:val="0070C0"/>
          <w:sz w:val="24"/>
          <w:szCs w:val="22"/>
          <w:u w:val="single"/>
        </w:rPr>
      </w:r>
      <w:r w:rsidRPr="00797448">
        <w:rPr>
          <w:rFonts w:asciiTheme="minorHAnsi" w:eastAsia="Calibri" w:hAnsiTheme="minorHAnsi" w:cstheme="minorHAnsi"/>
          <w:color w:val="0070C0"/>
          <w:sz w:val="24"/>
          <w:szCs w:val="22"/>
          <w:u w:val="single"/>
        </w:rPr>
        <w:fldChar w:fldCharType="separate"/>
      </w:r>
      <w:r w:rsidRPr="00797448">
        <w:rPr>
          <w:rFonts w:asciiTheme="minorHAnsi" w:eastAsia="Calibri" w:hAnsiTheme="minorHAnsi" w:cstheme="minorHAnsi"/>
          <w:color w:val="0070C0"/>
          <w:sz w:val="24"/>
          <w:szCs w:val="22"/>
          <w:u w:val="single"/>
        </w:rPr>
        <w:t>16</w:t>
      </w:r>
      <w:r w:rsidRPr="00797448">
        <w:rPr>
          <w:rFonts w:asciiTheme="minorHAnsi" w:eastAsia="Calibri" w:hAnsiTheme="minorHAnsi" w:cstheme="minorHAnsi"/>
          <w:color w:val="0070C0"/>
          <w:sz w:val="24"/>
          <w:szCs w:val="22"/>
          <w:u w:val="single"/>
        </w:rPr>
        <w:fldChar w:fldCharType="end"/>
      </w:r>
      <w:r w:rsidR="00797448" w:rsidRPr="00797448">
        <w:t xml:space="preserve"> &amp; </w:t>
      </w:r>
      <w:r w:rsidR="00797448" w:rsidRPr="00797448">
        <w:rPr>
          <w:rFonts w:asciiTheme="minorHAnsi" w:eastAsia="Calibri" w:hAnsiTheme="minorHAnsi" w:cstheme="minorHAnsi"/>
          <w:color w:val="0070C0"/>
          <w:sz w:val="24"/>
          <w:szCs w:val="22"/>
          <w:u w:val="single"/>
        </w:rPr>
        <w:fldChar w:fldCharType="begin"/>
      </w:r>
      <w:r w:rsidR="00797448" w:rsidRPr="00797448">
        <w:rPr>
          <w:rFonts w:asciiTheme="minorHAnsi" w:eastAsia="Calibri" w:hAnsiTheme="minorHAnsi" w:cstheme="minorHAnsi"/>
          <w:color w:val="0070C0"/>
          <w:sz w:val="24"/>
          <w:szCs w:val="22"/>
          <w:u w:val="single"/>
        </w:rPr>
        <w:instrText xml:space="preserve"> REF A17 \h  \* MERGEFORMAT </w:instrText>
      </w:r>
      <w:r w:rsidR="00797448" w:rsidRPr="00797448">
        <w:rPr>
          <w:rFonts w:asciiTheme="minorHAnsi" w:eastAsia="Calibri" w:hAnsiTheme="minorHAnsi" w:cstheme="minorHAnsi"/>
          <w:color w:val="0070C0"/>
          <w:sz w:val="24"/>
          <w:szCs w:val="22"/>
          <w:u w:val="single"/>
        </w:rPr>
      </w:r>
      <w:r w:rsidR="00797448" w:rsidRPr="00797448">
        <w:rPr>
          <w:rFonts w:asciiTheme="minorHAnsi" w:eastAsia="Calibri" w:hAnsiTheme="minorHAnsi" w:cstheme="minorHAnsi"/>
          <w:color w:val="0070C0"/>
          <w:sz w:val="24"/>
          <w:szCs w:val="22"/>
          <w:u w:val="single"/>
        </w:rPr>
        <w:fldChar w:fldCharType="separate"/>
      </w:r>
      <w:r w:rsidR="00797448" w:rsidRPr="00797448">
        <w:rPr>
          <w:rFonts w:asciiTheme="minorHAnsi" w:eastAsia="Calibri" w:hAnsiTheme="minorHAnsi" w:cstheme="minorHAnsi"/>
          <w:color w:val="0070C0"/>
          <w:sz w:val="24"/>
          <w:szCs w:val="22"/>
          <w:u w:val="single"/>
        </w:rPr>
        <w:t>17</w:t>
      </w:r>
      <w:bookmarkEnd w:id="195"/>
      <w:r w:rsidR="00797448" w:rsidRPr="00797448">
        <w:rPr>
          <w:rFonts w:asciiTheme="minorHAnsi" w:eastAsia="Calibri" w:hAnsiTheme="minorHAnsi" w:cstheme="minorHAnsi"/>
          <w:color w:val="0070C0"/>
          <w:sz w:val="24"/>
          <w:szCs w:val="22"/>
          <w:u w:val="single"/>
        </w:rPr>
        <w:fldChar w:fldCharType="end"/>
      </w:r>
    </w:p>
    <w:p w14:paraId="0B13743D" w14:textId="6EBD2FF0" w:rsidR="003E645E" w:rsidRPr="00567371" w:rsidRDefault="003E645E" w:rsidP="00567371">
      <w:pPr>
        <w:rPr>
          <w:rFonts w:eastAsia="Calibri" w:cstheme="minorHAnsi"/>
          <w:color w:val="0070C0"/>
          <w:sz w:val="24"/>
          <w:u w:val="single"/>
        </w:rPr>
      </w:pPr>
      <w:r w:rsidRPr="00567371">
        <w:t xml:space="preserve">Beim Implementieren der Arbeitspakete 16 und 17 für die Sicherheitsmechanismen und die Benutzerverwaltung im Backend, habe ich mich an ein bestehendes Spring Security Schema eines anderen Projekts meiner Abteilung orientiert. Diese Referenz diente als wertvolle Grundlage, jedoch musste ich feststellen, dass eine direkte Übernahme nicht möglich war. Der Grund dafür lag in den unterschiedlichen Anforderungen: Während das Referenzprojekt auf einer rollenbasierten Zugriffskontrolle aufbaute, sind in meinem Projekt keine spezifischen Benutzerrollen definiert. Diese Erkenntnis führte dazu, dass ich die Spring Security Konfiguration </w:t>
      </w:r>
      <w:r w:rsidR="00B76DCC" w:rsidRPr="00567371">
        <w:t>ein wenig</w:t>
      </w:r>
      <w:r w:rsidRPr="00567371">
        <w:t xml:space="preserve"> anpassen und</w:t>
      </w:r>
      <w:r w:rsidRPr="003E645E">
        <w:t xml:space="preserve"> für die spezifischen Bedürfnisse meines Projekts optimieren musste.</w:t>
      </w:r>
    </w:p>
    <w:p w14:paraId="3C0448E1" w14:textId="77777777" w:rsidR="001A33D0" w:rsidRDefault="001A33D0" w:rsidP="00567371">
      <w:r>
        <w:rPr>
          <w:bCs/>
          <w:noProof/>
        </w:rPr>
        <w:drawing>
          <wp:anchor distT="0" distB="0" distL="114300" distR="114300" simplePos="0" relativeHeight="251670528" behindDoc="0" locked="0" layoutInCell="1" allowOverlap="1" wp14:anchorId="4274A2EE" wp14:editId="33339FDD">
            <wp:simplePos x="0" y="0"/>
            <wp:positionH relativeFrom="margin">
              <wp:align>left</wp:align>
            </wp:positionH>
            <wp:positionV relativeFrom="paragraph">
              <wp:posOffset>1020445</wp:posOffset>
            </wp:positionV>
            <wp:extent cx="5934075" cy="2581275"/>
            <wp:effectExtent l="0" t="0" r="9525" b="9525"/>
            <wp:wrapSquare wrapText="bothSides"/>
            <wp:docPr id="1264024835"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4835" name="Grafik 4" descr="Ein Bild, das Text, Screenshot, Software, Multimedia-Software enthält.&#10;&#10;Automatisch generierte Beschreibu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anchor>
        </w:drawing>
      </w:r>
      <w:r w:rsidRPr="001A33D0">
        <w:t xml:space="preserve">Im Rahmen der Benutzerverwaltung war es mir ein Anliegen, nicht nur eine effiziente, sondern auch eine intuitive Lösung zu schaffen, die es den Benutzern ermöglicht, Benutzerkonten einfach zu verwalten. Neben den grundlegenden Funktionen zur Erstellung und Bearbeitung von Benutzerkonten, habe ich einen flexiblen Ansatz für die Aktivierung und Deaktivierung von Benutzerkonten implementiert. </w:t>
      </w:r>
    </w:p>
    <w:p w14:paraId="18E53045" w14:textId="77777777" w:rsidR="00CA4AF7" w:rsidRDefault="00CA4AF7" w:rsidP="00CA4AF7">
      <w:r>
        <w:t>Hierfür entwickelte ich einen spezifischen Endpunkt, der sowohl für die Aktivierung als auch für die Deaktivierung von Benutzerkonten verwendet werden kann. Diese flexible Lösung ermöglichte es mir, die Entwicklung eines separaten Endpunkts für diese Funktionen zu umgehen. Stattdessen kann im Frontend einfach die entsprechende Eingabe gemacht werden, je nachdem, ob ein Benutzer aktiviert oder deaktiviert werden soll. Diese Herangehensweise spart nicht nur wertvolle Entwicklungszeit, sondern trägt auch zur Vereinfachung der Verwaltung und Wartung der Anwendung bei.</w:t>
      </w:r>
    </w:p>
    <w:p w14:paraId="2B798A47" w14:textId="77777777" w:rsidR="00CA4AF7" w:rsidRDefault="00CA4AF7" w:rsidP="00CA4AF7"/>
    <w:p w14:paraId="4721E536" w14:textId="77777777" w:rsidR="007B2D39" w:rsidRDefault="00CA4AF7" w:rsidP="00CA4AF7">
      <w:r>
        <w:t xml:space="preserve">Darüber hinaus nahm ich eine Verfeinerung der </w:t>
      </w:r>
      <w:r>
        <w:fldChar w:fldCharType="begin"/>
      </w:r>
      <w:r>
        <w:instrText xml:space="preserve"> REF aufgabenstellung \h </w:instrText>
      </w:r>
      <w:r>
        <w:fldChar w:fldCharType="separate"/>
      </w:r>
      <w:r w:rsidRPr="00230FBB">
        <w:t>Aufgabenstellung</w:t>
      </w:r>
      <w:r>
        <w:fldChar w:fldCharType="end"/>
      </w:r>
      <w:r>
        <w:t xml:space="preserve"> vor, die ursprünglich nicht die Möglichkeit vorsah, deaktivierte Benutzer wieder zu aktivieren. Nach meiner Einschätzung ist diese Funktion jedoch essenziell, insbesondere im Hinblick auf die zukünftige Nutzung des Lernportals durch HR-Mitglieder, die entweder Kurse mit Bildmaterial bestücken oder Fehler des Importvorgangs einsehen möchten. Diese Anpassung erweitert die Flexibilität und Funktionalität des Systems erheblich und stellt sicher, dass es den sich entwickelnden Anforderungen der Benutzer gerecht wird.</w:t>
      </w:r>
    </w:p>
    <w:p w14:paraId="3AE45F7D" w14:textId="34BBCE7D" w:rsidR="001033F0" w:rsidRPr="001033F0" w:rsidRDefault="00BB6B57" w:rsidP="001033F0">
      <w:r>
        <w:rPr>
          <w:noProof/>
        </w:rPr>
        <w:lastRenderedPageBreak/>
        <w:drawing>
          <wp:anchor distT="0" distB="0" distL="114300" distR="114300" simplePos="0" relativeHeight="251694080" behindDoc="0" locked="0" layoutInCell="1" allowOverlap="1" wp14:anchorId="48ABBD37" wp14:editId="5F1988DD">
            <wp:simplePos x="0" y="0"/>
            <wp:positionH relativeFrom="margin">
              <wp:align>left</wp:align>
            </wp:positionH>
            <wp:positionV relativeFrom="paragraph">
              <wp:posOffset>998220</wp:posOffset>
            </wp:positionV>
            <wp:extent cx="5505450" cy="5098415"/>
            <wp:effectExtent l="0" t="0" r="0" b="6985"/>
            <wp:wrapTopAndBottom/>
            <wp:docPr id="20197001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18696" cy="51112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3F0" w:rsidRPr="001033F0">
        <w:t>Die update-Methode für Personendaten repräsentiert einen sorgfältig durchdachten Prozess, der sowohl Funktionalität als auch Benutzerfreundlichkeit im Blick hat. Im Folgenden dokumentiere ich die Schlüsselkomponenten und Überlegungen, die in die Gestaltung dieser Methode eingeflossen sind, um eine effiziente und sichere Aktualisierung von Personendaten zu gewährleisten.</w:t>
      </w:r>
    </w:p>
    <w:p w14:paraId="40C9D557" w14:textId="77777777" w:rsidR="00BB6B57" w:rsidRPr="001033F0" w:rsidRDefault="00BB6B57" w:rsidP="00BB6B57">
      <w:pPr>
        <w:rPr>
          <w:b/>
          <w:bCs/>
        </w:rPr>
      </w:pPr>
      <w:r w:rsidRPr="001033F0">
        <w:rPr>
          <w:b/>
          <w:bCs/>
        </w:rPr>
        <w:t>Überprüfung der Existenz der Person</w:t>
      </w:r>
    </w:p>
    <w:p w14:paraId="3B729344" w14:textId="3DE5B837" w:rsidR="00BB6B57" w:rsidRPr="001033F0" w:rsidRDefault="00BB6B57" w:rsidP="00BB6B57">
      <w:r w:rsidRPr="001033F0">
        <w:t>Bevor Änderungen vorgenommen werden, stellt die Methode sicher, dass die zu aktualisierende Person anhand der übergebenen ID tatsächlich existiert. Dies schützt vor fehlerhaften Datenoperationen und stellt sicher, dass nur vorhandene Datensätze bearbeitet werden. Die klare Fehlermeldung, die ausgegeben wird, wenn keine Übereinstimmung gefunden wird, dient der besseren Nachvollziehbarkeit und Benutzerführung.</w:t>
      </w:r>
    </w:p>
    <w:p w14:paraId="66300823" w14:textId="77777777" w:rsidR="001033F0" w:rsidRPr="001033F0" w:rsidRDefault="001033F0" w:rsidP="001033F0">
      <w:pPr>
        <w:rPr>
          <w:b/>
          <w:bCs/>
        </w:rPr>
      </w:pPr>
      <w:r w:rsidRPr="001033F0">
        <w:rPr>
          <w:b/>
          <w:bCs/>
        </w:rPr>
        <w:t>Überprüfung der Einzigartigkeit des Namens</w:t>
      </w:r>
    </w:p>
    <w:p w14:paraId="15317C58" w14:textId="4002939D" w:rsidR="00BB6B57" w:rsidRPr="001033F0" w:rsidRDefault="001033F0" w:rsidP="001033F0">
      <w:r w:rsidRPr="001033F0">
        <w:t>Der erste Schritt im Update-Prozess ist die Überprüfung, ob der neue Name bereits im System vorhanden ist</w:t>
      </w:r>
      <w:r w:rsidR="00B14B97">
        <w:t xml:space="preserve"> und bedenkt da natürlich seinen eigenen mit</w:t>
      </w:r>
      <w:r w:rsidRPr="001033F0">
        <w:t>. Dies verhindert Duplikate und gewährleistet, dass jeder Benutzer im System einen einzigartigen Namen hat. Diese Prüfung ist entscheidend für die Integrität der Daten und vermeidet Verwirrung oder Konflikte bei der Identifikation von Personen.</w:t>
      </w:r>
    </w:p>
    <w:p w14:paraId="750C055C" w14:textId="77777777" w:rsidR="001033F0" w:rsidRPr="00D66309" w:rsidRDefault="001033F0" w:rsidP="001033F0">
      <w:pPr>
        <w:rPr>
          <w:b/>
          <w:bCs/>
        </w:rPr>
      </w:pPr>
      <w:r w:rsidRPr="00D66309">
        <w:rPr>
          <w:b/>
          <w:bCs/>
        </w:rPr>
        <w:lastRenderedPageBreak/>
        <w:t>Flexible Aktualisierung von Datenfeldern</w:t>
      </w:r>
    </w:p>
    <w:p w14:paraId="6936900F" w14:textId="58A939DD" w:rsidR="001033F0" w:rsidRPr="001033F0" w:rsidRDefault="001033F0" w:rsidP="001033F0">
      <w:r w:rsidRPr="001033F0">
        <w:t xml:space="preserve">Die Methode erlaubt die selektive Aktualisierung von Namen und E-Mail-Adressen. Indem nur Felder aktualisiert werden, die nicht null und nicht leer sind, bietet die Methode Flexibilität und Benutzerfreundlichkeit. Benutzer können einzelne Informationen ändern, ohne alle Daten neu eingeben zu müssen. Die Überprüfung der E-Mail-Adresse auf </w:t>
      </w:r>
      <w:r w:rsidR="00865F9A" w:rsidRPr="001033F0">
        <w:t>Gültigkeit,</w:t>
      </w:r>
      <w:r w:rsidRPr="001033F0">
        <w:t xml:space="preserve"> bevor sie aktualisiert wird, erhöht zusätzlich die Datenqualität.</w:t>
      </w:r>
    </w:p>
    <w:p w14:paraId="6D41702E" w14:textId="77777777" w:rsidR="001033F0" w:rsidRPr="001033F0" w:rsidRDefault="001033F0" w:rsidP="001033F0"/>
    <w:p w14:paraId="027981A9" w14:textId="77777777" w:rsidR="001033F0" w:rsidRPr="00D66309" w:rsidRDefault="001033F0" w:rsidP="001033F0">
      <w:pPr>
        <w:rPr>
          <w:b/>
          <w:bCs/>
        </w:rPr>
      </w:pPr>
      <w:r w:rsidRPr="00D66309">
        <w:rPr>
          <w:b/>
          <w:bCs/>
        </w:rPr>
        <w:t>Sichere Handhabung von Passwörtern</w:t>
      </w:r>
    </w:p>
    <w:p w14:paraId="0A6FE812" w14:textId="5C518960" w:rsidR="001033F0" w:rsidRPr="001033F0" w:rsidRDefault="001033F0" w:rsidP="001033F0">
      <w:r w:rsidRPr="001033F0">
        <w:t>Die Methode behandelt die Aktualisierung von Passwörtern mit besonderer Sorgfalt. Zunächst wird überprüft, ob das alte Passwort korrekt ist, was ein wichtiges Sicherheitsmerkmal darstellt, um unberechtigte Änderungen zu verhindern. Anschlie</w:t>
      </w:r>
      <w:r w:rsidR="00813C61">
        <w:t>ss</w:t>
      </w:r>
      <w:r w:rsidRPr="001033F0">
        <w:t>end wird sichergestellt, dass das neue Passwort nicht gleich dem alten ist und nicht leer ist. Die Verwendung eines Passwort-Encoders zur Speicherung des neuen Passworts in verschlüsselter Form ist ein weiterer entscheidender Schritt zum Schutz der Benutzerdaten.</w:t>
      </w:r>
    </w:p>
    <w:p w14:paraId="0226AC73" w14:textId="77777777" w:rsidR="001033F0" w:rsidRPr="001033F0" w:rsidRDefault="001033F0" w:rsidP="001033F0"/>
    <w:p w14:paraId="20B25AD6" w14:textId="77777777" w:rsidR="001033F0" w:rsidRPr="00D85480" w:rsidRDefault="001033F0" w:rsidP="001033F0">
      <w:pPr>
        <w:rPr>
          <w:b/>
          <w:bCs/>
        </w:rPr>
      </w:pPr>
      <w:r w:rsidRPr="00D85480">
        <w:rPr>
          <w:b/>
          <w:bCs/>
        </w:rPr>
        <w:t>Fehlerbehandlung und Rückmeldung</w:t>
      </w:r>
    </w:p>
    <w:p w14:paraId="75538EA0" w14:textId="77777777" w:rsidR="001033F0" w:rsidRPr="001033F0" w:rsidRDefault="001033F0" w:rsidP="001033F0">
      <w:r w:rsidRPr="001033F0">
        <w:t>Die Methode ist so konzipiert, dass sie im Fehlerfall aussagekräftige Nachrichten zurückgibt. Dies umfasst sowohl die Handhabung von Situationen, in denen die Aktualisierung aufgrund von Datenvalidierungsfehlern nicht durchgeführt werden kann, als auch die Bestätigung des Erfolgs, wenn die Aktualisierung erfolgreich war. Diese klaren Rückmeldungen verbessern das Benutzererlebnis, indem sie dem Benutzer eindeutige Hinweise zum Status der Operation geben.</w:t>
      </w:r>
    </w:p>
    <w:p w14:paraId="219373A2" w14:textId="77777777" w:rsidR="001033F0" w:rsidRPr="001033F0" w:rsidRDefault="001033F0" w:rsidP="001033F0"/>
    <w:p w14:paraId="30C7C9B8" w14:textId="77777777" w:rsidR="001033F0" w:rsidRPr="00D85480" w:rsidRDefault="001033F0" w:rsidP="001033F0">
      <w:pPr>
        <w:rPr>
          <w:b/>
          <w:bCs/>
        </w:rPr>
      </w:pPr>
      <w:r w:rsidRPr="00D85480">
        <w:rPr>
          <w:b/>
          <w:bCs/>
        </w:rPr>
        <w:t>Fazit</w:t>
      </w:r>
    </w:p>
    <w:p w14:paraId="12A07884" w14:textId="7B9276B3" w:rsidR="001033F0" w:rsidRDefault="001033F0" w:rsidP="001033F0">
      <w:r w:rsidRPr="001033F0">
        <w:t>Die update-Methode demonstriert einen durchdachten Ansatz zur Handhabung von Personendaten-Aktualisierungen, der Sicherheit, Benutzerfreundlichkeit und Datenintegrität in den Vordergrund stellt. Durch die Berücksichtigung von Benutzererfahrungen bei jeder Entscheidung, von der Validierung der Eingaben bis zur detaillierten Fehlerbehandlung, wird eine solide Grundlage für zuverlässige und benutzerzentrierte Datenoperationen geschaffen.</w:t>
      </w:r>
    </w:p>
    <w:p w14:paraId="690FD124" w14:textId="77777777" w:rsidR="001033F0" w:rsidRDefault="001033F0">
      <w:pPr>
        <w:rPr>
          <w:b/>
          <w:bCs/>
        </w:rPr>
      </w:pPr>
      <w:r>
        <w:rPr>
          <w:b/>
          <w:bCs/>
        </w:rPr>
        <w:br w:type="page"/>
      </w:r>
    </w:p>
    <w:p w14:paraId="0E892BEF" w14:textId="313C1574" w:rsidR="007B2D39" w:rsidRDefault="007B2D39" w:rsidP="007B2D39">
      <w:r w:rsidRPr="006124C5">
        <w:rPr>
          <w:b/>
          <w:bCs/>
        </w:rPr>
        <w:lastRenderedPageBreak/>
        <w:t xml:space="preserve">Die </w:t>
      </w:r>
      <w:bookmarkStart w:id="196" w:name="sessionhand"/>
      <w:r w:rsidRPr="006124C5">
        <w:rPr>
          <w:b/>
          <w:bCs/>
        </w:rPr>
        <w:t>Implementierung der Sessionverwaltung</w:t>
      </w:r>
      <w:r>
        <w:t xml:space="preserve"> </w:t>
      </w:r>
      <w:bookmarkEnd w:id="196"/>
      <w:r>
        <w:t>war ein zentraler Bestandteil meines Projekts, um eine sichere Benutzeranmeldung und -abmeldung zu gewährleisten. Ich entwickelte das AuthenticationRepository und den AuthenticationService, die sich nahtlos in das bestehende Schema meiner Services, wie dem PersonService oder dem ImageService, integrieren. Im AuthenticationService wurden die Prozesse für das Einloggen und Ausloggen von Benutzern sorgfältig abgebildet und umgesetzt.</w:t>
      </w:r>
    </w:p>
    <w:p w14:paraId="3F6730DD" w14:textId="77777777" w:rsidR="007B2D39" w:rsidRDefault="007B2D39" w:rsidP="007B2D39"/>
    <w:p w14:paraId="7C21C78A" w14:textId="77777777" w:rsidR="007B2D39" w:rsidRDefault="007B2D39" w:rsidP="007B2D39">
      <w:r>
        <w:t xml:space="preserve">Ein Schlüsselaspekt dieser Implementierung ist der sorgfältige Umgang mit Benutzersessions. </w:t>
      </w:r>
    </w:p>
    <w:p w14:paraId="54105BC8" w14:textId="34A372E8" w:rsidR="007B2D39" w:rsidRDefault="007B2D39" w:rsidP="007B2D39">
      <w:r>
        <w:rPr>
          <w:noProof/>
        </w:rPr>
        <w:drawing>
          <wp:inline distT="0" distB="0" distL="0" distR="0" wp14:anchorId="7D7BF5FC" wp14:editId="7D4CF18E">
            <wp:extent cx="5939790" cy="3779001"/>
            <wp:effectExtent l="0" t="0" r="3810" b="0"/>
            <wp:docPr id="555468242" name="Grafik 6"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8242" name="Grafik 6" descr="Ein Bild, das Text, Screenshot enthält.&#10;&#10;Automatisch generierte Beschreibu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3779001"/>
                    </a:xfrm>
                    <a:prstGeom prst="rect">
                      <a:avLst/>
                    </a:prstGeom>
                    <a:noFill/>
                    <a:ln>
                      <a:noFill/>
                    </a:ln>
                  </pic:spPr>
                </pic:pic>
              </a:graphicData>
            </a:graphic>
          </wp:inline>
        </w:drawing>
      </w:r>
    </w:p>
    <w:p w14:paraId="74CA5B3C" w14:textId="36F0EF12" w:rsidR="007B2D39" w:rsidRDefault="007B2D39" w:rsidP="007B2D39">
      <w:r>
        <w:t>Beim Login eines Benutzers prüft der AuthenticationService zunächst, ob bereits eine gültige Session für die betreffende Person existiert. Sollte dies der Fall sein, wird die existierende Session aus Sicherheitsgründen gelöscht und eine neue Session erstellt. Dieser Ansatz verhindert effektiv, dass Benutzer mehrere aktive Sessions gleichzeitig unterhalten können, wodurch das Risiko unbefugter Zugriffe minimiert wird.</w:t>
      </w:r>
    </w:p>
    <w:p w14:paraId="5A9A2117" w14:textId="77777777" w:rsidR="007B2D39" w:rsidRDefault="007B2D39" w:rsidP="007B2D39"/>
    <w:p w14:paraId="45BB105E" w14:textId="669CD49A" w:rsidR="007B2D39" w:rsidRDefault="007B2D39" w:rsidP="007B2D39">
      <w:r>
        <w:t>Zur Verbesserung der Sicherheit habe ich zudem eine UnauthorizedException eingeführt. Diese Ausnahme wird geworfen, wenn ein Benutzer mit ungültigen Anmeldeinformationen versucht, sich einzuloggen, und dient als Schutzmechanismus gegen unautorisierte Zugriffsversuche. Durch diese strategische Implementierung und das Hinzufügen spezifischer Sicherheitsausnahmen konnte ich die Authentizität und Sicherheit der Benutzersessions signifikant erhöhen und somit die Grundlage für ein vertrauenswürdiges und sicheres Backend-System schaffen.</w:t>
      </w:r>
    </w:p>
    <w:p w14:paraId="6F413832" w14:textId="77777777" w:rsidR="0062562B" w:rsidRDefault="0062562B" w:rsidP="00F20EDF">
      <w:pPr>
        <w:rPr>
          <w:bCs/>
        </w:rPr>
      </w:pPr>
    </w:p>
    <w:p w14:paraId="31211AE5" w14:textId="4A9535B3" w:rsidR="0062562B" w:rsidRPr="0062562B" w:rsidRDefault="0062562B">
      <w:pPr>
        <w:rPr>
          <w:bCs/>
        </w:rPr>
      </w:pPr>
      <w:r>
        <w:rPr>
          <w:bCs/>
        </w:rPr>
        <w:br w:type="page"/>
      </w:r>
    </w:p>
    <w:p w14:paraId="6803B466" w14:textId="5366FDBD" w:rsidR="00F20EDF" w:rsidRPr="00F20EDF" w:rsidRDefault="00F20EDF" w:rsidP="00F20EDF">
      <w:pPr>
        <w:rPr>
          <w:b/>
        </w:rPr>
      </w:pPr>
      <w:r w:rsidRPr="00F20EDF">
        <w:rPr>
          <w:b/>
        </w:rPr>
        <w:lastRenderedPageBreak/>
        <w:t>Herausforderung: Sicherheit im WebSocket-Bereich</w:t>
      </w:r>
    </w:p>
    <w:p w14:paraId="712C91C1" w14:textId="77777777" w:rsidR="00F20EDF" w:rsidRPr="00F20EDF" w:rsidRDefault="00F20EDF" w:rsidP="00F20EDF">
      <w:pPr>
        <w:rPr>
          <w:bCs/>
        </w:rPr>
      </w:pPr>
    </w:p>
    <w:p w14:paraId="55E09E1C" w14:textId="6754EFBE" w:rsidR="00F20EDF" w:rsidRPr="00F20EDF" w:rsidRDefault="00F20EDF" w:rsidP="00F20EDF">
      <w:pPr>
        <w:rPr>
          <w:bCs/>
        </w:rPr>
      </w:pPr>
      <w:r w:rsidRPr="00F20EDF">
        <w:rPr>
          <w:bCs/>
        </w:rPr>
        <w:t xml:space="preserve">Die erste </w:t>
      </w:r>
      <w:bookmarkStart w:id="197" w:name="grosse_herausforderrung"/>
      <w:r w:rsidRPr="00F20EDF">
        <w:rPr>
          <w:bCs/>
        </w:rPr>
        <w:t>gro</w:t>
      </w:r>
      <w:r>
        <w:rPr>
          <w:bCs/>
        </w:rPr>
        <w:t>ss</w:t>
      </w:r>
      <w:r w:rsidRPr="00F20EDF">
        <w:rPr>
          <w:bCs/>
        </w:rPr>
        <w:t>e Herausforderung</w:t>
      </w:r>
      <w:bookmarkEnd w:id="197"/>
      <w:r w:rsidRPr="00F20EDF">
        <w:rPr>
          <w:bCs/>
        </w:rPr>
        <w:t xml:space="preserve"> des Tages war die Implementierung eines Sicherheitsmechanismus für den WebSocket-Bereich. Die Kernfrage dabei war: Wie gestalte ich den Sicherheitsbereich effektiv? Speziell ging es darum, an welcher Stelle der Authentifizierungscheck stattfinden sollte – beim Listener oder beim Responder. Die Überlegung war, den Prozess so elegant wie möglich zu gestalten, um Redundanzen im Code zu vermeiden.</w:t>
      </w:r>
    </w:p>
    <w:p w14:paraId="251E81E6" w14:textId="77777777" w:rsidR="00F20EDF" w:rsidRPr="00F20EDF" w:rsidRDefault="00F20EDF" w:rsidP="00F20EDF">
      <w:pPr>
        <w:rPr>
          <w:bCs/>
        </w:rPr>
      </w:pPr>
    </w:p>
    <w:p w14:paraId="1E6A1359" w14:textId="24D134AC" w:rsidR="00F20EDF" w:rsidRPr="00F20EDF" w:rsidRDefault="00F20EDF" w:rsidP="00F20EDF">
      <w:pPr>
        <w:rPr>
          <w:b/>
        </w:rPr>
      </w:pPr>
      <w:r w:rsidRPr="00F20EDF">
        <w:rPr>
          <w:b/>
        </w:rPr>
        <w:t>Lösungsansatz: Secure</w:t>
      </w:r>
      <w:r>
        <w:rPr>
          <w:b/>
        </w:rPr>
        <w:t>d</w:t>
      </w:r>
      <w:r w:rsidRPr="00F20EDF">
        <w:rPr>
          <w:b/>
        </w:rPr>
        <w:t xml:space="preserve"> WebSocket Listener</w:t>
      </w:r>
    </w:p>
    <w:p w14:paraId="6674F90C" w14:textId="77777777" w:rsidR="00F20EDF" w:rsidRPr="00F20EDF" w:rsidRDefault="00F20EDF" w:rsidP="00F20EDF">
      <w:pPr>
        <w:rPr>
          <w:bCs/>
        </w:rPr>
      </w:pPr>
    </w:p>
    <w:p w14:paraId="308338A5" w14:textId="77777777" w:rsidR="00F20EDF" w:rsidRPr="00F20EDF" w:rsidRDefault="00F20EDF" w:rsidP="00F20EDF">
      <w:pPr>
        <w:rPr>
          <w:bCs/>
        </w:rPr>
      </w:pPr>
      <w:r w:rsidRPr="00F20EDF">
        <w:rPr>
          <w:bCs/>
        </w:rPr>
        <w:t>Nach eingehenden Überlegungen entschied ich mich, den Token-Check direkt beim WebSocket-Listener zu integrieren. Der Grund dafür ist, dass bevor eine Interaktion mit dem Endpunkt stattfinden darf, gewährleistet sein muss, dass der Benutzer über einen gültigen Token verfügt. Die Frage war nun, wie der Authentifizierungscheck auf elegante Weise implementiert werden kann, ohne redundante Codeabschnitte zu erzeugen.</w:t>
      </w:r>
    </w:p>
    <w:p w14:paraId="3520F260" w14:textId="77777777" w:rsidR="00F20EDF" w:rsidRPr="00F20EDF" w:rsidRDefault="00F20EDF" w:rsidP="00F20EDF">
      <w:pPr>
        <w:rPr>
          <w:bCs/>
        </w:rPr>
      </w:pPr>
    </w:p>
    <w:p w14:paraId="4BFF1DF2" w14:textId="3B69CACF" w:rsidR="00F20EDF" w:rsidRPr="00F20EDF" w:rsidRDefault="00F20EDF" w:rsidP="00F20EDF">
      <w:pPr>
        <w:rPr>
          <w:bCs/>
        </w:rPr>
      </w:pPr>
      <w:r w:rsidRPr="00F20EDF">
        <w:rPr>
          <w:bCs/>
        </w:rPr>
        <w:t xml:space="preserve">Die Lösung fand ich in der Erstellung eines neuen Typs von Listener – dem SecuredListener. Dieser führt den Token-Check durch, den ich zuvor im Rahmen der </w:t>
      </w:r>
      <w:r w:rsidR="006124C5" w:rsidRPr="006124C5">
        <w:rPr>
          <w:rFonts w:eastAsia="Calibri" w:cstheme="minorHAnsi"/>
          <w:color w:val="0070C0"/>
          <w:sz w:val="24"/>
          <w:u w:val="single"/>
        </w:rPr>
        <w:fldChar w:fldCharType="begin"/>
      </w:r>
      <w:r w:rsidR="006124C5" w:rsidRPr="006124C5">
        <w:rPr>
          <w:rFonts w:eastAsia="Calibri" w:cstheme="minorHAnsi"/>
          <w:color w:val="0070C0"/>
          <w:sz w:val="24"/>
          <w:u w:val="single"/>
        </w:rPr>
        <w:instrText xml:space="preserve"> REF sessionhand \h </w:instrText>
      </w:r>
      <w:r w:rsidR="006124C5">
        <w:rPr>
          <w:rFonts w:eastAsia="Calibri" w:cstheme="minorHAnsi"/>
          <w:color w:val="0070C0"/>
          <w:sz w:val="24"/>
          <w:u w:val="single"/>
        </w:rPr>
        <w:instrText xml:space="preserve"> \* MERGEFORMAT </w:instrText>
      </w:r>
      <w:r w:rsidR="006124C5" w:rsidRPr="006124C5">
        <w:rPr>
          <w:rFonts w:eastAsia="Calibri" w:cstheme="minorHAnsi"/>
          <w:color w:val="0070C0"/>
          <w:sz w:val="24"/>
          <w:u w:val="single"/>
        </w:rPr>
      </w:r>
      <w:r w:rsidR="006124C5" w:rsidRPr="006124C5">
        <w:rPr>
          <w:rFonts w:eastAsia="Calibri" w:cstheme="minorHAnsi"/>
          <w:color w:val="0070C0"/>
          <w:sz w:val="24"/>
          <w:u w:val="single"/>
        </w:rPr>
        <w:fldChar w:fldCharType="separate"/>
      </w:r>
      <w:r w:rsidR="006124C5" w:rsidRPr="006124C5">
        <w:rPr>
          <w:rFonts w:eastAsia="Calibri" w:cstheme="minorHAnsi"/>
          <w:color w:val="0070C0"/>
          <w:u w:val="single"/>
        </w:rPr>
        <w:t>I</w:t>
      </w:r>
      <w:r w:rsidR="006124C5" w:rsidRPr="006124C5">
        <w:rPr>
          <w:rFonts w:eastAsia="Calibri" w:cstheme="minorHAnsi"/>
          <w:color w:val="0070C0"/>
          <w:sz w:val="24"/>
          <w:u w:val="single"/>
        </w:rPr>
        <w:t xml:space="preserve">mplementierung der Sessionverwaltung </w:t>
      </w:r>
      <w:r w:rsidR="006124C5" w:rsidRPr="006124C5">
        <w:rPr>
          <w:rFonts w:eastAsia="Calibri" w:cstheme="minorHAnsi"/>
          <w:color w:val="0070C0"/>
          <w:sz w:val="24"/>
          <w:u w:val="single"/>
        </w:rPr>
        <w:fldChar w:fldCharType="end"/>
      </w:r>
      <w:r w:rsidR="006124C5">
        <w:rPr>
          <w:bCs/>
        </w:rPr>
        <w:fldChar w:fldCharType="begin"/>
      </w:r>
      <w:r w:rsidR="006124C5">
        <w:rPr>
          <w:bCs/>
        </w:rPr>
        <w:instrText xml:space="preserve"> REF sessionhand \h </w:instrText>
      </w:r>
      <w:r w:rsidR="006124C5">
        <w:rPr>
          <w:bCs/>
        </w:rPr>
      </w:r>
      <w:r w:rsidR="006124C5">
        <w:rPr>
          <w:bCs/>
        </w:rPr>
        <w:fldChar w:fldCharType="separate"/>
      </w:r>
      <w:r w:rsidR="006124C5">
        <w:t xml:space="preserve"> </w:t>
      </w:r>
      <w:r w:rsidR="006124C5">
        <w:rPr>
          <w:bCs/>
        </w:rPr>
        <w:fldChar w:fldCharType="end"/>
      </w:r>
      <w:r w:rsidRPr="00F20EDF">
        <w:rPr>
          <w:bCs/>
        </w:rPr>
        <w:t>in das AuthenticationService integriert hatte.</w:t>
      </w:r>
    </w:p>
    <w:p w14:paraId="152CBB49" w14:textId="77777777" w:rsidR="00F20EDF" w:rsidRPr="00F20EDF" w:rsidRDefault="00F20EDF" w:rsidP="00F20EDF">
      <w:pPr>
        <w:rPr>
          <w:bCs/>
        </w:rPr>
      </w:pPr>
    </w:p>
    <w:p w14:paraId="1DF8DE0A" w14:textId="0DDC11D2" w:rsidR="00B64BDD" w:rsidRDefault="00B64BDD" w:rsidP="00F20EDF">
      <w:pPr>
        <w:rPr>
          <w:bCs/>
        </w:rPr>
      </w:pPr>
      <w:r>
        <w:rPr>
          <w:bCs/>
          <w:noProof/>
        </w:rPr>
        <w:drawing>
          <wp:anchor distT="0" distB="0" distL="114300" distR="114300" simplePos="0" relativeHeight="251671552" behindDoc="0" locked="0" layoutInCell="1" allowOverlap="1" wp14:anchorId="61EF4DDE" wp14:editId="4EA464C1">
            <wp:simplePos x="0" y="0"/>
            <wp:positionH relativeFrom="margin">
              <wp:align>left</wp:align>
            </wp:positionH>
            <wp:positionV relativeFrom="paragraph">
              <wp:posOffset>221615</wp:posOffset>
            </wp:positionV>
            <wp:extent cx="5934075" cy="2762250"/>
            <wp:effectExtent l="0" t="0" r="9525" b="0"/>
            <wp:wrapSquare wrapText="bothSides"/>
            <wp:docPr id="189049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anchor>
        </w:drawing>
      </w:r>
      <w:r w:rsidR="00F20EDF" w:rsidRPr="00F20EDF">
        <w:rPr>
          <w:bCs/>
        </w:rPr>
        <w:t>Implementierung des SecuredListeners:</w:t>
      </w:r>
    </w:p>
    <w:p w14:paraId="12BA506A" w14:textId="3C1FCF5F" w:rsidR="00B64BDD" w:rsidRDefault="00B64BDD" w:rsidP="00F20EDF">
      <w:pPr>
        <w:rPr>
          <w:bCs/>
        </w:rPr>
      </w:pPr>
    </w:p>
    <w:p w14:paraId="76801761" w14:textId="77777777" w:rsidR="00B64BDD" w:rsidRPr="00B64BDD" w:rsidRDefault="00B64BDD" w:rsidP="00B64BDD">
      <w:pPr>
        <w:rPr>
          <w:bCs/>
        </w:rPr>
      </w:pPr>
      <w:r w:rsidRPr="00B64BDD">
        <w:rPr>
          <w:bCs/>
        </w:rPr>
        <w:t>Der SecuredListener erweitert einen allgemeinen Listener und fügt eine Sicherheitsebene hinzu, indem er vor der eigentlichen Verarbeitung der Nachricht überprüft, ob ein gültiges Token vorliegt. Dies ermöglicht eine effiziente und sichere Handhabung der WebSocket-Kommunikation.</w:t>
      </w:r>
    </w:p>
    <w:p w14:paraId="30707DF1" w14:textId="77777777" w:rsidR="00B64BDD" w:rsidRPr="00B64BDD" w:rsidRDefault="00B64BDD" w:rsidP="00B64BDD">
      <w:pPr>
        <w:rPr>
          <w:bCs/>
        </w:rPr>
      </w:pPr>
    </w:p>
    <w:p w14:paraId="3E650AC3" w14:textId="38A4F149" w:rsidR="0089195A" w:rsidRPr="00D85480" w:rsidRDefault="00B64BDD">
      <w:r w:rsidRPr="00B64BDD">
        <w:rPr>
          <w:bCs/>
        </w:rPr>
        <w:t xml:space="preserve">Die Entscheidung, den Sicherheitscheck in den SecuredListener zu integrieren, erwies sich als effektiv. </w:t>
      </w:r>
      <w:r w:rsidR="0089195A">
        <w:br w:type="page"/>
      </w:r>
    </w:p>
    <w:p w14:paraId="61800A8F" w14:textId="6559BAED" w:rsidR="007C249F" w:rsidRPr="007C249F" w:rsidRDefault="007C249F" w:rsidP="007C249F">
      <w:pPr>
        <w:pStyle w:val="berschrift3"/>
      </w:pPr>
      <w:bookmarkStart w:id="198" w:name="_Toc161243345"/>
      <w:r w:rsidRPr="007C249F">
        <w:lastRenderedPageBreak/>
        <w:t xml:space="preserve">Arbeitspaket </w:t>
      </w:r>
      <w:r w:rsidRPr="007C249F">
        <w:rPr>
          <w:rFonts w:asciiTheme="minorHAnsi" w:eastAsia="Calibri" w:hAnsiTheme="minorHAnsi" w:cstheme="minorHAnsi"/>
          <w:color w:val="0070C0"/>
          <w:sz w:val="24"/>
          <w:szCs w:val="22"/>
          <w:u w:val="single"/>
        </w:rPr>
        <w:fldChar w:fldCharType="begin"/>
      </w:r>
      <w:r w:rsidRPr="007C249F">
        <w:rPr>
          <w:rFonts w:asciiTheme="minorHAnsi" w:eastAsia="Calibri" w:hAnsiTheme="minorHAnsi" w:cstheme="minorHAnsi"/>
          <w:color w:val="0070C0"/>
          <w:sz w:val="24"/>
          <w:szCs w:val="22"/>
          <w:u w:val="single"/>
        </w:rPr>
        <w:instrText xml:space="preserve"> REF A18 \h </w:instrText>
      </w:r>
      <w:r>
        <w:rPr>
          <w:rFonts w:asciiTheme="minorHAnsi" w:eastAsia="Calibri" w:hAnsiTheme="minorHAnsi" w:cstheme="minorHAnsi"/>
          <w:color w:val="0070C0"/>
          <w:sz w:val="24"/>
          <w:szCs w:val="22"/>
          <w:u w:val="single"/>
        </w:rPr>
        <w:instrText xml:space="preserve"> \* MERGEFORMAT </w:instrText>
      </w:r>
      <w:r w:rsidRPr="007C249F">
        <w:rPr>
          <w:rFonts w:asciiTheme="minorHAnsi" w:eastAsia="Calibri" w:hAnsiTheme="minorHAnsi" w:cstheme="minorHAnsi"/>
          <w:color w:val="0070C0"/>
          <w:sz w:val="24"/>
          <w:szCs w:val="22"/>
          <w:u w:val="single"/>
        </w:rPr>
      </w:r>
      <w:r w:rsidRPr="007C249F">
        <w:rPr>
          <w:rFonts w:asciiTheme="minorHAnsi" w:eastAsia="Calibri" w:hAnsiTheme="minorHAnsi" w:cstheme="minorHAnsi"/>
          <w:color w:val="0070C0"/>
          <w:sz w:val="24"/>
          <w:szCs w:val="22"/>
          <w:u w:val="single"/>
        </w:rPr>
        <w:fldChar w:fldCharType="separate"/>
      </w:r>
      <w:r w:rsidRPr="007C249F">
        <w:rPr>
          <w:rFonts w:asciiTheme="minorHAnsi" w:eastAsia="Calibri" w:hAnsiTheme="minorHAnsi" w:cstheme="minorHAnsi"/>
          <w:color w:val="0070C0"/>
          <w:sz w:val="24"/>
          <w:szCs w:val="22"/>
          <w:u w:val="single"/>
        </w:rPr>
        <w:t>18</w:t>
      </w:r>
      <w:r w:rsidRPr="007C249F">
        <w:rPr>
          <w:rFonts w:asciiTheme="minorHAnsi" w:eastAsia="Calibri" w:hAnsiTheme="minorHAnsi" w:cstheme="minorHAnsi"/>
          <w:color w:val="0070C0"/>
          <w:sz w:val="24"/>
          <w:szCs w:val="22"/>
          <w:u w:val="single"/>
        </w:rPr>
        <w:fldChar w:fldCharType="end"/>
      </w:r>
      <w:r w:rsidRPr="007C249F">
        <w:t xml:space="preserve"> und 2. Meilenstein</w:t>
      </w:r>
      <w:bookmarkEnd w:id="198"/>
    </w:p>
    <w:p w14:paraId="0821F27C" w14:textId="77777777" w:rsidR="007C249F" w:rsidRPr="007C249F" w:rsidRDefault="007C249F" w:rsidP="00C66DF5">
      <w:r w:rsidRPr="007C249F">
        <w:t>Im Rahmen des Feinschliffs des Backends für meine IPA habe ich einen klaren Plan verfolgt, um das Backend meiner Anwendung zu optimieren und zu verfeinern. Mein Ansatz umfasste mehrere zentrale Schritte, die darauf abzielten, die Funktionalität zu erweitern, den Code zu refaktorisieren und letztlich die Anwendung zu verbessern, ohne dabei die Qualität oder die Sicherheit zu kompromittieren.</w:t>
      </w:r>
    </w:p>
    <w:p w14:paraId="19602D0E" w14:textId="77777777" w:rsidR="007C249F" w:rsidRPr="007C249F" w:rsidRDefault="007C249F" w:rsidP="00C66DF5"/>
    <w:p w14:paraId="19AD39CC" w14:textId="77777777" w:rsidR="007C249F" w:rsidRPr="00117013" w:rsidRDefault="007C249F" w:rsidP="00C66DF5">
      <w:pPr>
        <w:rPr>
          <w:b/>
          <w:bCs/>
        </w:rPr>
      </w:pPr>
      <w:r w:rsidRPr="00117013">
        <w:rPr>
          <w:b/>
          <w:bCs/>
        </w:rPr>
        <w:t>Implementierung fehlender Funktionen</w:t>
      </w:r>
    </w:p>
    <w:p w14:paraId="258EF411" w14:textId="77777777" w:rsidR="007C249F" w:rsidRPr="007C249F" w:rsidRDefault="007C249F" w:rsidP="00C66DF5">
      <w:r w:rsidRPr="007C249F">
        <w:t>Zunächst konzentrierte ich mich darauf, alle notwendigen Funktionen zu implementieren, die für eine vollständige Backend-Lösung erforderlich waren. Dazu gehörten insbesondere neue Endpunkte zum Laden der Transformationen sowie Details zu den jeweiligen Bildern der Events. Diese Erweiterungen waren entscheidend, um die Benutzererfahrung zu bereichern und die Anwendung umfassender und interaktiver zu gestalten.</w:t>
      </w:r>
    </w:p>
    <w:p w14:paraId="7836096A" w14:textId="77777777" w:rsidR="007C249F" w:rsidRPr="007C249F" w:rsidRDefault="007C249F" w:rsidP="00C66DF5"/>
    <w:p w14:paraId="4C140E29" w14:textId="77777777" w:rsidR="007C249F" w:rsidRPr="00117013" w:rsidRDefault="007C249F" w:rsidP="00C66DF5">
      <w:pPr>
        <w:rPr>
          <w:b/>
          <w:bCs/>
        </w:rPr>
      </w:pPr>
      <w:r w:rsidRPr="00117013">
        <w:rPr>
          <w:b/>
          <w:bCs/>
        </w:rPr>
        <w:t>Code-Refactoring</w:t>
      </w:r>
    </w:p>
    <w:p w14:paraId="38700F0A" w14:textId="77777777" w:rsidR="007C249F" w:rsidRPr="007C249F" w:rsidRDefault="007C249F" w:rsidP="00C66DF5">
      <w:r w:rsidRPr="007C249F">
        <w:t>Nachdem die wesentlichen Funktionen implementiert waren, widmete ich mich dem Refactoring des Codes. Mein Ziel war es, den Code zu straffen, Redundanzen zu eliminieren und die Lesbarkeit sowie die Wartbarkeit zu verbessern. Ein besonderes Augenmerk legte ich dabei auf das ImageRepository, wo ich die Nutzung von User-Created- und User-Modified-Metadaten mithilfe der SessionUtil-Klasse optimierte. Durch diese Anpassungen konnte ich die Codequalität signifikant steigern und gleichzeitig die Funktionalität der Anwendung erweitern.</w:t>
      </w:r>
    </w:p>
    <w:p w14:paraId="3DFDCBCC" w14:textId="77777777" w:rsidR="007C249F" w:rsidRPr="007C249F" w:rsidRDefault="007C249F" w:rsidP="00C66DF5"/>
    <w:p w14:paraId="4C8030CB" w14:textId="77777777" w:rsidR="007C249F" w:rsidRPr="00117013" w:rsidRDefault="007C249F" w:rsidP="00C66DF5">
      <w:pPr>
        <w:rPr>
          <w:b/>
          <w:bCs/>
        </w:rPr>
      </w:pPr>
      <w:r w:rsidRPr="00117013">
        <w:rPr>
          <w:b/>
          <w:bCs/>
        </w:rPr>
        <w:t>Optimierung des Transformationsprozesses</w:t>
      </w:r>
    </w:p>
    <w:p w14:paraId="6CDCB3DC" w14:textId="1F4B17C1" w:rsidR="007C249F" w:rsidRPr="007C249F" w:rsidRDefault="007C249F" w:rsidP="00117013">
      <w:r w:rsidRPr="007C249F">
        <w:t xml:space="preserve">Ein weiterer wichtiger Punkt meines Feinschliffs war die Optimierung des Transformationsprozesses. Nach einem produktiven Austausch mit </w:t>
      </w:r>
      <w:r w:rsidR="00B97172" w:rsidRPr="00117013">
        <w:rPr>
          <w:rFonts w:eastAsia="Calibri" w:cstheme="minorHAnsi"/>
          <w:color w:val="0070C0"/>
          <w:sz w:val="24"/>
          <w:u w:val="single"/>
        </w:rPr>
        <w:fldChar w:fldCharType="begin"/>
      </w:r>
      <w:r w:rsidR="00B97172" w:rsidRPr="00117013">
        <w:rPr>
          <w:rFonts w:eastAsia="Calibri" w:cstheme="minorHAnsi"/>
          <w:color w:val="0070C0"/>
          <w:sz w:val="24"/>
          <w:u w:val="single"/>
        </w:rPr>
        <w:instrText xml:space="preserve"> REF flo \h </w:instrText>
      </w:r>
      <w:r w:rsidR="00117013">
        <w:rPr>
          <w:rFonts w:eastAsia="Calibri" w:cstheme="minorHAnsi"/>
          <w:color w:val="0070C0"/>
          <w:sz w:val="24"/>
          <w:u w:val="single"/>
        </w:rPr>
        <w:instrText xml:space="preserve"> \* MERGEFORMAT </w:instrText>
      </w:r>
      <w:r w:rsidR="00B97172" w:rsidRPr="00117013">
        <w:rPr>
          <w:rFonts w:eastAsia="Calibri" w:cstheme="minorHAnsi"/>
          <w:color w:val="0070C0"/>
          <w:sz w:val="24"/>
          <w:u w:val="single"/>
        </w:rPr>
      </w:r>
      <w:r w:rsidR="00B97172" w:rsidRPr="00117013">
        <w:rPr>
          <w:rFonts w:eastAsia="Calibri" w:cstheme="minorHAnsi"/>
          <w:color w:val="0070C0"/>
          <w:sz w:val="24"/>
          <w:u w:val="single"/>
        </w:rPr>
        <w:fldChar w:fldCharType="separate"/>
      </w:r>
      <w:r w:rsidR="00B97172" w:rsidRPr="00117013">
        <w:rPr>
          <w:rFonts w:eastAsia="Calibri" w:cstheme="minorHAnsi"/>
          <w:color w:val="0070C0"/>
          <w:sz w:val="24"/>
          <w:u w:val="single"/>
        </w:rPr>
        <w:t>Flo</w:t>
      </w:r>
      <w:r w:rsidR="00B97172" w:rsidRPr="00117013">
        <w:rPr>
          <w:rFonts w:eastAsia="Calibri" w:cstheme="minorHAnsi"/>
          <w:color w:val="0070C0"/>
          <w:sz w:val="24"/>
          <w:u w:val="single"/>
        </w:rPr>
        <w:fldChar w:fldCharType="end"/>
      </w:r>
      <w:r w:rsidR="00B97172">
        <w:t xml:space="preserve"> </w:t>
      </w:r>
      <w:r w:rsidRPr="007C249F">
        <w:t>im Daily habe ich verschiedene Möglichkeiten zur Verbesserung dieses Prozesses erörtert. Trotz meines starken Wunsches, den MyTalentTransformer für eine bessere Übersichtlichkeit und Effizienz zu überarbeiten, musste ich erkennen, dass unter dem gegebenen Zeitdruck Prioritäten gesetzt werden mussten.</w:t>
      </w:r>
    </w:p>
    <w:p w14:paraId="69ECF023" w14:textId="77777777" w:rsidR="007C249F" w:rsidRPr="007C249F" w:rsidRDefault="007C249F" w:rsidP="00C66DF5"/>
    <w:p w14:paraId="41C55A3D" w14:textId="77777777" w:rsidR="007C249F" w:rsidRPr="00117013" w:rsidRDefault="007C249F" w:rsidP="00C66DF5">
      <w:pPr>
        <w:rPr>
          <w:b/>
          <w:bCs/>
        </w:rPr>
      </w:pPr>
      <w:r w:rsidRPr="00117013">
        <w:rPr>
          <w:b/>
          <w:bCs/>
        </w:rPr>
        <w:t>Entscheidungen unter Zeitdruck</w:t>
      </w:r>
    </w:p>
    <w:p w14:paraId="4B23A2BD" w14:textId="0257DBBB" w:rsidR="007C249F" w:rsidRPr="007C249F" w:rsidRDefault="007C249F" w:rsidP="00C66DF5">
      <w:r w:rsidRPr="007C249F">
        <w:t>Obwohl der MyTalentTransformer auf den ersten Blick als komplex und unübersichtlich erscheinen mag, war es mir wichtig zu betonen, dass bereits erhebliche Verbesserungen erzielt wurden. Die Herausforderung, eine gro</w:t>
      </w:r>
      <w:r w:rsidR="00E214E9">
        <w:t>ss</w:t>
      </w:r>
      <w:r w:rsidRPr="007C249F">
        <w:t>e Menge an Daten und Feldern zu verarbeiten, war enorm, und ich bin stolz auf das, was ich in dieser kurzen Zeit erreichen konnte. Dennoch bin ich mir bewusst, dass mit mehr Zeit und Ressourcen eine weitere Optimierung des Transformationsflusses möglich wäre, etwa durch die Einführung spezifischer Adapter für Speaker und Kategorien, die jeweils den StringCleaner integrieren würden. Diese Änderungen könnten die Notwendigkeit de</w:t>
      </w:r>
      <w:r w:rsidR="00A4107E">
        <w:t xml:space="preserve">r Methoden addSpeaker, findCategory, isCategory undconvertSubcategory </w:t>
      </w:r>
      <w:r w:rsidRPr="007C249F">
        <w:t>eliminieren und den Code</w:t>
      </w:r>
      <w:r w:rsidR="00A4107E">
        <w:t xml:space="preserve"> im Transformer</w:t>
      </w:r>
      <w:r w:rsidRPr="007C249F">
        <w:t xml:space="preserve"> weiter vereinfachen.</w:t>
      </w:r>
    </w:p>
    <w:p w14:paraId="3126F890" w14:textId="77777777" w:rsidR="007C249F" w:rsidRDefault="007C249F" w:rsidP="00C66DF5"/>
    <w:p w14:paraId="6E46158B" w14:textId="77777777" w:rsidR="005B14A0" w:rsidRDefault="005B14A0" w:rsidP="00C66DF5"/>
    <w:p w14:paraId="75665454" w14:textId="77777777" w:rsidR="005B14A0" w:rsidRDefault="005B14A0" w:rsidP="00C66DF5"/>
    <w:p w14:paraId="242B0125" w14:textId="77777777" w:rsidR="005B14A0" w:rsidRDefault="005B14A0" w:rsidP="00C66DF5"/>
    <w:p w14:paraId="0AD5D46D" w14:textId="77777777" w:rsidR="005B14A0" w:rsidRPr="007C249F" w:rsidRDefault="005B14A0" w:rsidP="00C66DF5"/>
    <w:p w14:paraId="1017993C" w14:textId="37EF1CF9" w:rsidR="0089195A" w:rsidRPr="00117013" w:rsidRDefault="0089195A" w:rsidP="00117013">
      <w:pPr>
        <w:rPr>
          <w:b/>
          <w:bCs/>
        </w:rPr>
      </w:pPr>
      <w:r w:rsidRPr="00117013">
        <w:rPr>
          <w:b/>
          <w:bCs/>
        </w:rPr>
        <w:lastRenderedPageBreak/>
        <w:t>Erkenntnisse und strategische Entscheidungen bezüglich des</w:t>
      </w:r>
      <w:r w:rsidR="00117013" w:rsidRPr="00117013">
        <w:rPr>
          <w:b/>
          <w:bCs/>
        </w:rPr>
        <w:t xml:space="preserve"> </w:t>
      </w:r>
      <w:r w:rsidR="00117013" w:rsidRPr="00117013">
        <w:rPr>
          <w:rFonts w:eastAsia="Calibri" w:cstheme="minorHAnsi"/>
          <w:b/>
          <w:bCs/>
          <w:color w:val="0070C0"/>
          <w:sz w:val="24"/>
          <w:u w:val="single"/>
        </w:rPr>
        <w:fldChar w:fldCharType="begin"/>
      </w:r>
      <w:r w:rsidR="00117013" w:rsidRPr="00117013">
        <w:rPr>
          <w:rFonts w:eastAsia="Calibri" w:cstheme="minorHAnsi"/>
          <w:b/>
          <w:bCs/>
          <w:color w:val="0070C0"/>
          <w:sz w:val="24"/>
          <w:u w:val="single"/>
        </w:rPr>
        <w:instrText xml:space="preserve"> REF stringcleaner \h  \* MERGEFORMAT </w:instrText>
      </w:r>
      <w:r w:rsidR="00117013" w:rsidRPr="00117013">
        <w:rPr>
          <w:rFonts w:eastAsia="Calibri" w:cstheme="minorHAnsi"/>
          <w:b/>
          <w:bCs/>
          <w:color w:val="0070C0"/>
          <w:sz w:val="24"/>
          <w:u w:val="single"/>
        </w:rPr>
      </w:r>
      <w:r w:rsidR="00117013" w:rsidRPr="00117013">
        <w:rPr>
          <w:rFonts w:eastAsia="Calibri" w:cstheme="minorHAnsi"/>
          <w:b/>
          <w:bCs/>
          <w:color w:val="0070C0"/>
          <w:sz w:val="24"/>
          <w:u w:val="single"/>
        </w:rPr>
        <w:fldChar w:fldCharType="separate"/>
      </w:r>
      <w:r w:rsidR="00117013" w:rsidRPr="00117013">
        <w:rPr>
          <w:rFonts w:eastAsia="Calibri" w:cstheme="minorHAnsi"/>
          <w:b/>
          <w:bCs/>
          <w:color w:val="0070C0"/>
          <w:sz w:val="24"/>
          <w:u w:val="single"/>
        </w:rPr>
        <w:t>StringCleaner</w:t>
      </w:r>
      <w:r w:rsidR="00117013" w:rsidRPr="00117013">
        <w:rPr>
          <w:rFonts w:eastAsia="Calibri" w:cstheme="minorHAnsi"/>
          <w:b/>
          <w:bCs/>
          <w:color w:val="0070C0"/>
          <w:sz w:val="24"/>
          <w:u w:val="single"/>
        </w:rPr>
        <w:fldChar w:fldCharType="end"/>
      </w:r>
    </w:p>
    <w:p w14:paraId="52BFC285" w14:textId="77777777" w:rsidR="00B95C38" w:rsidRDefault="00B95C38" w:rsidP="00390B83">
      <w:pPr>
        <w:rPr>
          <w:noProof/>
        </w:rPr>
      </w:pPr>
    </w:p>
    <w:p w14:paraId="3B44E3C4" w14:textId="4F3B349D" w:rsidR="00390B83" w:rsidRDefault="00B95C38" w:rsidP="00390B83">
      <w:r>
        <w:rPr>
          <w:noProof/>
        </w:rPr>
        <w:drawing>
          <wp:anchor distT="0" distB="0" distL="114300" distR="114300" simplePos="0" relativeHeight="251673600" behindDoc="0" locked="0" layoutInCell="1" allowOverlap="1" wp14:anchorId="26837B61" wp14:editId="29E202A7">
            <wp:simplePos x="0" y="0"/>
            <wp:positionH relativeFrom="column">
              <wp:posOffset>4445</wp:posOffset>
            </wp:positionH>
            <wp:positionV relativeFrom="paragraph">
              <wp:posOffset>2476500</wp:posOffset>
            </wp:positionV>
            <wp:extent cx="5934075" cy="3771900"/>
            <wp:effectExtent l="0" t="0" r="9525" b="0"/>
            <wp:wrapTopAndBottom/>
            <wp:docPr id="9561554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9">
                      <a:extLst>
                        <a:ext uri="{28A0092B-C50C-407E-A947-70E740481C1C}">
                          <a14:useLocalDpi xmlns:a14="http://schemas.microsoft.com/office/drawing/2010/main" val="0"/>
                        </a:ext>
                      </a:extLst>
                    </a:blip>
                    <a:srcRect b="34976"/>
                    <a:stretch/>
                  </pic:blipFill>
                  <pic:spPr bwMode="auto">
                    <a:xfrm>
                      <a:off x="0" y="0"/>
                      <a:ext cx="5934075" cy="3771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195A">
        <w:t>Durch den wertvollen Input meine</w:t>
      </w:r>
      <w:r w:rsidR="00776C23">
        <w:t>r Verantwortlichen Fachkraft</w:t>
      </w:r>
      <w:r w:rsidR="0089195A">
        <w:t xml:space="preserve"> </w:t>
      </w:r>
      <w:r w:rsidR="00EC6BE5" w:rsidRPr="009172D9">
        <w:rPr>
          <w:rFonts w:eastAsia="Calibri" w:cstheme="minorHAnsi"/>
          <w:color w:val="0070C0"/>
          <w:sz w:val="24"/>
          <w:u w:val="single"/>
        </w:rPr>
        <w:fldChar w:fldCharType="begin"/>
      </w:r>
      <w:r w:rsidR="00EC6BE5" w:rsidRPr="009172D9">
        <w:rPr>
          <w:rFonts w:eastAsia="Calibri" w:cstheme="minorHAnsi"/>
          <w:color w:val="0070C0"/>
          <w:sz w:val="24"/>
          <w:u w:val="single"/>
        </w:rPr>
        <w:instrText xml:space="preserve"> REF flo \h  \* MERGEFORMAT </w:instrText>
      </w:r>
      <w:r w:rsidR="00EC6BE5" w:rsidRPr="009172D9">
        <w:rPr>
          <w:rFonts w:eastAsia="Calibri" w:cstheme="minorHAnsi"/>
          <w:color w:val="0070C0"/>
          <w:sz w:val="24"/>
          <w:u w:val="single"/>
        </w:rPr>
      </w:r>
      <w:r w:rsidR="00EC6BE5" w:rsidRPr="009172D9">
        <w:rPr>
          <w:rFonts w:eastAsia="Calibri" w:cstheme="minorHAnsi"/>
          <w:color w:val="0070C0"/>
          <w:sz w:val="24"/>
          <w:u w:val="single"/>
        </w:rPr>
        <w:fldChar w:fldCharType="separate"/>
      </w:r>
      <w:r w:rsidR="00EC6BE5" w:rsidRPr="009172D9">
        <w:rPr>
          <w:rFonts w:eastAsia="Calibri" w:cstheme="minorHAnsi"/>
          <w:color w:val="0070C0"/>
          <w:sz w:val="24"/>
          <w:u w:val="single"/>
        </w:rPr>
        <w:t>Flo</w:t>
      </w:r>
      <w:r w:rsidR="00EC6BE5" w:rsidRPr="009172D9">
        <w:rPr>
          <w:rFonts w:eastAsia="Calibri" w:cstheme="minorHAnsi"/>
          <w:color w:val="0070C0"/>
          <w:sz w:val="24"/>
          <w:u w:val="single"/>
        </w:rPr>
        <w:fldChar w:fldCharType="end"/>
      </w:r>
      <w:r w:rsidR="0089195A">
        <w:t xml:space="preserve"> wurde mir bewusst, dass die ursprünglich in den StringAdapter und ListAdapter implementierten try-catch-Blöcke für die ConversionException im Umgang mit dem StringCleaner unter den aktuellen Umständen nicht notwendig waren. Dies lag daran, dass im StringCleaner keine Exceptions geworfen wurden, au</w:t>
      </w:r>
      <w:r w:rsidR="00E214E9">
        <w:t>ss</w:t>
      </w:r>
      <w:r w:rsidR="0089195A">
        <w:t>er der übergebene Wert war null. In jedem Adapter, in dem der StringCleaner verwendet wurde, erfolgte bereits eine Überprüfung auf null, bevor der StringCleaner zum Einsatz kam. Diese Erkenntnis könnte als "unnötig" angesehen werden</w:t>
      </w:r>
      <w:r w:rsidR="00390B83">
        <w:t>. Ursprünglich dachte ich, dass diese Blöcke erforderlich seien, um potenzielle Konvertierungsfehler abzufangen. Jedoch stellte sich heraus, dass sowohl im StringAdapter als auch im ListAdapter tatsächlich keine Konvertierungsfehler auftreten können, da alle Eingaben als Strings empfangen und verarbeitet werden. Dieser Logikfehler wurde im Zuge des Feinschliffs korrigiert und die unnötigen try-catch-Blöcke wurden entfernt. Diese Entscheidung vereinfachte den Code erheblich und verbesserte die Klarheit und Effizienz der betroffenen Komponenten.</w:t>
      </w:r>
    </w:p>
    <w:p w14:paraId="5CE29B23" w14:textId="77777777" w:rsidR="00390B83" w:rsidRDefault="00390B83" w:rsidP="00390B83"/>
    <w:p w14:paraId="7C666BBF" w14:textId="77777777" w:rsidR="00390B83" w:rsidRPr="00390B83" w:rsidRDefault="00390B83" w:rsidP="00390B83">
      <w:pPr>
        <w:rPr>
          <w:b/>
          <w:bCs/>
        </w:rPr>
      </w:pPr>
      <w:r w:rsidRPr="00390B83">
        <w:rPr>
          <w:b/>
          <w:bCs/>
        </w:rPr>
        <w:t>Fazit</w:t>
      </w:r>
    </w:p>
    <w:p w14:paraId="47D7039A" w14:textId="725DBA47" w:rsidR="00DC7465" w:rsidRDefault="00390B83" w:rsidP="00390B83">
      <w:pPr>
        <w:rPr>
          <w:bCs/>
        </w:rPr>
      </w:pPr>
      <w:r>
        <w:t xml:space="preserve">Diese Phase des Feinschliffs war geprägt von kontinuierlichem Lernen und Anpassung. Durch den proaktiven Dialog mit </w:t>
      </w:r>
      <w:r>
        <w:fldChar w:fldCharType="begin"/>
      </w:r>
      <w:r>
        <w:instrText xml:space="preserve"> REF flo \h </w:instrText>
      </w:r>
      <w:r>
        <w:fldChar w:fldCharType="separate"/>
      </w:r>
      <w:r w:rsidRPr="002D1C99">
        <w:t>Flo</w:t>
      </w:r>
      <w:r>
        <w:fldChar w:fldCharType="end"/>
      </w:r>
      <w:r>
        <w:t xml:space="preserve"> und die Bereitschaft, meine Annahmen zu hinterfragen, konnte ich nicht nur die Implementierung verbessern, sondern auch mein Verständnis für effektive Fehlerbehandlung und Code-Optimierung vertiefen. Mit diesen Anpassungen habe ich einen wichtigen Schritt in Richtung einer optimierten, benutzerfreundlichen Backend-Lösung gemacht, die einen soliden Grundstein für die zukünftige Entwicklung legt.</w:t>
      </w:r>
    </w:p>
    <w:p w14:paraId="0C4EA517" w14:textId="77777777" w:rsidR="00EC6BE5" w:rsidRDefault="00EC6BE5" w:rsidP="00C66DF5">
      <w:pPr>
        <w:rPr>
          <w:bCs/>
        </w:rPr>
      </w:pPr>
    </w:p>
    <w:p w14:paraId="6AF66AA4" w14:textId="77777777" w:rsidR="00942FEC" w:rsidRDefault="00EC6BE5" w:rsidP="00942FEC">
      <w:pPr>
        <w:pStyle w:val="berschrift3"/>
        <w:rPr>
          <w:color w:val="0070C0"/>
          <w:sz w:val="24"/>
          <w:u w:val="single"/>
        </w:rPr>
      </w:pPr>
      <w:bookmarkStart w:id="199" w:name="_Toc161243346"/>
      <w:r>
        <w:t xml:space="preserve">Arbeitspaket </w:t>
      </w:r>
      <w:r w:rsidRPr="00EC6BE5">
        <w:rPr>
          <w:color w:val="0070C0"/>
          <w:sz w:val="24"/>
          <w:u w:val="single"/>
        </w:rPr>
        <w:fldChar w:fldCharType="begin"/>
      </w:r>
      <w:r w:rsidRPr="00EC6BE5">
        <w:rPr>
          <w:color w:val="0070C0"/>
          <w:sz w:val="24"/>
          <w:u w:val="single"/>
        </w:rPr>
        <w:instrText xml:space="preserve"> REF A19 \h </w:instrText>
      </w:r>
      <w:r>
        <w:rPr>
          <w:color w:val="0070C0"/>
          <w:sz w:val="24"/>
          <w:u w:val="single"/>
        </w:rPr>
        <w:instrText xml:space="preserve"> \* MERGEFORMAT </w:instrText>
      </w:r>
      <w:r w:rsidRPr="00EC6BE5">
        <w:rPr>
          <w:color w:val="0070C0"/>
          <w:sz w:val="24"/>
          <w:u w:val="single"/>
        </w:rPr>
      </w:r>
      <w:r w:rsidRPr="00EC6BE5">
        <w:rPr>
          <w:color w:val="0070C0"/>
          <w:sz w:val="24"/>
          <w:u w:val="single"/>
        </w:rPr>
        <w:fldChar w:fldCharType="separate"/>
      </w:r>
      <w:r w:rsidRPr="00EC6BE5">
        <w:rPr>
          <w:color w:val="0070C0"/>
          <w:sz w:val="24"/>
          <w:u w:val="single"/>
        </w:rPr>
        <w:t>19</w:t>
      </w:r>
      <w:bookmarkEnd w:id="199"/>
      <w:r w:rsidRPr="00EC6BE5">
        <w:rPr>
          <w:color w:val="0070C0"/>
          <w:sz w:val="24"/>
          <w:u w:val="single"/>
        </w:rPr>
        <w:fldChar w:fldCharType="end"/>
      </w:r>
    </w:p>
    <w:p w14:paraId="233E6F1C" w14:textId="6A288A5F" w:rsidR="00514C82" w:rsidRDefault="00514C82" w:rsidP="00514C82">
      <w:r>
        <w:t xml:space="preserve">Für das </w:t>
      </w:r>
      <w:r w:rsidRPr="00FF2DCE">
        <w:t xml:space="preserve">Arbeitspaket </w:t>
      </w:r>
      <w:r w:rsidRPr="00FF2DCE">
        <w:rPr>
          <w:color w:val="0070C0"/>
          <w:u w:val="single"/>
        </w:rPr>
        <w:fldChar w:fldCharType="begin"/>
      </w:r>
      <w:r w:rsidRPr="00FF2DCE">
        <w:rPr>
          <w:color w:val="0070C0"/>
          <w:u w:val="single"/>
        </w:rPr>
        <w:instrText xml:space="preserve"> REF A19 \h  \* MERGEFORMAT </w:instrText>
      </w:r>
      <w:r w:rsidRPr="00FF2DCE">
        <w:rPr>
          <w:color w:val="0070C0"/>
          <w:u w:val="single"/>
        </w:rPr>
      </w:r>
      <w:r w:rsidRPr="00FF2DCE">
        <w:rPr>
          <w:color w:val="0070C0"/>
          <w:u w:val="single"/>
        </w:rPr>
        <w:fldChar w:fldCharType="separate"/>
      </w:r>
      <w:r w:rsidRPr="00FF2DCE">
        <w:rPr>
          <w:color w:val="0070C0"/>
          <w:u w:val="single"/>
        </w:rPr>
        <w:t>19</w:t>
      </w:r>
      <w:r w:rsidRPr="00FF2DCE">
        <w:rPr>
          <w:color w:val="0070C0"/>
          <w:u w:val="single"/>
        </w:rPr>
        <w:fldChar w:fldCharType="end"/>
      </w:r>
      <w:r w:rsidRPr="00FF2DCE">
        <w:t xml:space="preserve"> mei</w:t>
      </w:r>
      <w:r>
        <w:t>ner IPA lag der Fokus auf der Optimierung und Anpassung der Kommunikation zwischen dem Frontend und dem Backend, insbesondere in Bezug auf die Handhabung der Rest Endpunkte und der Authentifizierung. Ziel war es, eine nahtlose und sichere Interaktion zu gewährleisten, die den Anforderungen der modernen Webentwicklung entspricht.</w:t>
      </w:r>
    </w:p>
    <w:p w14:paraId="2D39411E" w14:textId="77777777" w:rsidR="00514C82" w:rsidRDefault="00514C82" w:rsidP="00514C82"/>
    <w:p w14:paraId="0883DB5E" w14:textId="77777777" w:rsidR="00514C82" w:rsidRPr="00514C82" w:rsidRDefault="00514C82" w:rsidP="00514C82">
      <w:pPr>
        <w:rPr>
          <w:b/>
          <w:bCs/>
        </w:rPr>
      </w:pPr>
      <w:r w:rsidRPr="00514C82">
        <w:rPr>
          <w:b/>
          <w:bCs/>
        </w:rPr>
        <w:t>Anpassung des Exchange DTO im Frontend</w:t>
      </w:r>
    </w:p>
    <w:p w14:paraId="458352DB" w14:textId="0BC88E1B" w:rsidR="00514C82" w:rsidRDefault="00514C82" w:rsidP="00514C82">
      <w:r>
        <w:t>Eine zentrale Änderung betraf das Exchange Data Transfer Object (DTO), das im Frontend für die Kommunikation mit dem Backend</w:t>
      </w:r>
      <w:r w:rsidR="00092B1C">
        <w:t xml:space="preserve"> im Websockets</w:t>
      </w:r>
      <w:r>
        <w:t xml:space="preserve"> genutzt wird. Um die Sicherheit bei der Übertragung von Anfragen zu erhöhen, integrierte ich das Token-Feld in das DTO. Dies ermöglicht es, dass jede Anfrage mit einem Authentifizierungstoken versehen wird, was eine verifizierte und sichere Kommunikation zwischen dem Frontend und dem Backend garantiert. Die Implementierung dieser Anpassung erforderte eine sorgfältige Überarbeitung der bestehenden Kommunikationsstruktur, um sicherzustellen, dass das Token korrekt mit jeder Anfrage gesendet und vom Backend verarbeitet wird.</w:t>
      </w:r>
    </w:p>
    <w:p w14:paraId="5A0E6DC1" w14:textId="77777777" w:rsidR="00514C82" w:rsidRDefault="00514C82" w:rsidP="00514C82"/>
    <w:p w14:paraId="769568EA" w14:textId="77777777" w:rsidR="00514C82" w:rsidRPr="00FF2DCE" w:rsidRDefault="00514C82" w:rsidP="00514C82">
      <w:pPr>
        <w:rPr>
          <w:b/>
          <w:bCs/>
        </w:rPr>
      </w:pPr>
      <w:r w:rsidRPr="00FF2DCE">
        <w:rPr>
          <w:b/>
          <w:bCs/>
        </w:rPr>
        <w:t>Entwicklung der REST-Kommunikation für Bilderverwaltung</w:t>
      </w:r>
    </w:p>
    <w:p w14:paraId="0A94068C" w14:textId="77777777" w:rsidR="00E160FF" w:rsidRDefault="00E160FF" w:rsidP="00E160FF">
      <w:r>
        <w:t>Für die Entwicklung der REST-Kommunikationsschnittstelle im Bereich der Bilderverwaltung orientierte ich mich an bewährten Praktiken und Beispielen aus einem anderen Projekt meiner Abteilung. Ziel war es, eine robuste und effiziente Lösung zu schaffen, die den Anforderungen an das Hochladen, Bearbeiten und Abrufen von Bildinformationen gerecht wird.</w:t>
      </w:r>
    </w:p>
    <w:p w14:paraId="6BCBE64C" w14:textId="77777777" w:rsidR="00E160FF" w:rsidRDefault="00E160FF" w:rsidP="00E160FF"/>
    <w:p w14:paraId="524AF974" w14:textId="77777777" w:rsidR="00E160FF" w:rsidRDefault="00E160FF" w:rsidP="00E160FF"/>
    <w:p w14:paraId="2150AA8A" w14:textId="77777777" w:rsidR="00E160FF" w:rsidRPr="00E160FF" w:rsidRDefault="00E160FF" w:rsidP="00E160FF">
      <w:pPr>
        <w:rPr>
          <w:b/>
          <w:bCs/>
        </w:rPr>
      </w:pPr>
      <w:r w:rsidRPr="00E160FF">
        <w:rPr>
          <w:b/>
          <w:bCs/>
        </w:rPr>
        <w:t>Fazit</w:t>
      </w:r>
    </w:p>
    <w:p w14:paraId="21D14DDF" w14:textId="2EAB29FB" w:rsidR="00514C82" w:rsidRDefault="00E160FF" w:rsidP="00E160FF">
      <w:r>
        <w:t>Die Entwicklung der REST-Kommunikationsschnittstelle für die Bilderverwaltung stellte einen wichtigen Schritt in der Realisierung der Anwendung dar. Durch die Orientierung an bewährten Praktiken und die Anpassung an die spezifischen Bedürfnisse der Bilderverwaltung konnte eine leistungsfähige und benutzerfreundliche Schnittstelle geschaffen werden. Die sorgfältige Dokumentation erleichtert zudem die Integration und Nutzung der Schnittstelle und trägt zur Effizienz des Gesamtsystems bei.</w:t>
      </w:r>
    </w:p>
    <w:p w14:paraId="2BA28956" w14:textId="6721A158" w:rsidR="00EC6BE5" w:rsidRDefault="00EC6BE5" w:rsidP="00514C82">
      <w:r>
        <w:br w:type="page"/>
      </w:r>
    </w:p>
    <w:p w14:paraId="3A0A018A" w14:textId="22F01ABC" w:rsidR="00EC6BE5" w:rsidRDefault="004C7F08" w:rsidP="004C7F08">
      <w:pPr>
        <w:pStyle w:val="berschrift3"/>
      </w:pPr>
      <w:bookmarkStart w:id="200" w:name="_Toc161243347"/>
      <w:r>
        <w:lastRenderedPageBreak/>
        <w:t xml:space="preserve">Arbeitspaket </w:t>
      </w:r>
      <w:r w:rsidRPr="00F9428B">
        <w:rPr>
          <w:rFonts w:asciiTheme="minorHAnsi" w:eastAsiaTheme="minorHAnsi" w:hAnsiTheme="minorHAnsi" w:cstheme="minorBidi"/>
          <w:color w:val="0070C0"/>
          <w:szCs w:val="22"/>
          <w:u w:val="single"/>
        </w:rPr>
        <w:fldChar w:fldCharType="begin"/>
      </w:r>
      <w:r w:rsidRPr="00F9428B">
        <w:rPr>
          <w:rFonts w:asciiTheme="minorHAnsi" w:eastAsiaTheme="minorHAnsi" w:hAnsiTheme="minorHAnsi" w:cstheme="minorBidi"/>
          <w:color w:val="0070C0"/>
          <w:szCs w:val="22"/>
          <w:u w:val="single"/>
        </w:rPr>
        <w:instrText xml:space="preserve"> REF A20 \h  \* MERGEFORMAT </w:instrText>
      </w:r>
      <w:r w:rsidRPr="00F9428B">
        <w:rPr>
          <w:rFonts w:asciiTheme="minorHAnsi" w:eastAsiaTheme="minorHAnsi" w:hAnsiTheme="minorHAnsi" w:cstheme="minorBidi"/>
          <w:color w:val="0070C0"/>
          <w:szCs w:val="22"/>
          <w:u w:val="single"/>
        </w:rPr>
      </w:r>
      <w:r w:rsidRPr="00F9428B">
        <w:rPr>
          <w:rFonts w:asciiTheme="minorHAnsi" w:eastAsiaTheme="minorHAnsi" w:hAnsiTheme="minorHAnsi" w:cstheme="minorBidi"/>
          <w:color w:val="0070C0"/>
          <w:szCs w:val="22"/>
          <w:u w:val="single"/>
        </w:rPr>
        <w:fldChar w:fldCharType="separate"/>
      </w:r>
      <w:r w:rsidRPr="00F9428B">
        <w:rPr>
          <w:rFonts w:asciiTheme="minorHAnsi" w:eastAsiaTheme="minorHAnsi" w:hAnsiTheme="minorHAnsi" w:cstheme="minorBidi"/>
          <w:color w:val="0070C0"/>
          <w:szCs w:val="22"/>
          <w:u w:val="single"/>
        </w:rPr>
        <w:t>20</w:t>
      </w:r>
      <w:r w:rsidRPr="00F9428B">
        <w:rPr>
          <w:rFonts w:asciiTheme="minorHAnsi" w:eastAsiaTheme="minorHAnsi" w:hAnsiTheme="minorHAnsi" w:cstheme="minorBidi"/>
          <w:color w:val="0070C0"/>
          <w:szCs w:val="22"/>
          <w:u w:val="single"/>
        </w:rPr>
        <w:fldChar w:fldCharType="end"/>
      </w:r>
      <w:r w:rsidR="00851626">
        <w:rPr>
          <w:rFonts w:asciiTheme="minorHAnsi" w:eastAsiaTheme="minorHAnsi" w:hAnsiTheme="minorHAnsi" w:cstheme="minorBidi"/>
          <w:color w:val="0070C0"/>
          <w:szCs w:val="22"/>
          <w:u w:val="single"/>
        </w:rPr>
        <w:t xml:space="preserve"> </w:t>
      </w:r>
      <w:r w:rsidR="00851626" w:rsidRPr="00851626">
        <w:t>&amp;</w:t>
      </w:r>
      <w:r w:rsidR="00851626">
        <w:rPr>
          <w:rFonts w:asciiTheme="minorHAnsi" w:eastAsiaTheme="minorHAnsi" w:hAnsiTheme="minorHAnsi" w:cstheme="minorBidi"/>
          <w:color w:val="0070C0"/>
          <w:szCs w:val="22"/>
          <w:u w:val="single"/>
        </w:rPr>
        <w:t xml:space="preserve"> </w:t>
      </w:r>
      <w:r w:rsidR="00851626">
        <w:rPr>
          <w:rFonts w:asciiTheme="minorHAnsi" w:eastAsiaTheme="minorHAnsi" w:hAnsiTheme="minorHAnsi" w:cstheme="minorBidi"/>
          <w:color w:val="0070C0"/>
          <w:szCs w:val="22"/>
          <w:u w:val="single"/>
        </w:rPr>
        <w:fldChar w:fldCharType="begin"/>
      </w:r>
      <w:r w:rsidR="00851626">
        <w:rPr>
          <w:rFonts w:asciiTheme="minorHAnsi" w:eastAsiaTheme="minorHAnsi" w:hAnsiTheme="minorHAnsi" w:cstheme="minorBidi"/>
          <w:color w:val="0070C0"/>
          <w:szCs w:val="22"/>
          <w:u w:val="single"/>
        </w:rPr>
        <w:instrText xml:space="preserve"> REF A21 \h  \* MERGEFORMAT </w:instrText>
      </w:r>
      <w:r w:rsidR="00851626">
        <w:rPr>
          <w:rFonts w:asciiTheme="minorHAnsi" w:eastAsiaTheme="minorHAnsi" w:hAnsiTheme="minorHAnsi" w:cstheme="minorBidi"/>
          <w:color w:val="0070C0"/>
          <w:szCs w:val="22"/>
          <w:u w:val="single"/>
        </w:rPr>
      </w:r>
      <w:r w:rsidR="00851626">
        <w:rPr>
          <w:rFonts w:asciiTheme="minorHAnsi" w:eastAsiaTheme="minorHAnsi" w:hAnsiTheme="minorHAnsi" w:cstheme="minorBidi"/>
          <w:color w:val="0070C0"/>
          <w:szCs w:val="22"/>
          <w:u w:val="single"/>
        </w:rPr>
        <w:fldChar w:fldCharType="separate"/>
      </w:r>
      <w:r w:rsidR="00851626" w:rsidRPr="00851626">
        <w:rPr>
          <w:rFonts w:asciiTheme="minorHAnsi" w:eastAsiaTheme="minorHAnsi" w:hAnsiTheme="minorHAnsi" w:cstheme="minorBidi"/>
          <w:color w:val="0070C0"/>
          <w:szCs w:val="22"/>
          <w:u w:val="single"/>
        </w:rPr>
        <w:t>21</w:t>
      </w:r>
      <w:bookmarkEnd w:id="200"/>
      <w:r w:rsidR="00851626">
        <w:rPr>
          <w:rFonts w:asciiTheme="minorHAnsi" w:eastAsiaTheme="minorHAnsi" w:hAnsiTheme="minorHAnsi" w:cstheme="minorBidi"/>
          <w:color w:val="0070C0"/>
          <w:szCs w:val="22"/>
          <w:u w:val="single"/>
        </w:rPr>
        <w:fldChar w:fldCharType="end"/>
      </w:r>
    </w:p>
    <w:p w14:paraId="47D33919" w14:textId="2AEA20E0" w:rsidR="004C7F08" w:rsidRPr="004C7F08" w:rsidRDefault="004C7F08" w:rsidP="004C7F08">
      <w:pPr>
        <w:rPr>
          <w:bCs/>
        </w:rPr>
      </w:pPr>
      <w:r w:rsidRPr="004C7F08">
        <w:rPr>
          <w:bCs/>
        </w:rPr>
        <w:t>Im Zuge der Implementierung von Sicherheitsmechanismen im Frontend stand die Entwicklung eines Systems im Vordergrund, das den Zugriff auf geschützte Bereiche der Anwendung effektiv kontrolliert und dabei eine intuitive Nutzerführung durch angemessene Routing-Regeln gewährleistet. Ein wesentliches Ziel war es, die Navigationbar dynamisch anzupassen, je nachdem, ob ein Nutzer authentifiziert ist.</w:t>
      </w:r>
    </w:p>
    <w:p w14:paraId="0D42557E" w14:textId="54930A9E" w:rsidR="004C7F08" w:rsidRPr="004C7F08" w:rsidRDefault="004C7F08" w:rsidP="004C7F08">
      <w:pPr>
        <w:rPr>
          <w:bCs/>
        </w:rPr>
      </w:pPr>
    </w:p>
    <w:p w14:paraId="44D67B58" w14:textId="577D3B8B" w:rsidR="004C7F08" w:rsidRPr="004C7F08" w:rsidRDefault="00C649A8" w:rsidP="004C7F08">
      <w:pPr>
        <w:rPr>
          <w:bCs/>
        </w:rPr>
      </w:pPr>
      <w:r>
        <w:rPr>
          <w:noProof/>
        </w:rPr>
        <w:drawing>
          <wp:anchor distT="0" distB="0" distL="114300" distR="114300" simplePos="0" relativeHeight="251674624" behindDoc="0" locked="0" layoutInCell="1" allowOverlap="1" wp14:anchorId="5A34D1B1" wp14:editId="7A623742">
            <wp:simplePos x="0" y="0"/>
            <wp:positionH relativeFrom="page">
              <wp:align>center</wp:align>
            </wp:positionH>
            <wp:positionV relativeFrom="paragraph">
              <wp:posOffset>316230</wp:posOffset>
            </wp:positionV>
            <wp:extent cx="5943600" cy="4048125"/>
            <wp:effectExtent l="0" t="0" r="0" b="9525"/>
            <wp:wrapSquare wrapText="bothSides"/>
            <wp:docPr id="10634087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anchor>
        </w:drawing>
      </w:r>
      <w:r w:rsidR="004C7F08" w:rsidRPr="004C7F08">
        <w:rPr>
          <w:bCs/>
        </w:rPr>
        <w:t xml:space="preserve">Implementierung des </w:t>
      </w:r>
      <w:bookmarkStart w:id="201" w:name="authcontext"/>
      <w:r w:rsidR="004C7F08" w:rsidRPr="004C7F08">
        <w:rPr>
          <w:bCs/>
        </w:rPr>
        <w:t>AuthContext</w:t>
      </w:r>
      <w:bookmarkEnd w:id="201"/>
      <w:r w:rsidR="004C7F08" w:rsidRPr="004C7F08">
        <w:rPr>
          <w:bCs/>
        </w:rPr>
        <w:t xml:space="preserve"> und AuthProvider</w:t>
      </w:r>
    </w:p>
    <w:p w14:paraId="0100E38D" w14:textId="4A0D6B3D" w:rsidR="004C7F08" w:rsidRDefault="004C7F08" w:rsidP="004C7F08">
      <w:r w:rsidRPr="004C7F08">
        <w:rPr>
          <w:bCs/>
        </w:rPr>
        <w:t>Der AuthContext wurde mithilfe von Reacts createContext erstellt,</w:t>
      </w:r>
      <w:r w:rsidR="00106604">
        <w:rPr>
          <w:bCs/>
        </w:rPr>
        <w:t xml:space="preserve"> ich habe mich an diese Dokumentation gehalten: </w:t>
      </w:r>
      <w:hyperlink r:id="rId61" w:history="1">
        <w:r w:rsidR="00106604" w:rsidRPr="00F9428B">
          <w:rPr>
            <w:color w:val="0070C0"/>
            <w:u w:val="single"/>
          </w:rPr>
          <w:t>https://react.dev/reference/react/createContext</w:t>
        </w:r>
      </w:hyperlink>
      <w:r w:rsidR="00106604" w:rsidRPr="00F9428B">
        <w:rPr>
          <w:bCs/>
          <w:u w:val="single"/>
        </w:rPr>
        <w:t>,</w:t>
      </w:r>
      <w:r w:rsidRPr="004C7F08">
        <w:rPr>
          <w:bCs/>
        </w:rPr>
        <w:t xml:space="preserve"> um eine zentrale Verwaltung des Authentifizierungsstatus zu ermöglichen. Der zugehörige AuthProvider fungiert als Kontext-Provider, der den gesamten Anwendungsbaum umschlie</w:t>
      </w:r>
      <w:r w:rsidR="00C649A8">
        <w:rPr>
          <w:bCs/>
        </w:rPr>
        <w:t>ss</w:t>
      </w:r>
      <w:r w:rsidRPr="004C7F08">
        <w:rPr>
          <w:bCs/>
        </w:rPr>
        <w:t>t, um den Authentifizierungsstatus und zugehörige Funktionen wie login und logout an die Kindkomponenten zu verteilen.</w:t>
      </w:r>
      <w:r w:rsidRPr="004C7F08">
        <w:t xml:space="preserve"> </w:t>
      </w:r>
    </w:p>
    <w:p w14:paraId="4C2CCCF0" w14:textId="16A51E04" w:rsidR="004C7F08" w:rsidRDefault="004C7F08" w:rsidP="004C7F08"/>
    <w:p w14:paraId="370E5574" w14:textId="0488BB55" w:rsidR="00757C53" w:rsidRPr="00FC51DB" w:rsidRDefault="004C7F08" w:rsidP="00757C53">
      <w:pPr>
        <w:rPr>
          <w:bCs/>
        </w:rPr>
      </w:pPr>
      <w:r w:rsidRPr="004C7F08">
        <w:rPr>
          <w:bCs/>
        </w:rPr>
        <w:t>Durch den Einsatz des AuthProvider können Zustandsänderungen, wie die Anmeldung eines Nutzers, effektiv an die Komponenten der Anwendung kommuniziert werden. Dies ermöglicht eine dynamische Anpassung der Benutzeroberfläche, insbesondere der Navigationbar, basierend auf dem aktuellen Authentifizierungsstatus.</w:t>
      </w:r>
      <w:r w:rsidR="00EC6BE5">
        <w:rPr>
          <w:bCs/>
        </w:rPr>
        <w:br w:type="page"/>
      </w:r>
    </w:p>
    <w:p w14:paraId="4AF3AAC6" w14:textId="77777777" w:rsidR="00757C53" w:rsidRPr="00757C53" w:rsidRDefault="00757C53" w:rsidP="00757C53">
      <w:pPr>
        <w:rPr>
          <w:b/>
        </w:rPr>
      </w:pPr>
      <w:r w:rsidRPr="00757C53">
        <w:rPr>
          <w:b/>
        </w:rPr>
        <w:lastRenderedPageBreak/>
        <w:t>Schlüsselmoment des Tages: Implementierung des Protected Components</w:t>
      </w:r>
    </w:p>
    <w:p w14:paraId="00EB3D48" w14:textId="77777777" w:rsidR="00757C53" w:rsidRPr="00757C53" w:rsidRDefault="00757C53" w:rsidP="00757C53">
      <w:pPr>
        <w:rPr>
          <w:bCs/>
        </w:rPr>
      </w:pPr>
    </w:p>
    <w:p w14:paraId="5B9AB458" w14:textId="77777777" w:rsidR="00757C53" w:rsidRPr="00757C53" w:rsidRDefault="00757C53" w:rsidP="00757C53">
      <w:pPr>
        <w:rPr>
          <w:bCs/>
        </w:rPr>
      </w:pPr>
      <w:r w:rsidRPr="00757C53">
        <w:rPr>
          <w:bCs/>
        </w:rPr>
        <w:t>Ein wichtiger Meilenstein für meine IPA war die Implementierung des Protected Components. Dieser Komponententyp ermöglicht es mir, bestimmte Seiten der Anwendung nur für authentifizierte Benutzer zugänglich zu machen und sie auf eine Login-Seite umzuleiten, falls sie nicht authentifiziert sind. Diese Funktionalität ist entscheidend, um die Sicherheit der Anwendung zu gewährleisten und den Zugriff auf sensible Informationen zu kontrollieren.</w:t>
      </w:r>
    </w:p>
    <w:p w14:paraId="59056EDB" w14:textId="77777777" w:rsidR="00757C53" w:rsidRPr="00757C53" w:rsidRDefault="00757C53" w:rsidP="00757C53">
      <w:pPr>
        <w:rPr>
          <w:bCs/>
        </w:rPr>
      </w:pPr>
    </w:p>
    <w:p w14:paraId="407AB986" w14:textId="77777777" w:rsidR="00757C53" w:rsidRPr="00757C53" w:rsidRDefault="00757C53" w:rsidP="00757C53">
      <w:pPr>
        <w:rPr>
          <w:bCs/>
        </w:rPr>
      </w:pPr>
      <w:r w:rsidRPr="00757C53">
        <w:rPr>
          <w:bCs/>
        </w:rPr>
        <w:t>Erklärung des Protected Components:</w:t>
      </w:r>
    </w:p>
    <w:p w14:paraId="3F2C2E15" w14:textId="77777777" w:rsidR="00757C53" w:rsidRPr="00757C53" w:rsidRDefault="00757C53" w:rsidP="00757C53">
      <w:pPr>
        <w:rPr>
          <w:bCs/>
        </w:rPr>
      </w:pPr>
    </w:p>
    <w:p w14:paraId="48CB30A1" w14:textId="77777777" w:rsidR="00757C53" w:rsidRDefault="00757C53" w:rsidP="00757C53">
      <w:pPr>
        <w:rPr>
          <w:bCs/>
        </w:rPr>
      </w:pPr>
      <w:r>
        <w:rPr>
          <w:bCs/>
          <w:noProof/>
        </w:rPr>
        <w:drawing>
          <wp:anchor distT="0" distB="0" distL="114300" distR="114300" simplePos="0" relativeHeight="251675648" behindDoc="0" locked="0" layoutInCell="1" allowOverlap="1" wp14:anchorId="23AF797E" wp14:editId="63DC5983">
            <wp:simplePos x="0" y="0"/>
            <wp:positionH relativeFrom="margin">
              <wp:align>left</wp:align>
            </wp:positionH>
            <wp:positionV relativeFrom="paragraph">
              <wp:posOffset>679450</wp:posOffset>
            </wp:positionV>
            <wp:extent cx="5067300" cy="1638300"/>
            <wp:effectExtent l="0" t="0" r="0" b="0"/>
            <wp:wrapTopAndBottom/>
            <wp:docPr id="152002084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7300" cy="1638300"/>
                    </a:xfrm>
                    <a:prstGeom prst="rect">
                      <a:avLst/>
                    </a:prstGeom>
                    <a:noFill/>
                    <a:ln>
                      <a:noFill/>
                    </a:ln>
                  </pic:spPr>
                </pic:pic>
              </a:graphicData>
            </a:graphic>
          </wp:anchor>
        </w:drawing>
      </w:r>
      <w:r w:rsidRPr="00757C53">
        <w:rPr>
          <w:bCs/>
        </w:rPr>
        <w:t>Der Protected Component wird verwendet, um Seiten der Anwendung zu schützen und sicherzustellen, dass sie nur von authentifizierten Benutzern aufgerufen werden können. Hier ist ein Beispiel, wie der Protected Component in einer Routenkonfiguration verwendet wird:</w:t>
      </w:r>
    </w:p>
    <w:p w14:paraId="3D5C0302" w14:textId="066149AF" w:rsidR="00851626" w:rsidRPr="00851626" w:rsidRDefault="003B2A4D" w:rsidP="00875199">
      <w:pPr>
        <w:rPr>
          <w:bCs/>
        </w:rPr>
      </w:pPr>
      <w:r>
        <w:rPr>
          <w:bCs/>
          <w:noProof/>
        </w:rPr>
        <w:drawing>
          <wp:anchor distT="0" distB="0" distL="114300" distR="114300" simplePos="0" relativeHeight="251676672" behindDoc="0" locked="0" layoutInCell="1" allowOverlap="1" wp14:anchorId="3C580B06" wp14:editId="6EB7F5DD">
            <wp:simplePos x="0" y="0"/>
            <wp:positionH relativeFrom="margin">
              <wp:align>left</wp:align>
            </wp:positionH>
            <wp:positionV relativeFrom="paragraph">
              <wp:posOffset>2480310</wp:posOffset>
            </wp:positionV>
            <wp:extent cx="5934075" cy="2647950"/>
            <wp:effectExtent l="0" t="0" r="9525" b="0"/>
            <wp:wrapTopAndBottom/>
            <wp:docPr id="136621712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anchor>
        </w:drawing>
      </w:r>
      <w:r w:rsidR="00757C53" w:rsidRPr="00757C53">
        <w:rPr>
          <w:bCs/>
        </w:rPr>
        <w:t xml:space="preserve">Der Protected Component überprüft </w:t>
      </w:r>
      <w:r w:rsidR="00757C53">
        <w:rPr>
          <w:bCs/>
        </w:rPr>
        <w:t>den</w:t>
      </w:r>
      <w:r w:rsidR="00757C53" w:rsidRPr="00757C53">
        <w:rPr>
          <w:bCs/>
        </w:rPr>
        <w:t xml:space="preserve"> Authentifizierungsstatus mithilfe des Authentication Hooks und leitet </w:t>
      </w:r>
      <w:r w:rsidR="00757C53">
        <w:rPr>
          <w:bCs/>
        </w:rPr>
        <w:t>den Benutzer</w:t>
      </w:r>
      <w:r w:rsidR="00757C53" w:rsidRPr="00757C53">
        <w:rPr>
          <w:bCs/>
        </w:rPr>
        <w:t xml:space="preserve"> je nach Status entweder zur geschützten Seite weiter oder zur Login-Seite, wenn </w:t>
      </w:r>
      <w:r w:rsidR="00757C53">
        <w:rPr>
          <w:bCs/>
        </w:rPr>
        <w:t>er</w:t>
      </w:r>
      <w:r w:rsidR="00757C53" w:rsidRPr="00757C53">
        <w:rPr>
          <w:bCs/>
        </w:rPr>
        <w:t xml:space="preserve"> nicht authentifiziert </w:t>
      </w:r>
      <w:r w:rsidR="001A43A0">
        <w:rPr>
          <w:bCs/>
        </w:rPr>
        <w:t>ist</w:t>
      </w:r>
      <w:r w:rsidR="00757C53" w:rsidRPr="00757C53">
        <w:rPr>
          <w:bCs/>
        </w:rPr>
        <w:t>.</w:t>
      </w:r>
      <w:r w:rsidR="00EC6BE5">
        <w:rPr>
          <w:bCs/>
        </w:rPr>
        <w:br w:type="page"/>
      </w:r>
    </w:p>
    <w:p w14:paraId="3EFCA513" w14:textId="0DFCFBFE" w:rsidR="00875199" w:rsidRPr="00851626" w:rsidRDefault="00875199" w:rsidP="00875199">
      <w:pPr>
        <w:rPr>
          <w:b/>
        </w:rPr>
      </w:pPr>
      <w:r w:rsidRPr="00875199">
        <w:rPr>
          <w:b/>
        </w:rPr>
        <w:lastRenderedPageBreak/>
        <w:t>Authentication Hook:</w:t>
      </w:r>
    </w:p>
    <w:p w14:paraId="7642F976" w14:textId="6D05F4D1" w:rsidR="00EC6BE5" w:rsidRDefault="00875199" w:rsidP="00875199">
      <w:pPr>
        <w:rPr>
          <w:bCs/>
        </w:rPr>
      </w:pPr>
      <w:r w:rsidRPr="00875199">
        <w:rPr>
          <w:bCs/>
        </w:rPr>
        <w:t xml:space="preserve">Der Authentication Hook wird verwendet, um </w:t>
      </w:r>
      <w:r w:rsidR="009D52A1">
        <w:rPr>
          <w:bCs/>
        </w:rPr>
        <w:t>den</w:t>
      </w:r>
      <w:r w:rsidRPr="00875199">
        <w:rPr>
          <w:bCs/>
        </w:rPr>
        <w:t xml:space="preserve"> Authentifizierungsstatus abzurufen und zu überwachen. Er prüft den Status anhand der im </w:t>
      </w:r>
      <w:r w:rsidR="004D6B41" w:rsidRPr="004D6B41">
        <w:rPr>
          <w:color w:val="0070C0"/>
          <w:u w:val="single"/>
        </w:rPr>
        <w:fldChar w:fldCharType="begin"/>
      </w:r>
      <w:r w:rsidR="004D6B41" w:rsidRPr="004D6B41">
        <w:rPr>
          <w:color w:val="0070C0"/>
          <w:u w:val="single"/>
        </w:rPr>
        <w:instrText xml:space="preserve"> REF localstor \h  \* MERGEFORMAT </w:instrText>
      </w:r>
      <w:r w:rsidR="004D6B41" w:rsidRPr="004D6B41">
        <w:rPr>
          <w:color w:val="0070C0"/>
          <w:u w:val="single"/>
        </w:rPr>
      </w:r>
      <w:r w:rsidR="004D6B41" w:rsidRPr="004D6B41">
        <w:rPr>
          <w:color w:val="0070C0"/>
          <w:u w:val="single"/>
        </w:rPr>
        <w:fldChar w:fldCharType="separate"/>
      </w:r>
      <w:r w:rsidR="004D6B41" w:rsidRPr="004D6B41">
        <w:rPr>
          <w:color w:val="0070C0"/>
          <w:u w:val="single"/>
        </w:rPr>
        <w:t>Local Storage</w:t>
      </w:r>
      <w:r w:rsidR="004D6B41" w:rsidRPr="004D6B41">
        <w:rPr>
          <w:color w:val="0070C0"/>
          <w:u w:val="single"/>
        </w:rPr>
        <w:fldChar w:fldCharType="end"/>
      </w:r>
      <w:r w:rsidR="004D6B41">
        <w:rPr>
          <w:bCs/>
        </w:rPr>
        <w:t xml:space="preserve"> </w:t>
      </w:r>
      <w:r w:rsidRPr="00875199">
        <w:rPr>
          <w:bCs/>
        </w:rPr>
        <w:t>gespeicherten Authentifizierungsdaten und aktualisiert den Status entsprechend.</w:t>
      </w:r>
    </w:p>
    <w:p w14:paraId="087D397B" w14:textId="701D0725" w:rsidR="00875199" w:rsidRDefault="00875199">
      <w:pPr>
        <w:rPr>
          <w:bCs/>
          <w:noProof/>
        </w:rPr>
      </w:pPr>
      <w:r>
        <w:rPr>
          <w:bCs/>
          <w:noProof/>
        </w:rPr>
        <w:drawing>
          <wp:anchor distT="0" distB="0" distL="114300" distR="114300" simplePos="0" relativeHeight="251677696" behindDoc="0" locked="0" layoutInCell="1" allowOverlap="1" wp14:anchorId="013E11C4" wp14:editId="24A80D48">
            <wp:simplePos x="0" y="0"/>
            <wp:positionH relativeFrom="margin">
              <wp:align>left</wp:align>
            </wp:positionH>
            <wp:positionV relativeFrom="paragraph">
              <wp:posOffset>151765</wp:posOffset>
            </wp:positionV>
            <wp:extent cx="5934075" cy="3171825"/>
            <wp:effectExtent l="0" t="0" r="9525" b="9525"/>
            <wp:wrapTopAndBottom/>
            <wp:docPr id="72759740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b="15482"/>
                    <a:stretch/>
                  </pic:blipFill>
                  <pic:spPr bwMode="auto">
                    <a:xfrm>
                      <a:off x="0" y="0"/>
                      <a:ext cx="5934075" cy="3171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1DCBDC" w14:textId="1834DA1C" w:rsidR="009D52A1" w:rsidRPr="004E6A63" w:rsidRDefault="009D52A1" w:rsidP="009D52A1">
      <w:pPr>
        <w:rPr>
          <w:b/>
        </w:rPr>
      </w:pPr>
      <w:bookmarkStart w:id="202" w:name="localstor"/>
      <w:r w:rsidRPr="009D52A1">
        <w:rPr>
          <w:b/>
        </w:rPr>
        <w:t>Local Storage</w:t>
      </w:r>
      <w:bookmarkEnd w:id="202"/>
      <w:r w:rsidRPr="009D52A1">
        <w:rPr>
          <w:b/>
        </w:rPr>
        <w:t xml:space="preserve"> für die Authentifizierung:</w:t>
      </w:r>
    </w:p>
    <w:p w14:paraId="41E5D6F2" w14:textId="7D9A0167" w:rsidR="004E6A63" w:rsidRDefault="004E6A63" w:rsidP="009D52A1">
      <w:pPr>
        <w:rPr>
          <w:bCs/>
          <w:noProof/>
        </w:rPr>
      </w:pPr>
      <w:r>
        <w:rPr>
          <w:bCs/>
          <w:noProof/>
        </w:rPr>
        <w:drawing>
          <wp:anchor distT="0" distB="0" distL="114300" distR="114300" simplePos="0" relativeHeight="251678720" behindDoc="0" locked="0" layoutInCell="1" allowOverlap="1" wp14:anchorId="2F525C20" wp14:editId="63B24451">
            <wp:simplePos x="0" y="0"/>
            <wp:positionH relativeFrom="margin">
              <wp:align>left</wp:align>
            </wp:positionH>
            <wp:positionV relativeFrom="paragraph">
              <wp:posOffset>930275</wp:posOffset>
            </wp:positionV>
            <wp:extent cx="5934075" cy="2924175"/>
            <wp:effectExtent l="0" t="0" r="9525" b="9525"/>
            <wp:wrapTopAndBottom/>
            <wp:docPr id="147206120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5">
                      <a:extLst>
                        <a:ext uri="{28A0092B-C50C-407E-A947-70E740481C1C}">
                          <a14:useLocalDpi xmlns:a14="http://schemas.microsoft.com/office/drawing/2010/main" val="0"/>
                        </a:ext>
                      </a:extLst>
                    </a:blip>
                    <a:srcRect b="17914"/>
                    <a:stretch/>
                  </pic:blipFill>
                  <pic:spPr bwMode="auto">
                    <a:xfrm>
                      <a:off x="0" y="0"/>
                      <a:ext cx="5934075" cy="2924175"/>
                    </a:xfrm>
                    <a:prstGeom prst="rect">
                      <a:avLst/>
                    </a:prstGeom>
                    <a:noFill/>
                    <a:ln>
                      <a:noFill/>
                    </a:ln>
                    <a:extLst>
                      <a:ext uri="{53640926-AAD7-44D8-BBD7-CCE9431645EC}">
                        <a14:shadowObscured xmlns:a14="http://schemas.microsoft.com/office/drawing/2010/main"/>
                      </a:ext>
                    </a:extLst>
                  </pic:spPr>
                </pic:pic>
              </a:graphicData>
            </a:graphic>
          </wp:anchor>
        </w:drawing>
      </w:r>
      <w:r w:rsidR="009D52A1">
        <w:rPr>
          <w:bCs/>
        </w:rPr>
        <w:t>Die</w:t>
      </w:r>
      <w:r w:rsidR="009D52A1" w:rsidRPr="009D52A1">
        <w:rPr>
          <w:bCs/>
        </w:rPr>
        <w:t xml:space="preserve"> Authentifizierungsdaten, einschlie</w:t>
      </w:r>
      <w:r w:rsidR="009D52A1">
        <w:rPr>
          <w:bCs/>
        </w:rPr>
        <w:t>ss</w:t>
      </w:r>
      <w:r w:rsidR="009D52A1" w:rsidRPr="009D52A1">
        <w:rPr>
          <w:bCs/>
        </w:rPr>
        <w:t>lich des Tokens</w:t>
      </w:r>
      <w:r w:rsidR="009D52A1">
        <w:rPr>
          <w:bCs/>
        </w:rPr>
        <w:t xml:space="preserve"> und Expire Datum</w:t>
      </w:r>
      <w:r w:rsidR="009D52A1" w:rsidRPr="009D52A1">
        <w:rPr>
          <w:bCs/>
        </w:rPr>
        <w:t xml:space="preserve">, werden im Local Storage </w:t>
      </w:r>
      <w:r w:rsidR="00CA028F">
        <w:rPr>
          <w:bCs/>
        </w:rPr>
        <w:t>des</w:t>
      </w:r>
      <w:r w:rsidR="009D52A1" w:rsidRPr="009D52A1">
        <w:rPr>
          <w:bCs/>
        </w:rPr>
        <w:t xml:space="preserve"> Browsers gespeichert. Dadurch bleib</w:t>
      </w:r>
      <w:r w:rsidR="00AB67BA">
        <w:rPr>
          <w:bCs/>
        </w:rPr>
        <w:t>t man</w:t>
      </w:r>
      <w:r w:rsidR="009D52A1" w:rsidRPr="009D52A1">
        <w:rPr>
          <w:bCs/>
        </w:rPr>
        <w:t xml:space="preserve"> auch nach dem Neuladen der Seite authentifiziert, was die Benutzerfreundlichkeit deutlich erhöht</w:t>
      </w:r>
      <w:r w:rsidR="00AB67BA">
        <w:rPr>
          <w:bCs/>
        </w:rPr>
        <w:t>, da man sich nicht ständig neu anmelden muss</w:t>
      </w:r>
      <w:r w:rsidR="009D52A1" w:rsidRPr="009D52A1">
        <w:rPr>
          <w:bCs/>
        </w:rPr>
        <w:t>.</w:t>
      </w:r>
    </w:p>
    <w:p w14:paraId="13A87A2C" w14:textId="2809088E" w:rsidR="00EC6BE5" w:rsidRDefault="00EC6BE5" w:rsidP="009D52A1">
      <w:pPr>
        <w:rPr>
          <w:bCs/>
        </w:rPr>
      </w:pPr>
      <w:r>
        <w:rPr>
          <w:bCs/>
        </w:rPr>
        <w:br w:type="page"/>
      </w:r>
    </w:p>
    <w:p w14:paraId="276B6BB9" w14:textId="18056C34" w:rsidR="00EC6BE5" w:rsidRDefault="004D6B41" w:rsidP="001E777A">
      <w:pPr>
        <w:pStyle w:val="berschrift3"/>
        <w:rPr>
          <w:bCs/>
        </w:rPr>
      </w:pPr>
      <w:bookmarkStart w:id="203" w:name="_Toc161243348"/>
      <w:r>
        <w:rPr>
          <w:bCs/>
        </w:rPr>
        <w:lastRenderedPageBreak/>
        <w:t xml:space="preserve">Arbeitspaket </w:t>
      </w:r>
      <w:r w:rsidRPr="001E777A">
        <w:rPr>
          <w:rFonts w:asciiTheme="minorHAnsi" w:eastAsiaTheme="minorHAnsi" w:hAnsiTheme="minorHAnsi" w:cstheme="minorBidi"/>
          <w:color w:val="0070C0"/>
          <w:szCs w:val="22"/>
          <w:u w:val="single"/>
        </w:rPr>
        <w:fldChar w:fldCharType="begin"/>
      </w:r>
      <w:r w:rsidRPr="001E777A">
        <w:rPr>
          <w:rFonts w:asciiTheme="minorHAnsi" w:eastAsiaTheme="minorHAnsi" w:hAnsiTheme="minorHAnsi" w:cstheme="minorBidi"/>
          <w:color w:val="0070C0"/>
          <w:szCs w:val="22"/>
          <w:u w:val="single"/>
        </w:rPr>
        <w:instrText xml:space="preserve"> REF A22 \h </w:instrText>
      </w:r>
      <w:r w:rsidR="001E777A" w:rsidRPr="001E777A">
        <w:rPr>
          <w:rFonts w:asciiTheme="minorHAnsi" w:eastAsiaTheme="minorHAnsi" w:hAnsiTheme="minorHAnsi" w:cstheme="minorBidi"/>
          <w:color w:val="0070C0"/>
          <w:szCs w:val="22"/>
          <w:u w:val="single"/>
        </w:rPr>
        <w:instrText xml:space="preserve"> \* MERGEFORMAT </w:instrText>
      </w:r>
      <w:r w:rsidRPr="001E777A">
        <w:rPr>
          <w:rFonts w:asciiTheme="minorHAnsi" w:eastAsiaTheme="minorHAnsi" w:hAnsiTheme="minorHAnsi" w:cstheme="minorBidi"/>
          <w:color w:val="0070C0"/>
          <w:szCs w:val="22"/>
          <w:u w:val="single"/>
        </w:rPr>
      </w:r>
      <w:r w:rsidRPr="001E777A">
        <w:rPr>
          <w:rFonts w:asciiTheme="minorHAnsi" w:eastAsiaTheme="minorHAnsi" w:hAnsiTheme="minorHAnsi" w:cstheme="minorBidi"/>
          <w:color w:val="0070C0"/>
          <w:szCs w:val="22"/>
          <w:u w:val="single"/>
        </w:rPr>
        <w:fldChar w:fldCharType="separate"/>
      </w:r>
      <w:r w:rsidRPr="001E777A">
        <w:rPr>
          <w:rFonts w:asciiTheme="minorHAnsi" w:eastAsiaTheme="minorHAnsi" w:hAnsiTheme="minorHAnsi" w:cstheme="minorBidi"/>
          <w:color w:val="0070C0"/>
          <w:szCs w:val="22"/>
          <w:u w:val="single"/>
        </w:rPr>
        <w:t>22</w:t>
      </w:r>
      <w:bookmarkEnd w:id="203"/>
      <w:r w:rsidRPr="001E777A">
        <w:rPr>
          <w:rFonts w:asciiTheme="minorHAnsi" w:eastAsiaTheme="minorHAnsi" w:hAnsiTheme="minorHAnsi" w:cstheme="minorBidi"/>
          <w:color w:val="0070C0"/>
          <w:szCs w:val="22"/>
          <w:u w:val="single"/>
        </w:rPr>
        <w:fldChar w:fldCharType="end"/>
      </w:r>
    </w:p>
    <w:p w14:paraId="03A59D15" w14:textId="77777777" w:rsidR="00F60A9B" w:rsidRPr="00F60A9B" w:rsidRDefault="00F60A9B" w:rsidP="00F60A9B">
      <w:pPr>
        <w:rPr>
          <w:b/>
        </w:rPr>
      </w:pPr>
      <w:r w:rsidRPr="00F60A9B">
        <w:rPr>
          <w:b/>
        </w:rPr>
        <w:t>Einleitung</w:t>
      </w:r>
    </w:p>
    <w:p w14:paraId="0387F30B" w14:textId="35A52C5B" w:rsidR="00F60A9B" w:rsidRPr="00F60A9B" w:rsidRDefault="00F60A9B" w:rsidP="00F60A9B">
      <w:pPr>
        <w:rPr>
          <w:bCs/>
        </w:rPr>
      </w:pPr>
      <w:r w:rsidRPr="00F60A9B">
        <w:rPr>
          <w:bCs/>
        </w:rPr>
        <w:t>Das Ziel war die Implementierung einer intuitiven und benutzerfreundlichen Benutzeroberfläche, die es Nutzern ermöglicht, sich sicher anzumelden und ihre Sitzungen effektiv zu verwalten. Besonderen Wert legte ich auf eine klare Benutzerführung, da diese aus persönlicher Erfahrung mit diversen Webanwendungen als kritischer Faktor für eine positive Benutzererfahrung identifiziert wurde. Unklare Benutzerführung kann zu Frustration führen, daher sollte unsere Implementierung dem Nutzer jederzeit verdeutlichen, welche Aktionen möglich und erforderlich sind.</w:t>
      </w:r>
    </w:p>
    <w:p w14:paraId="11839A42" w14:textId="77777777" w:rsidR="00F60A9B" w:rsidRPr="00F60A9B" w:rsidRDefault="00F60A9B" w:rsidP="00F60A9B">
      <w:pPr>
        <w:rPr>
          <w:bCs/>
        </w:rPr>
      </w:pPr>
    </w:p>
    <w:p w14:paraId="00C17E5E" w14:textId="77777777" w:rsidR="00F60A9B" w:rsidRPr="004B20A0" w:rsidRDefault="00F60A9B" w:rsidP="00F60A9B">
      <w:pPr>
        <w:rPr>
          <w:b/>
        </w:rPr>
      </w:pPr>
      <w:r w:rsidRPr="004B20A0">
        <w:rPr>
          <w:b/>
        </w:rPr>
        <w:t>Implementierung der Login-Seite</w:t>
      </w:r>
    </w:p>
    <w:p w14:paraId="1A198BF5" w14:textId="5D3F4A0F" w:rsidR="00F60A9B" w:rsidRPr="00F60A9B" w:rsidRDefault="00F60A9B" w:rsidP="00F60A9B">
      <w:pPr>
        <w:rPr>
          <w:bCs/>
        </w:rPr>
      </w:pPr>
      <w:r w:rsidRPr="00F60A9B">
        <w:rPr>
          <w:bCs/>
        </w:rPr>
        <w:t>Die Login-Seite wurde als React-Komponente LoginPage entwickelt. Hierfür nutzte ich diverse selbst erstellte Unterkomponenten</w:t>
      </w:r>
      <w:r w:rsidR="00203E56">
        <w:rPr>
          <w:bCs/>
        </w:rPr>
        <w:t xml:space="preserve"> des Projekts</w:t>
      </w:r>
      <w:r w:rsidRPr="00F60A9B">
        <w:rPr>
          <w:bCs/>
        </w:rPr>
        <w:t xml:space="preserve"> wie Button, Input sowie Layout-Hilfskomponenten wie Column und Row für eine flexible Anordnung der Elemente. Ein wesentliches Merkmal ist die Verwendung von Zustandsvariablen über den useState-Hook für die Verwaltung von Benutzernamen, Passwort und etwaigen Fehlermeldungen.</w:t>
      </w:r>
      <w:r w:rsidR="00FF7069">
        <w:rPr>
          <w:bCs/>
          <w:noProof/>
        </w:rPr>
        <w:drawing>
          <wp:inline distT="0" distB="0" distL="0" distR="0" wp14:anchorId="4CF328E3" wp14:editId="4E5CE80E">
            <wp:extent cx="5934075" cy="4191000"/>
            <wp:effectExtent l="0" t="0" r="9525" b="0"/>
            <wp:docPr id="45149067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611AE522" w14:textId="77777777" w:rsidR="00F60A9B" w:rsidRPr="00F60A9B" w:rsidRDefault="00F60A9B" w:rsidP="00F60A9B">
      <w:pPr>
        <w:rPr>
          <w:bCs/>
        </w:rPr>
      </w:pPr>
    </w:p>
    <w:p w14:paraId="5FD5385B" w14:textId="77777777" w:rsidR="00F60A9B" w:rsidRPr="00FF7069" w:rsidRDefault="00F60A9B" w:rsidP="00F60A9B">
      <w:pPr>
        <w:rPr>
          <w:b/>
        </w:rPr>
      </w:pPr>
      <w:r w:rsidRPr="00FF7069">
        <w:rPr>
          <w:b/>
        </w:rPr>
        <w:t>Wichtige Implementierungsdetails:</w:t>
      </w:r>
    </w:p>
    <w:p w14:paraId="11DFEBE7" w14:textId="77777777" w:rsidR="00F60A9B" w:rsidRPr="00F60A9B" w:rsidRDefault="00F60A9B" w:rsidP="00F60A9B">
      <w:pPr>
        <w:rPr>
          <w:bCs/>
        </w:rPr>
      </w:pPr>
      <w:r w:rsidRPr="00F60A9B">
        <w:rPr>
          <w:bCs/>
        </w:rPr>
        <w:t>Zustandsverwaltung: Benutzername (name) und Passwort (password) werden lokal im Zustand der Komponente gespeichert. Eine zusätzliche Zustandsvariable (errorMessage) dient der Anzeige von Fehlermeldungen.</w:t>
      </w:r>
    </w:p>
    <w:p w14:paraId="5669C586" w14:textId="77777777" w:rsidR="00F60A9B" w:rsidRPr="00F60A9B" w:rsidRDefault="00F60A9B" w:rsidP="00F60A9B">
      <w:pPr>
        <w:rPr>
          <w:bCs/>
        </w:rPr>
      </w:pPr>
    </w:p>
    <w:p w14:paraId="4D638FE8" w14:textId="388C0A20" w:rsidR="00FF7069" w:rsidRPr="00FF7069" w:rsidRDefault="00FF7069" w:rsidP="00FF7069">
      <w:pPr>
        <w:rPr>
          <w:b/>
        </w:rPr>
      </w:pPr>
      <w:r w:rsidRPr="00FF7069">
        <w:rPr>
          <w:b/>
        </w:rPr>
        <w:lastRenderedPageBreak/>
        <w:t>Demonstrationsbericht:</w:t>
      </w:r>
    </w:p>
    <w:p w14:paraId="7F949B02" w14:textId="77777777" w:rsidR="00FF7069" w:rsidRPr="00FF7069" w:rsidRDefault="00FF7069" w:rsidP="00FF7069">
      <w:pPr>
        <w:rPr>
          <w:bCs/>
        </w:rPr>
      </w:pPr>
      <w:r w:rsidRPr="00FF7069">
        <w:rPr>
          <w:bCs/>
        </w:rPr>
        <w:t>Im Rahmen meiner IPA legte ich besonderen Wert auf die Gestaltung und Implementierung des Authentifizierungsprozesses. Hier präsentiere ich eine schrittweise Demonstration des Login-Verfahrens, illustriert durch vier aussagekräftige Bilder, die verschiedene Stadien dieses Prozesses abbilden.</w:t>
      </w:r>
    </w:p>
    <w:p w14:paraId="030B92DE" w14:textId="079955A4" w:rsidR="00FF7069" w:rsidRDefault="00FF7069" w:rsidP="00FF7069">
      <w:pPr>
        <w:rPr>
          <w:bCs/>
        </w:rPr>
      </w:pPr>
    </w:p>
    <w:p w14:paraId="5797F20F" w14:textId="77777777" w:rsidR="00B7399A" w:rsidRPr="00FF7069" w:rsidRDefault="00B7399A" w:rsidP="00FF7069">
      <w:pPr>
        <w:rPr>
          <w:bCs/>
        </w:rPr>
      </w:pPr>
    </w:p>
    <w:p w14:paraId="6E0DFAEE" w14:textId="1D6E68B8" w:rsidR="00FF7069" w:rsidRPr="00FF7069" w:rsidRDefault="00FF7069" w:rsidP="00FF7069">
      <w:pPr>
        <w:rPr>
          <w:bCs/>
        </w:rPr>
      </w:pPr>
      <w:r w:rsidRPr="00B7399A">
        <w:rPr>
          <w:b/>
        </w:rPr>
        <w:t>Schritt 1:</w:t>
      </w:r>
      <w:r w:rsidRPr="00FF7069">
        <w:rPr>
          <w:bCs/>
        </w:rPr>
        <w:t xml:space="preserve"> Der AuthButton in der Navigationsleiste</w:t>
      </w:r>
    </w:p>
    <w:p w14:paraId="296063B7" w14:textId="7C5FE31C" w:rsidR="00FF7069" w:rsidRPr="00FF7069" w:rsidRDefault="00FF7069" w:rsidP="00FF7069">
      <w:pPr>
        <w:rPr>
          <w:bCs/>
        </w:rPr>
      </w:pPr>
      <w:r w:rsidRPr="00FF7069">
        <w:rPr>
          <w:bCs/>
        </w:rPr>
        <w:t>Das erste Bild zeigt den AuthButton in der Navigationsleiste, so wie er erscheint, wenn Sie nicht angemeldet sind. Dieser Button signalisiert Ihnen und anderen Nutzern die Notwendigkeit einer Anmeldung, um Zugriff auf geschützte Bereiche der Webanwendung zu erhalten.</w:t>
      </w:r>
    </w:p>
    <w:p w14:paraId="71DE3992" w14:textId="2D779AAF" w:rsidR="00FF7069" w:rsidRPr="00FF7069" w:rsidRDefault="00FF7069" w:rsidP="00FF7069">
      <w:pPr>
        <w:rPr>
          <w:bCs/>
        </w:rPr>
      </w:pPr>
    </w:p>
    <w:p w14:paraId="476EF21A" w14:textId="77777777" w:rsidR="00B50D7D" w:rsidRDefault="00B50D7D" w:rsidP="00FF7069">
      <w:pPr>
        <w:rPr>
          <w:bCs/>
        </w:rPr>
      </w:pPr>
    </w:p>
    <w:p w14:paraId="786C35BF" w14:textId="4790038C" w:rsidR="00B50D7D" w:rsidRDefault="00B50D7D" w:rsidP="00FF7069">
      <w:pPr>
        <w:rPr>
          <w:bCs/>
        </w:rPr>
      </w:pPr>
      <w:r>
        <w:rPr>
          <w:bCs/>
          <w:noProof/>
        </w:rPr>
        <w:drawing>
          <wp:anchor distT="0" distB="0" distL="114300" distR="114300" simplePos="0" relativeHeight="251679744" behindDoc="0" locked="0" layoutInCell="1" allowOverlap="1" wp14:anchorId="6B1E6FD2" wp14:editId="64DAC755">
            <wp:simplePos x="0" y="0"/>
            <wp:positionH relativeFrom="column">
              <wp:posOffset>194945</wp:posOffset>
            </wp:positionH>
            <wp:positionV relativeFrom="paragraph">
              <wp:posOffset>483235</wp:posOffset>
            </wp:positionV>
            <wp:extent cx="4838700" cy="4448175"/>
            <wp:effectExtent l="0" t="0" r="0" b="9525"/>
            <wp:wrapTopAndBottom/>
            <wp:docPr id="167504088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38700" cy="4448175"/>
                    </a:xfrm>
                    <a:prstGeom prst="rect">
                      <a:avLst/>
                    </a:prstGeom>
                    <a:noFill/>
                    <a:ln>
                      <a:noFill/>
                    </a:ln>
                  </pic:spPr>
                </pic:pic>
              </a:graphicData>
            </a:graphic>
            <wp14:sizeRelV relativeFrom="margin">
              <wp14:pctHeight>0</wp14:pctHeight>
            </wp14:sizeRelV>
          </wp:anchor>
        </w:drawing>
      </w:r>
      <w:r>
        <w:rPr>
          <w:bCs/>
        </w:rPr>
        <w:br w:type="page"/>
      </w:r>
    </w:p>
    <w:p w14:paraId="75538AED" w14:textId="726E07B4" w:rsidR="00FF7069" w:rsidRPr="00FF7069" w:rsidRDefault="00FF7069" w:rsidP="00FF7069">
      <w:pPr>
        <w:rPr>
          <w:bCs/>
        </w:rPr>
      </w:pPr>
      <w:r w:rsidRPr="00B7399A">
        <w:rPr>
          <w:b/>
        </w:rPr>
        <w:lastRenderedPageBreak/>
        <w:t>Schritt 2:</w:t>
      </w:r>
      <w:r w:rsidRPr="00FF7069">
        <w:rPr>
          <w:bCs/>
        </w:rPr>
        <w:t xml:space="preserve"> Hinweis auf erforderliche Anmeldeinformationen</w:t>
      </w:r>
    </w:p>
    <w:p w14:paraId="6D1AD423" w14:textId="7AE4E301" w:rsidR="00FF7069" w:rsidRPr="00FF7069" w:rsidRDefault="00B50D7D" w:rsidP="00FF7069">
      <w:pPr>
        <w:rPr>
          <w:bCs/>
        </w:rPr>
      </w:pPr>
      <w:r>
        <w:rPr>
          <w:bCs/>
          <w:noProof/>
        </w:rPr>
        <w:drawing>
          <wp:anchor distT="0" distB="0" distL="114300" distR="114300" simplePos="0" relativeHeight="251680768" behindDoc="0" locked="0" layoutInCell="1" allowOverlap="1" wp14:anchorId="3F69908E" wp14:editId="6179F47F">
            <wp:simplePos x="0" y="0"/>
            <wp:positionH relativeFrom="margin">
              <wp:align>left</wp:align>
            </wp:positionH>
            <wp:positionV relativeFrom="paragraph">
              <wp:posOffset>827405</wp:posOffset>
            </wp:positionV>
            <wp:extent cx="5934075" cy="3171825"/>
            <wp:effectExtent l="0" t="0" r="9525" b="9525"/>
            <wp:wrapTopAndBottom/>
            <wp:docPr id="198953836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anchor>
        </w:drawing>
      </w:r>
      <w:r w:rsidR="00FF7069" w:rsidRPr="00FF7069">
        <w:rPr>
          <w:bCs/>
        </w:rPr>
        <w:t>Als nächstes wird auf der Login-Seite ein Hinweis angezeigt, wenn Sie versuchen, sich ohne die Eingabe von Benutzername und Passwort anzumelden. Diese Meldung informiert Sie darüber, dass beide Felder ausgefüllt werden müssen, um den Anmeldevorgang erfolgreich durchführen zu können.</w:t>
      </w:r>
    </w:p>
    <w:p w14:paraId="39492C11" w14:textId="2E475DD6" w:rsidR="00FF7069" w:rsidRPr="00FF7069" w:rsidRDefault="00FF7069" w:rsidP="00FF7069">
      <w:pPr>
        <w:rPr>
          <w:bCs/>
        </w:rPr>
      </w:pPr>
      <w:r w:rsidRPr="00B7399A">
        <w:rPr>
          <w:b/>
        </w:rPr>
        <w:t>Schritt 3:</w:t>
      </w:r>
      <w:r w:rsidRPr="00FF7069">
        <w:rPr>
          <w:bCs/>
        </w:rPr>
        <w:t xml:space="preserve"> Warnung bei unzureichender Passwortlänge</w:t>
      </w:r>
    </w:p>
    <w:p w14:paraId="472C4AA3" w14:textId="0BA43450" w:rsidR="00FF7069" w:rsidRPr="00FF7069" w:rsidRDefault="00B50D7D" w:rsidP="00FF7069">
      <w:pPr>
        <w:rPr>
          <w:bCs/>
        </w:rPr>
      </w:pPr>
      <w:r>
        <w:rPr>
          <w:bCs/>
          <w:noProof/>
        </w:rPr>
        <w:drawing>
          <wp:anchor distT="0" distB="0" distL="114300" distR="114300" simplePos="0" relativeHeight="251681792" behindDoc="0" locked="0" layoutInCell="1" allowOverlap="1" wp14:anchorId="393C36BF" wp14:editId="68A4A02A">
            <wp:simplePos x="0" y="0"/>
            <wp:positionH relativeFrom="page">
              <wp:align>center</wp:align>
            </wp:positionH>
            <wp:positionV relativeFrom="paragraph">
              <wp:posOffset>825500</wp:posOffset>
            </wp:positionV>
            <wp:extent cx="5934075" cy="3286125"/>
            <wp:effectExtent l="0" t="0" r="9525" b="9525"/>
            <wp:wrapTopAndBottom/>
            <wp:docPr id="86786849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anchor>
        </w:drawing>
      </w:r>
      <w:r w:rsidR="00FF7069" w:rsidRPr="00FF7069">
        <w:rPr>
          <w:bCs/>
        </w:rPr>
        <w:t>Wenn das eingegebene Passwort nicht der geforderten Mindestlänge entspricht, erhalten Sie eine Fehlermeldung, die auf die Unzulänglichkeit der Passwortlänge hinweist. Dies betont die Bedeutung der Sicherheitsanforderungen und leitet Sie an, ein passendes Passwort einzugeben.</w:t>
      </w:r>
    </w:p>
    <w:p w14:paraId="09382D7A" w14:textId="77777777" w:rsidR="00FF7069" w:rsidRPr="00FF7069" w:rsidRDefault="00FF7069" w:rsidP="00FF7069">
      <w:pPr>
        <w:rPr>
          <w:bCs/>
        </w:rPr>
      </w:pPr>
    </w:p>
    <w:p w14:paraId="4B356821" w14:textId="77777777" w:rsidR="00FF7069" w:rsidRPr="00FF7069" w:rsidRDefault="00FF7069" w:rsidP="00FF7069">
      <w:pPr>
        <w:rPr>
          <w:bCs/>
        </w:rPr>
      </w:pPr>
      <w:r w:rsidRPr="00B7399A">
        <w:rPr>
          <w:b/>
        </w:rPr>
        <w:t>Schritt 4:</w:t>
      </w:r>
      <w:r w:rsidRPr="00FF7069">
        <w:rPr>
          <w:bCs/>
        </w:rPr>
        <w:t xml:space="preserve"> Zugang zur Administrationsseite</w:t>
      </w:r>
    </w:p>
    <w:p w14:paraId="5AE8866A" w14:textId="43F3318A" w:rsidR="00FF7069" w:rsidRPr="00FF7069" w:rsidRDefault="00FF7069" w:rsidP="00FF7069">
      <w:pPr>
        <w:rPr>
          <w:bCs/>
        </w:rPr>
      </w:pPr>
      <w:r w:rsidRPr="00FF7069">
        <w:rPr>
          <w:bCs/>
        </w:rPr>
        <w:t>Nach einer erfolgreichen Anmeldung werden Sie zur ersten Administrationsseite weitergeleitet, welche momentan noch leer ist. Besonders bemerkenswert ist die Veränderung in der Navigationsleiste: Der AuthButton wechselt von "Login" zu "Logout", und es wird ein neuer Bereich für die Administration hinzugefügt, der Ihnen Zugriff auf verschiedene Verwaltungsfunktionen bietet.</w:t>
      </w:r>
    </w:p>
    <w:p w14:paraId="257974D7" w14:textId="360F69E3" w:rsidR="00FF7069" w:rsidRPr="00FF7069" w:rsidRDefault="00FF7069" w:rsidP="00FF7069">
      <w:pPr>
        <w:rPr>
          <w:bCs/>
        </w:rPr>
      </w:pPr>
    </w:p>
    <w:p w14:paraId="0042830C" w14:textId="190DC062" w:rsidR="00B7399A" w:rsidRDefault="00B7399A" w:rsidP="00FF7069">
      <w:pPr>
        <w:rPr>
          <w:bCs/>
        </w:rPr>
      </w:pPr>
      <w:r>
        <w:rPr>
          <w:bCs/>
          <w:noProof/>
        </w:rPr>
        <w:drawing>
          <wp:anchor distT="0" distB="0" distL="114300" distR="114300" simplePos="0" relativeHeight="251682816" behindDoc="0" locked="0" layoutInCell="1" allowOverlap="1" wp14:anchorId="41A69CBF" wp14:editId="6ADDD3D1">
            <wp:simplePos x="0" y="0"/>
            <wp:positionH relativeFrom="page">
              <wp:posOffset>846455</wp:posOffset>
            </wp:positionH>
            <wp:positionV relativeFrom="paragraph">
              <wp:posOffset>228600</wp:posOffset>
            </wp:positionV>
            <wp:extent cx="5934075" cy="3457575"/>
            <wp:effectExtent l="0" t="0" r="9525" b="9525"/>
            <wp:wrapTopAndBottom/>
            <wp:docPr id="1552390185"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anchor>
        </w:drawing>
      </w:r>
    </w:p>
    <w:p w14:paraId="23771331" w14:textId="77777777" w:rsidR="00B7399A" w:rsidRDefault="00B7399A" w:rsidP="00FF7069">
      <w:pPr>
        <w:rPr>
          <w:bCs/>
        </w:rPr>
      </w:pPr>
    </w:p>
    <w:p w14:paraId="2F596F59" w14:textId="77777777" w:rsidR="00B7399A" w:rsidRDefault="00B7399A" w:rsidP="00FF7069">
      <w:pPr>
        <w:rPr>
          <w:bCs/>
        </w:rPr>
      </w:pPr>
    </w:p>
    <w:p w14:paraId="3F8417E6" w14:textId="12AA1F15" w:rsidR="00FF7069" w:rsidRPr="00B7399A" w:rsidRDefault="00FF7069" w:rsidP="00FF7069">
      <w:pPr>
        <w:rPr>
          <w:b/>
        </w:rPr>
      </w:pPr>
      <w:r w:rsidRPr="00B7399A">
        <w:rPr>
          <w:b/>
        </w:rPr>
        <w:t>Fazit</w:t>
      </w:r>
    </w:p>
    <w:p w14:paraId="11D4EBFD" w14:textId="4995AA72" w:rsidR="00EC6BE5" w:rsidRDefault="00FF7069" w:rsidP="00FF7069">
      <w:pPr>
        <w:rPr>
          <w:bCs/>
        </w:rPr>
      </w:pPr>
      <w:r w:rsidRPr="00FF7069">
        <w:rPr>
          <w:bCs/>
        </w:rPr>
        <w:t>Die Implementierung des Authentifizierungsprozesses in meiner IPA wurde mit einem starken Fokus auf Benutzerführung und Sicherheit realisiert. Die sorgfältige Gestaltung des AuthButtons und die präzisen Fehlermeldungen tragen wesentlich zu einer intuitiven und sicheren Nutzererfahrung bei. Die erfolgreiche Anmeldung und die dynamische Anpassung der Navigationsleiste geben klare Rückmeldungen über den Authentifizierungsstatus und stärken das Vertrauen in die Sicherheit und Benutzerfreundlichkeit der Anwendung. Ich bin sehr zufrieden mit dieser ersten Implementierung des Frontends, da sie nicht nur die technischen Anforderungen erfüllt, sondern auch eine angenehme Benutzererfahrung sicherstellt.</w:t>
      </w:r>
      <w:r w:rsidR="00EC6BE5">
        <w:rPr>
          <w:bCs/>
        </w:rPr>
        <w:br w:type="page"/>
      </w:r>
    </w:p>
    <w:p w14:paraId="0E11D218" w14:textId="48DF3EF5" w:rsidR="00547A0A" w:rsidRPr="001733CC" w:rsidRDefault="00F53BDE" w:rsidP="001733CC">
      <w:pPr>
        <w:pStyle w:val="berschrift3"/>
      </w:pPr>
      <w:bookmarkStart w:id="204" w:name="_Toc161243349"/>
      <w:r>
        <w:lastRenderedPageBreak/>
        <w:t>Arbeitspaket</w:t>
      </w:r>
      <w:r w:rsidRPr="00E108A5">
        <w:rPr>
          <w:rStyle w:val="Hyperlink"/>
          <w:rFonts w:asciiTheme="minorHAnsi" w:eastAsiaTheme="minorHAnsi" w:hAnsiTheme="minorHAnsi" w:cstheme="minorBidi"/>
          <w:color w:val="0070C0"/>
          <w:szCs w:val="22"/>
        </w:rPr>
        <w:t xml:space="preserve"> </w:t>
      </w:r>
      <w:r w:rsidR="00547A0A" w:rsidRPr="00C50AF0">
        <w:rPr>
          <w:rStyle w:val="Hyperlink"/>
          <w:rFonts w:asciiTheme="minorHAnsi" w:eastAsiaTheme="minorHAnsi" w:hAnsiTheme="minorHAnsi" w:cstheme="minorBidi"/>
          <w:color w:val="0070C0"/>
          <w:szCs w:val="22"/>
        </w:rPr>
        <w:fldChar w:fldCharType="begin"/>
      </w:r>
      <w:r w:rsidR="00547A0A" w:rsidRPr="00C50AF0">
        <w:rPr>
          <w:rStyle w:val="Hyperlink"/>
          <w:rFonts w:asciiTheme="minorHAnsi" w:eastAsiaTheme="minorHAnsi" w:hAnsiTheme="minorHAnsi" w:cstheme="minorBidi"/>
          <w:color w:val="0070C0"/>
          <w:szCs w:val="22"/>
        </w:rPr>
        <w:instrText xml:space="preserve"> REF A23 \h </w:instrText>
      </w:r>
      <w:r w:rsidR="00545466" w:rsidRPr="00C50AF0">
        <w:rPr>
          <w:rStyle w:val="Hyperlink"/>
          <w:rFonts w:asciiTheme="minorHAnsi" w:eastAsiaTheme="minorHAnsi" w:hAnsiTheme="minorHAnsi" w:cstheme="minorBidi"/>
          <w:color w:val="0070C0"/>
          <w:szCs w:val="22"/>
        </w:rPr>
        <w:instrText xml:space="preserve"> \* MERGEFORMAT </w:instrText>
      </w:r>
      <w:r w:rsidR="00547A0A" w:rsidRPr="00C50AF0">
        <w:rPr>
          <w:rStyle w:val="Hyperlink"/>
          <w:rFonts w:asciiTheme="minorHAnsi" w:eastAsiaTheme="minorHAnsi" w:hAnsiTheme="minorHAnsi" w:cstheme="minorBidi"/>
          <w:color w:val="0070C0"/>
          <w:szCs w:val="22"/>
        </w:rPr>
      </w:r>
      <w:r w:rsidR="00547A0A" w:rsidRPr="00C50AF0">
        <w:rPr>
          <w:rStyle w:val="Hyperlink"/>
          <w:rFonts w:asciiTheme="minorHAnsi" w:eastAsiaTheme="minorHAnsi" w:hAnsiTheme="minorHAnsi" w:cstheme="minorBidi"/>
          <w:color w:val="0070C0"/>
          <w:szCs w:val="22"/>
        </w:rPr>
        <w:fldChar w:fldCharType="separate"/>
      </w:r>
      <w:r w:rsidR="00547A0A" w:rsidRPr="00C50AF0">
        <w:rPr>
          <w:rStyle w:val="Hyperlink"/>
          <w:rFonts w:asciiTheme="minorHAnsi" w:eastAsiaTheme="minorHAnsi" w:hAnsiTheme="minorHAnsi" w:cstheme="minorBidi"/>
          <w:color w:val="0070C0"/>
          <w:szCs w:val="22"/>
        </w:rPr>
        <w:t>23</w:t>
      </w:r>
      <w:bookmarkEnd w:id="204"/>
      <w:r w:rsidR="00547A0A" w:rsidRPr="00C50AF0">
        <w:rPr>
          <w:rStyle w:val="Hyperlink"/>
          <w:rFonts w:asciiTheme="minorHAnsi" w:eastAsiaTheme="minorHAnsi" w:hAnsiTheme="minorHAnsi" w:cstheme="minorBidi"/>
          <w:color w:val="0070C0"/>
          <w:szCs w:val="22"/>
        </w:rPr>
        <w:fldChar w:fldCharType="end"/>
      </w:r>
    </w:p>
    <w:p w14:paraId="1FDC8FDB" w14:textId="77777777" w:rsidR="00F76129" w:rsidRPr="00F76129" w:rsidRDefault="00F76129" w:rsidP="00F76129">
      <w:pPr>
        <w:rPr>
          <w:bCs/>
        </w:rPr>
      </w:pPr>
      <w:r w:rsidRPr="00F76129">
        <w:rPr>
          <w:bCs/>
        </w:rPr>
        <w:t xml:space="preserve">Für das Arbeitspaket 23 ging es um die Implementierung einer Benutzeroberfläche und Logik für den Upload von Bildern durch den Benutzer. Statt auf den simplen &lt;input type="file"&gt; Ansatz zurückzugreifen, entschied ich mich für eine benutzerfreundlichere Lösung, die insbesondere für das HR und die Leitung der CompAcademy ansprechend sein sollte. Hierfür wählte ich ein </w:t>
      </w:r>
      <w:bookmarkStart w:id="205" w:name="dragand"/>
      <w:r w:rsidRPr="00F76129">
        <w:rPr>
          <w:bCs/>
        </w:rPr>
        <w:t>Drag-and-Drop-Verfahren</w:t>
      </w:r>
      <w:bookmarkEnd w:id="205"/>
      <w:r w:rsidRPr="00F76129">
        <w:rPr>
          <w:bCs/>
        </w:rPr>
        <w:t>, das nicht nur intuitiv, sondern auch visuell ansprechend gestaltet werden kann.</w:t>
      </w:r>
    </w:p>
    <w:p w14:paraId="6B879ACC" w14:textId="77777777" w:rsidR="00F76129" w:rsidRPr="00F76129" w:rsidRDefault="00F76129" w:rsidP="00F76129">
      <w:pPr>
        <w:rPr>
          <w:bCs/>
        </w:rPr>
      </w:pPr>
    </w:p>
    <w:p w14:paraId="47BDC21E" w14:textId="4C4A86EF" w:rsidR="007C14E4" w:rsidRDefault="00F76129" w:rsidP="00F76129">
      <w:pPr>
        <w:rPr>
          <w:bCs/>
        </w:rPr>
      </w:pPr>
      <w:r w:rsidRPr="00F76129">
        <w:rPr>
          <w:bCs/>
        </w:rPr>
        <w:t>Die Entscheidung fiel auf die Nutzung der bekannten Bibliothek react-dropzone, wohlwissend, dass jede neue Library die Abhängigkeiten erhöht. Nach gründlicher Überlegung und der Abwägung von Vor- und Nachteilen entschloss ich mich dennoch für deren Integration. Das Hinzufügen von react-dropzone via npm install war der erste Schritt.</w:t>
      </w:r>
    </w:p>
    <w:p w14:paraId="6FE10D3C" w14:textId="1F523FE0" w:rsidR="00F76129" w:rsidRDefault="00F76129">
      <w:pPr>
        <w:rPr>
          <w:bCs/>
        </w:rPr>
      </w:pPr>
      <w:r>
        <w:rPr>
          <w:bCs/>
          <w:noProof/>
        </w:rPr>
        <w:drawing>
          <wp:anchor distT="0" distB="0" distL="114300" distR="114300" simplePos="0" relativeHeight="251685888" behindDoc="0" locked="0" layoutInCell="1" allowOverlap="1" wp14:anchorId="1F6114FA" wp14:editId="2B430819">
            <wp:simplePos x="0" y="0"/>
            <wp:positionH relativeFrom="margin">
              <wp:align>left</wp:align>
            </wp:positionH>
            <wp:positionV relativeFrom="paragraph">
              <wp:posOffset>622300</wp:posOffset>
            </wp:positionV>
            <wp:extent cx="5934075" cy="4048125"/>
            <wp:effectExtent l="0" t="0" r="9525" b="9525"/>
            <wp:wrapTopAndBottom/>
            <wp:docPr id="75212693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anchor>
        </w:drawing>
      </w:r>
      <w:r w:rsidRPr="00F76129">
        <w:rPr>
          <w:bCs/>
        </w:rPr>
        <w:t>Anschlie</w:t>
      </w:r>
      <w:r w:rsidR="00811478">
        <w:rPr>
          <w:bCs/>
        </w:rPr>
        <w:t>ss</w:t>
      </w:r>
      <w:r w:rsidRPr="00F76129">
        <w:rPr>
          <w:bCs/>
        </w:rPr>
        <w:t>end konzentrierte ich mich auf den Aufbau des Komponenten gemä</w:t>
      </w:r>
      <w:r w:rsidR="00811478">
        <w:rPr>
          <w:bCs/>
        </w:rPr>
        <w:t>ss</w:t>
      </w:r>
      <w:r w:rsidRPr="00F76129">
        <w:rPr>
          <w:bCs/>
        </w:rPr>
        <w:t xml:space="preserve"> meinen Anforderungen und der Dokumentation der Library</w:t>
      </w:r>
      <w:r w:rsidR="00811478" w:rsidRPr="00811478">
        <w:t xml:space="preserve"> </w:t>
      </w:r>
      <w:hyperlink r:id="rId72" w:history="1">
        <w:r w:rsidR="00811478" w:rsidRPr="00811478">
          <w:rPr>
            <w:rStyle w:val="Hyperlink"/>
            <w:color w:val="0070C0"/>
          </w:rPr>
          <w:t>https://www.npmjs.com/package/react-dropzone</w:t>
        </w:r>
      </w:hyperlink>
      <w:r w:rsidR="00811478">
        <w:rPr>
          <w:bCs/>
        </w:rPr>
        <w:t xml:space="preserve"> </w:t>
      </w:r>
      <w:r w:rsidRPr="00F76129">
        <w:rPr>
          <w:bCs/>
        </w:rPr>
        <w:t>Der Code sieht folgenderma</w:t>
      </w:r>
      <w:r w:rsidR="00811478">
        <w:rPr>
          <w:bCs/>
        </w:rPr>
        <w:t>ss</w:t>
      </w:r>
      <w:r w:rsidRPr="00F76129">
        <w:rPr>
          <w:bCs/>
        </w:rPr>
        <w:t>en aus:</w:t>
      </w:r>
    </w:p>
    <w:p w14:paraId="151D5820" w14:textId="77777777" w:rsidR="00F76129" w:rsidRPr="00F76129" w:rsidRDefault="00F76129" w:rsidP="00F76129">
      <w:pPr>
        <w:rPr>
          <w:bCs/>
        </w:rPr>
      </w:pPr>
      <w:r w:rsidRPr="00F76129">
        <w:rPr>
          <w:bCs/>
        </w:rPr>
        <w:t>In diesem Komponenten wurde bewusst der Text neutral gehalten ("Dateien hierher ziehen" statt spezifisch "Bilder"), um eine mögliche Wiederverwendung des Komponenten zu erleichtern.</w:t>
      </w:r>
    </w:p>
    <w:p w14:paraId="21CA83FE" w14:textId="77777777" w:rsidR="00F76129" w:rsidRPr="00F76129" w:rsidRDefault="00F76129" w:rsidP="00F76129">
      <w:pPr>
        <w:rPr>
          <w:bCs/>
        </w:rPr>
      </w:pPr>
    </w:p>
    <w:p w14:paraId="4D6F677B" w14:textId="1D5BE718" w:rsidR="00F76129" w:rsidRPr="00F76129" w:rsidRDefault="00F76129" w:rsidP="00F76129">
      <w:pPr>
        <w:rPr>
          <w:bCs/>
        </w:rPr>
      </w:pPr>
      <w:r w:rsidRPr="00F76129">
        <w:rPr>
          <w:bCs/>
        </w:rPr>
        <w:t>Das Design wurde mit gro</w:t>
      </w:r>
      <w:r w:rsidR="0089009E">
        <w:rPr>
          <w:bCs/>
        </w:rPr>
        <w:t>ss</w:t>
      </w:r>
      <w:r w:rsidRPr="00F76129">
        <w:rPr>
          <w:bCs/>
        </w:rPr>
        <w:t>er Sorgfalt umgesetzt, um nicht nur funktional, sondern auch optisch ansprechend zu sein. Dabei kamen Variablen aus dem Projekt sowie rem-Einheiten zum Einsatz, um ein responsives Design zu unterstützen:</w:t>
      </w:r>
    </w:p>
    <w:p w14:paraId="591CBD5B" w14:textId="3E993C87" w:rsidR="00F76129" w:rsidRDefault="00F76129" w:rsidP="00F76129">
      <w:pPr>
        <w:rPr>
          <w:bCs/>
        </w:rPr>
      </w:pPr>
      <w:r>
        <w:rPr>
          <w:bCs/>
          <w:noProof/>
        </w:rPr>
        <w:lastRenderedPageBreak/>
        <w:drawing>
          <wp:anchor distT="0" distB="0" distL="114300" distR="114300" simplePos="0" relativeHeight="251686912" behindDoc="0" locked="0" layoutInCell="1" allowOverlap="1" wp14:anchorId="34668FA5" wp14:editId="7B5091A9">
            <wp:simplePos x="0" y="0"/>
            <wp:positionH relativeFrom="margin">
              <wp:align>left</wp:align>
            </wp:positionH>
            <wp:positionV relativeFrom="paragraph">
              <wp:posOffset>1112520</wp:posOffset>
            </wp:positionV>
            <wp:extent cx="5934075" cy="3467100"/>
            <wp:effectExtent l="0" t="0" r="9525" b="0"/>
            <wp:wrapTopAndBottom/>
            <wp:docPr id="111165343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anchor>
        </w:drawing>
      </w:r>
      <w:r w:rsidRPr="00F76129">
        <w:rPr>
          <w:bCs/>
        </w:rPr>
        <w:t>Das Styling zielt darauf ab, den Dropzone-Bereich deutlich erkennbar und einladend zu gestalten. Durch den Einsatz von flex-direction: column wird sichergestellt, dass Icon und Text zentriert und übereinander angeordnet sind, was die Interaktion intuitiv macht. Die Verwendung von cursor: pointer und der Hover-Effekt signalisieren dem Benutzer klar, dass es sich um eine interaktive Zone handelt.</w:t>
      </w:r>
    </w:p>
    <w:p w14:paraId="0430C6DC" w14:textId="53F78100" w:rsidR="00F76129" w:rsidRDefault="00F76129" w:rsidP="00F76129">
      <w:pPr>
        <w:rPr>
          <w:bCs/>
        </w:rPr>
      </w:pPr>
      <w:r w:rsidRPr="00F76129">
        <w:rPr>
          <w:bCs/>
        </w:rPr>
        <w:t>Durch die sorgfältige Gestaltung und Implementierung des Drag-and-Drop-Uploads konnte ein Mehrwert für die Benutzererfahrung geschaffen werden. Besonders die Überlegung, die Komponente mit einem generischen Text für Dateiuploads zu versehen, eröffnet die Möglichkeit zur Wiederverwendung in anderen Bereichen des Lernportals.</w:t>
      </w:r>
    </w:p>
    <w:p w14:paraId="2D05D635" w14:textId="77777777" w:rsidR="00F76129" w:rsidRPr="00F76129" w:rsidRDefault="00F76129" w:rsidP="00F76129">
      <w:pPr>
        <w:rPr>
          <w:bCs/>
        </w:rPr>
      </w:pPr>
    </w:p>
    <w:p w14:paraId="5E49A17D" w14:textId="0D6B706D" w:rsidR="00F76129" w:rsidRPr="00F76129" w:rsidRDefault="00F76129" w:rsidP="00F76129">
      <w:pPr>
        <w:rPr>
          <w:b/>
        </w:rPr>
      </w:pPr>
      <w:r w:rsidRPr="00F76129">
        <w:rPr>
          <w:b/>
        </w:rPr>
        <w:t>Abhängigkeit</w:t>
      </w:r>
    </w:p>
    <w:p w14:paraId="08DB4579" w14:textId="77777777" w:rsidR="00F76129" w:rsidRDefault="00F76129" w:rsidP="00F76129">
      <w:pPr>
        <w:rPr>
          <w:bCs/>
        </w:rPr>
      </w:pPr>
      <w:r w:rsidRPr="00F76129">
        <w:rPr>
          <w:bCs/>
        </w:rPr>
        <w:t>Ein weiterer wichtiger Aspekt war die bewusste Auseinandersetzung mit den Abhängigkeiten, die durch die Integration externer Bibliotheken entstehen. Die Entscheidung für react-dropzone wurde nicht leichtfertig getroffen, sondern nach gründlicher Abwägung der Vor- und Nachteile. Diese Überlegungen sind essenziell, um die Langzeitwartbarkeit und -nutzbarkeit der Software sicherzustellen.</w:t>
      </w:r>
    </w:p>
    <w:p w14:paraId="590EED3F" w14:textId="77777777" w:rsidR="00F76129" w:rsidRDefault="00F76129" w:rsidP="00F76129">
      <w:pPr>
        <w:rPr>
          <w:bCs/>
        </w:rPr>
      </w:pPr>
    </w:p>
    <w:p w14:paraId="07DA3222" w14:textId="18923FD3" w:rsidR="00F76129" w:rsidRPr="00F76129" w:rsidRDefault="00F76129" w:rsidP="00F76129">
      <w:pPr>
        <w:rPr>
          <w:b/>
        </w:rPr>
      </w:pPr>
      <w:r w:rsidRPr="00F76129">
        <w:rPr>
          <w:b/>
        </w:rPr>
        <w:t>Fazit</w:t>
      </w:r>
    </w:p>
    <w:p w14:paraId="2C2B0070" w14:textId="2CB0708A" w:rsidR="007C14E4" w:rsidRDefault="00F76129" w:rsidP="00F76129">
      <w:pPr>
        <w:rPr>
          <w:bCs/>
        </w:rPr>
      </w:pPr>
      <w:r w:rsidRPr="00F76129">
        <w:rPr>
          <w:bCs/>
        </w:rPr>
        <w:t>Die Implementierung des Drag-and-Drop-Uploads ist ein Beispiel dafür, wie durchdachte Lösungen die Interaktion mit einer Anwendung nicht nur vereinfachen, sondern auch angenehmer gestalten können. Es bestätigt die Wichtigkeit, bei der Entwicklung stets die Bedürfnisse und Erwartungen der Endnutzer im Blick zu haben.</w:t>
      </w:r>
      <w:r w:rsidR="007C14E4">
        <w:rPr>
          <w:bCs/>
        </w:rPr>
        <w:br w:type="page"/>
      </w:r>
    </w:p>
    <w:p w14:paraId="67518B8F" w14:textId="377F2082" w:rsidR="007C14E4" w:rsidRDefault="007C14E4" w:rsidP="007C14E4">
      <w:pPr>
        <w:pStyle w:val="berschrift3"/>
      </w:pPr>
      <w:bookmarkStart w:id="206" w:name="_Toc161243350"/>
      <w:r>
        <w:lastRenderedPageBreak/>
        <w:t xml:space="preserve">Arbeitspaket </w:t>
      </w:r>
      <w:r w:rsidRPr="00C50AF0">
        <w:rPr>
          <w:rFonts w:asciiTheme="minorHAnsi" w:eastAsia="Calibri" w:hAnsiTheme="minorHAnsi" w:cstheme="minorHAnsi"/>
          <w:color w:val="0070C0"/>
          <w:sz w:val="24"/>
          <w:szCs w:val="22"/>
          <w:u w:val="single"/>
        </w:rPr>
        <w:fldChar w:fldCharType="begin"/>
      </w:r>
      <w:r w:rsidRPr="00C50AF0">
        <w:rPr>
          <w:rFonts w:asciiTheme="minorHAnsi" w:eastAsia="Calibri" w:hAnsiTheme="minorHAnsi" w:cstheme="minorHAnsi"/>
          <w:color w:val="0070C0"/>
          <w:sz w:val="24"/>
          <w:szCs w:val="22"/>
          <w:u w:val="single"/>
        </w:rPr>
        <w:instrText xml:space="preserve"> REF A24 \h  \* MERGEFORMAT </w:instrText>
      </w:r>
      <w:r w:rsidRPr="00C50AF0">
        <w:rPr>
          <w:rFonts w:asciiTheme="minorHAnsi" w:eastAsia="Calibri" w:hAnsiTheme="minorHAnsi" w:cstheme="minorHAnsi"/>
          <w:color w:val="0070C0"/>
          <w:sz w:val="24"/>
          <w:szCs w:val="22"/>
          <w:u w:val="single"/>
        </w:rPr>
      </w:r>
      <w:r w:rsidRPr="00C50AF0">
        <w:rPr>
          <w:rFonts w:asciiTheme="minorHAnsi" w:eastAsia="Calibri" w:hAnsiTheme="minorHAnsi" w:cstheme="minorHAnsi"/>
          <w:color w:val="0070C0"/>
          <w:sz w:val="24"/>
          <w:szCs w:val="22"/>
          <w:u w:val="single"/>
        </w:rPr>
        <w:fldChar w:fldCharType="separate"/>
      </w:r>
      <w:r w:rsidRPr="00C50AF0">
        <w:rPr>
          <w:rFonts w:asciiTheme="minorHAnsi" w:eastAsia="Calibri" w:hAnsiTheme="minorHAnsi" w:cstheme="minorHAnsi"/>
          <w:color w:val="0070C0"/>
          <w:sz w:val="24"/>
          <w:szCs w:val="22"/>
          <w:u w:val="single"/>
        </w:rPr>
        <w:t>24</w:t>
      </w:r>
      <w:bookmarkEnd w:id="206"/>
      <w:r w:rsidRPr="00C50AF0">
        <w:rPr>
          <w:rFonts w:asciiTheme="minorHAnsi" w:eastAsia="Calibri" w:hAnsiTheme="minorHAnsi" w:cstheme="minorHAnsi"/>
          <w:color w:val="0070C0"/>
          <w:sz w:val="24"/>
          <w:szCs w:val="22"/>
          <w:u w:val="single"/>
        </w:rPr>
        <w:fldChar w:fldCharType="end"/>
      </w:r>
    </w:p>
    <w:p w14:paraId="40A8B906" w14:textId="614C34ED" w:rsidR="007C14E4" w:rsidRDefault="007C14E4" w:rsidP="007C14E4">
      <w:r>
        <w:t>Für Arbeitspaket 24 habe ich einen wichtigen Beitrag zur Verbesserung der Benutzerfreundlichkeit und der visuellen Darstellung des Lernportals geleistet.Bilder spielen eine entscheidende Rolle bei der Benutzerinteraktion, da sie die Aufmerksamkeit auf sich ziehen und Informationen visuell übermitteln. Um dieses Problem zu lösen und die Attraktivität des Portals zu steigern, entwickelte ich den ImageGet-Komponenten.</w:t>
      </w:r>
    </w:p>
    <w:p w14:paraId="23CEEA4E" w14:textId="77777777" w:rsidR="007C14E4" w:rsidRDefault="007C14E4" w:rsidP="007C14E4"/>
    <w:p w14:paraId="53FF84FB" w14:textId="00B3EAB7" w:rsidR="007C14E4" w:rsidRDefault="007C14E4" w:rsidP="007C14E4">
      <w:r>
        <w:t>Der ImageGet-Komponent</w:t>
      </w:r>
      <w:r>
        <w:rPr>
          <w:noProof/>
        </w:rPr>
        <w:drawing>
          <wp:inline distT="0" distB="0" distL="0" distR="0" wp14:anchorId="730CCC8E" wp14:editId="017500FF">
            <wp:extent cx="5934075" cy="4791075"/>
            <wp:effectExtent l="0" t="0" r="9525" b="9525"/>
            <wp:docPr id="19662277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4791075"/>
                    </a:xfrm>
                    <a:prstGeom prst="rect">
                      <a:avLst/>
                    </a:prstGeom>
                    <a:noFill/>
                    <a:ln>
                      <a:noFill/>
                    </a:ln>
                  </pic:spPr>
                </pic:pic>
              </a:graphicData>
            </a:graphic>
          </wp:inline>
        </w:drawing>
      </w:r>
    </w:p>
    <w:p w14:paraId="348660AF" w14:textId="7FF6EF6D" w:rsidR="00DC7465" w:rsidRDefault="007C14E4" w:rsidP="007C14E4">
      <w:r w:rsidRPr="007C14E4">
        <w:t>Der ImageGet-Komponent macht eine API-Anfrage, um ein Bild basierend auf der Event-ID zu erhalten, wandelt die Antwort in einen Blob um, der eine Dateiähnliche Struktur von binären Daten repräsentiert, und verwendet URL.createObjectURL um eine URL für dieses Blob zu erstellen, damit das Bild im &lt;img&gt;-Tag angezeigt werden kann.</w:t>
      </w:r>
      <w:r>
        <w:t xml:space="preserve"> Als alternativ wird description gesetzt. Dies ist besonders nützlich für Menschen mit Sehbehinderungen, die auf Screenreader angewiesen sind, da die Beschreibung des Bildes als Alt-Text dient. Der Komponent macht die Seite nicht nur zugänglicher, sondern trägt auch zu einem konsistenten und ansprechenden Design bei.</w:t>
      </w:r>
      <w:r w:rsidR="00DC7465">
        <w:br w:type="page"/>
      </w:r>
    </w:p>
    <w:p w14:paraId="2F0A1545" w14:textId="77777777" w:rsidR="00113E07" w:rsidRPr="00567371" w:rsidRDefault="00113E07" w:rsidP="00567371">
      <w:pPr>
        <w:rPr>
          <w:b/>
          <w:bCs/>
        </w:rPr>
      </w:pPr>
      <w:r w:rsidRPr="00567371">
        <w:rPr>
          <w:b/>
          <w:bCs/>
        </w:rPr>
        <w:lastRenderedPageBreak/>
        <w:t>Design-Konsistenz durch Aspect Ratio</w:t>
      </w:r>
    </w:p>
    <w:p w14:paraId="28F29A20" w14:textId="3B06F122" w:rsidR="00DC7465" w:rsidRDefault="00113E07" w:rsidP="00593CB1">
      <w:r>
        <w:rPr>
          <w:bCs/>
          <w:noProof/>
        </w:rPr>
        <w:drawing>
          <wp:anchor distT="0" distB="0" distL="114300" distR="114300" simplePos="0" relativeHeight="251683840" behindDoc="0" locked="0" layoutInCell="1" allowOverlap="1" wp14:anchorId="5F27506C" wp14:editId="60DCD85E">
            <wp:simplePos x="0" y="0"/>
            <wp:positionH relativeFrom="margin">
              <wp:align>right</wp:align>
            </wp:positionH>
            <wp:positionV relativeFrom="paragraph">
              <wp:posOffset>671195</wp:posOffset>
            </wp:positionV>
            <wp:extent cx="3419475" cy="1619250"/>
            <wp:effectExtent l="0" t="0" r="9525" b="0"/>
            <wp:wrapSquare wrapText="bothSides"/>
            <wp:docPr id="141133757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19475" cy="1619250"/>
                    </a:xfrm>
                    <a:prstGeom prst="rect">
                      <a:avLst/>
                    </a:prstGeom>
                    <a:noFill/>
                    <a:ln>
                      <a:noFill/>
                    </a:ln>
                  </pic:spPr>
                </pic:pic>
              </a:graphicData>
            </a:graphic>
          </wp:anchor>
        </w:drawing>
      </w:r>
      <w:r w:rsidRPr="00113E07">
        <w:t>Ein wesentliches Element für die Einheitlichkeit des Designs ist die Verwendung eines festen Seitenverhältnisses (aspect-ratio) für alle Bilder. Für die ImageGet-Komponente habe ich ein Seitenverhältnis von 16:9 festgelegt, was der Standard für Videomaterial und viele Webinhalte ist. Dies stellt sicher, dass alle Bilder unabhängig von ihrer ursprünglichen Grö</w:t>
      </w:r>
      <w:r>
        <w:rPr>
          <w:bCs/>
        </w:rPr>
        <w:t>ss</w:t>
      </w:r>
      <w:r w:rsidRPr="00113E07">
        <w:t xml:space="preserve">e oder Form einheitlich angezeigt werden. Im Backend werden die Bilder auf eine Breite von </w:t>
      </w:r>
      <w:r w:rsidR="00593CB1">
        <w:rPr>
          <w:bCs/>
        </w:rPr>
        <w:fldChar w:fldCharType="begin"/>
      </w:r>
      <w:r w:rsidR="00593CB1">
        <w:rPr>
          <w:bCs/>
        </w:rPr>
        <w:instrText xml:space="preserve"> REF pixel \h  \* MERGEFORMAT </w:instrText>
      </w:r>
      <w:r w:rsidR="00593CB1">
        <w:rPr>
          <w:bCs/>
        </w:rPr>
      </w:r>
      <w:r w:rsidR="00593CB1">
        <w:rPr>
          <w:bCs/>
        </w:rPr>
        <w:fldChar w:fldCharType="separate"/>
      </w:r>
      <w:r w:rsidR="00593CB1" w:rsidRPr="00593CB1">
        <w:rPr>
          <w:rFonts w:eastAsia="Calibri" w:cstheme="minorHAnsi"/>
          <w:color w:val="0070C0"/>
          <w:sz w:val="24"/>
          <w:u w:val="single"/>
        </w:rPr>
        <w:t>1024 Pixeln</w:t>
      </w:r>
      <w:r w:rsidR="00593CB1">
        <w:t xml:space="preserve"> </w:t>
      </w:r>
      <w:r w:rsidR="00593CB1">
        <w:rPr>
          <w:bCs/>
        </w:rPr>
        <w:fldChar w:fldCharType="end"/>
      </w:r>
      <w:r w:rsidRPr="00113E07">
        <w:t xml:space="preserve">skaliert, wie bereits im Arbeitspaket </w:t>
      </w:r>
      <w:r w:rsidR="00593CB1" w:rsidRPr="00593CB1">
        <w:rPr>
          <w:rFonts w:eastAsia="Calibri" w:cstheme="minorHAnsi"/>
          <w:color w:val="0070C0"/>
          <w:sz w:val="24"/>
          <w:u w:val="single"/>
        </w:rPr>
        <w:fldChar w:fldCharType="begin"/>
      </w:r>
      <w:r w:rsidR="00593CB1" w:rsidRPr="00593CB1">
        <w:rPr>
          <w:rFonts w:eastAsia="Calibri" w:cstheme="minorHAnsi"/>
          <w:color w:val="0070C0"/>
          <w:sz w:val="24"/>
          <w:u w:val="single"/>
        </w:rPr>
        <w:instrText xml:space="preserve"> REF A15 \h </w:instrText>
      </w:r>
      <w:r w:rsidR="00593CB1">
        <w:rPr>
          <w:rFonts w:eastAsia="Calibri" w:cstheme="minorHAnsi"/>
          <w:color w:val="0070C0"/>
          <w:sz w:val="24"/>
          <w:u w:val="single"/>
        </w:rPr>
        <w:instrText xml:space="preserve"> \* MERGEFORMAT </w:instrText>
      </w:r>
      <w:r w:rsidR="00593CB1" w:rsidRPr="00593CB1">
        <w:rPr>
          <w:rFonts w:eastAsia="Calibri" w:cstheme="minorHAnsi"/>
          <w:color w:val="0070C0"/>
          <w:sz w:val="24"/>
          <w:u w:val="single"/>
        </w:rPr>
      </w:r>
      <w:r w:rsidR="00593CB1" w:rsidRPr="00593CB1">
        <w:rPr>
          <w:rFonts w:eastAsia="Calibri" w:cstheme="minorHAnsi"/>
          <w:color w:val="0070C0"/>
          <w:sz w:val="24"/>
          <w:u w:val="single"/>
        </w:rPr>
        <w:fldChar w:fldCharType="separate"/>
      </w:r>
      <w:r w:rsidR="00593CB1" w:rsidRPr="00593CB1">
        <w:rPr>
          <w:rFonts w:eastAsia="Calibri" w:cstheme="minorHAnsi"/>
          <w:color w:val="0070C0"/>
          <w:sz w:val="24"/>
          <w:u w:val="single"/>
        </w:rPr>
        <w:t>15</w:t>
      </w:r>
      <w:r w:rsidR="00593CB1" w:rsidRPr="00593CB1">
        <w:rPr>
          <w:rFonts w:eastAsia="Calibri" w:cstheme="minorHAnsi"/>
          <w:color w:val="0070C0"/>
          <w:sz w:val="24"/>
          <w:u w:val="single"/>
        </w:rPr>
        <w:fldChar w:fldCharType="end"/>
      </w:r>
      <w:r w:rsidRPr="00113E07">
        <w:t xml:space="preserve"> dokumentiert. Die Aspect Ratio sorgt dafür, dass die Bilder konsistent und ästhetisch ansprechend sind.</w:t>
      </w:r>
    </w:p>
    <w:p w14:paraId="0A86F3C4" w14:textId="77777777" w:rsidR="00593CB1" w:rsidRDefault="00593CB1" w:rsidP="00593CB1">
      <w:pPr>
        <w:rPr>
          <w:bCs/>
        </w:rPr>
      </w:pPr>
    </w:p>
    <w:p w14:paraId="705207B2" w14:textId="7D4CA793" w:rsidR="00593CB1" w:rsidRPr="00593CB1" w:rsidRDefault="00593CB1" w:rsidP="00593CB1">
      <w:pPr>
        <w:rPr>
          <w:b/>
          <w:bCs/>
        </w:rPr>
      </w:pPr>
      <w:r w:rsidRPr="00593CB1">
        <w:rPr>
          <w:b/>
          <w:bCs/>
        </w:rPr>
        <w:t>Integration in Event-Komponenten</w:t>
      </w:r>
    </w:p>
    <w:p w14:paraId="46E9CBDD" w14:textId="00C5A965" w:rsidR="00593CB1" w:rsidRDefault="00593CB1" w:rsidP="00593CB1">
      <w:r>
        <w:rPr>
          <w:noProof/>
        </w:rPr>
        <w:drawing>
          <wp:anchor distT="0" distB="0" distL="114300" distR="114300" simplePos="0" relativeHeight="251684864" behindDoc="0" locked="0" layoutInCell="1" allowOverlap="1" wp14:anchorId="71AC96B5" wp14:editId="3A0025E3">
            <wp:simplePos x="0" y="0"/>
            <wp:positionH relativeFrom="margin">
              <wp:align>right</wp:align>
            </wp:positionH>
            <wp:positionV relativeFrom="paragraph">
              <wp:posOffset>650240</wp:posOffset>
            </wp:positionV>
            <wp:extent cx="5939790" cy="2160270"/>
            <wp:effectExtent l="0" t="0" r="3810" b="0"/>
            <wp:wrapTopAndBottom/>
            <wp:docPr id="930773989" name="Grafik 3"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73989" name="Grafik 3" descr="Ein Bild, das Text, Screenshot, Software enthält.&#10;&#10;Automatisch generierte Beschreibu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9790" cy="2160270"/>
                    </a:xfrm>
                    <a:prstGeom prst="rect">
                      <a:avLst/>
                    </a:prstGeom>
                    <a:noFill/>
                    <a:ln>
                      <a:noFill/>
                    </a:ln>
                  </pic:spPr>
                </pic:pic>
              </a:graphicData>
            </a:graphic>
          </wp:anchor>
        </w:drawing>
      </w:r>
      <w:r>
        <w:t>Der ImageGet-Komponent wird in den Event-Komponenten integriert, um bei jedem Event ein Bild anzuzeigen. Dies verleiht dem Lernportal einen schönen Look und verbessert das gesamte Nutzererlebnis.</w:t>
      </w:r>
    </w:p>
    <w:p w14:paraId="6B2F319B" w14:textId="77777777" w:rsidR="00593CB1" w:rsidRDefault="00593CB1" w:rsidP="00593CB1">
      <w:pPr>
        <w:rPr>
          <w:b/>
          <w:bCs/>
        </w:rPr>
      </w:pPr>
    </w:p>
    <w:p w14:paraId="38CA070A" w14:textId="76425E79" w:rsidR="00593CB1" w:rsidRPr="00593CB1" w:rsidRDefault="00593CB1" w:rsidP="00593CB1">
      <w:pPr>
        <w:rPr>
          <w:b/>
          <w:bCs/>
        </w:rPr>
      </w:pPr>
      <w:r w:rsidRPr="00593CB1">
        <w:rPr>
          <w:b/>
          <w:bCs/>
        </w:rPr>
        <w:t>Fazit</w:t>
      </w:r>
    </w:p>
    <w:p w14:paraId="0915AE8B" w14:textId="4EBA3206" w:rsidR="00593CB1" w:rsidRDefault="00593CB1" w:rsidP="00593CB1">
      <w:pPr>
        <w:rPr>
          <w:rFonts w:asciiTheme="majorHAnsi" w:eastAsiaTheme="majorEastAsia" w:hAnsiTheme="majorHAnsi" w:cstheme="majorBidi"/>
          <w:bCs/>
          <w:sz w:val="28"/>
          <w:szCs w:val="26"/>
        </w:rPr>
      </w:pPr>
      <w:r>
        <w:t xml:space="preserve">Durch die Entwicklung und Integration des ImageGet-Komponenten konnte ich eine signifikante Verbesserung in der visuellen Darstellung und der Benutzerfreundlichkeit des Lernportals erreichen. Die Konsistenz im Design und die erhöhte Zugänglichkeit tragen dazu bei, dass das Portal einladender und attraktiver für alle Nutzergruppen ist. Dieses Arbeitspaket zeigt, wie wichtig visuelle Elemente für die Nutzererfahrung sind und wie durch </w:t>
      </w:r>
      <w:r w:rsidR="00FC2434">
        <w:t xml:space="preserve">"einfache" </w:t>
      </w:r>
      <w:r>
        <w:t>technische Lösungen ein</w:t>
      </w:r>
      <w:r w:rsidR="00FC2434">
        <w:t>en "grossen"</w:t>
      </w:r>
      <w:r>
        <w:t xml:space="preserve"> Mehrwert geschaffen werden kann.</w:t>
      </w:r>
      <w:r>
        <w:br w:type="page"/>
      </w:r>
    </w:p>
    <w:p w14:paraId="750FE441" w14:textId="27FBC7B0" w:rsidR="00593CB1" w:rsidRDefault="00A83966" w:rsidP="00404909">
      <w:pPr>
        <w:pStyle w:val="berschrift3"/>
      </w:pPr>
      <w:bookmarkStart w:id="207" w:name="_Toc161243351"/>
      <w:r>
        <w:lastRenderedPageBreak/>
        <w:t xml:space="preserve">Arbeitspaket </w:t>
      </w:r>
      <w:r w:rsidRPr="00404909">
        <w:rPr>
          <w:rFonts w:asciiTheme="minorHAnsi" w:eastAsia="Calibri" w:hAnsiTheme="minorHAnsi" w:cstheme="minorHAnsi"/>
          <w:color w:val="0070C0"/>
          <w:sz w:val="24"/>
          <w:szCs w:val="22"/>
          <w:u w:val="single"/>
        </w:rPr>
        <w:fldChar w:fldCharType="begin"/>
      </w:r>
      <w:r w:rsidRPr="00404909">
        <w:rPr>
          <w:rFonts w:asciiTheme="minorHAnsi" w:eastAsia="Calibri" w:hAnsiTheme="minorHAnsi" w:cstheme="minorHAnsi"/>
          <w:color w:val="0070C0"/>
          <w:sz w:val="24"/>
          <w:szCs w:val="22"/>
          <w:u w:val="single"/>
        </w:rPr>
        <w:instrText xml:space="preserve"> REF A25 \h </w:instrText>
      </w:r>
      <w:r w:rsidR="00404909" w:rsidRPr="00404909">
        <w:rPr>
          <w:rFonts w:asciiTheme="minorHAnsi" w:eastAsia="Calibri" w:hAnsiTheme="minorHAnsi" w:cstheme="minorHAnsi"/>
          <w:color w:val="0070C0"/>
          <w:sz w:val="24"/>
          <w:szCs w:val="22"/>
          <w:u w:val="single"/>
        </w:rPr>
        <w:instrText xml:space="preserve"> \* MERGEFORMAT </w:instrText>
      </w:r>
      <w:r w:rsidRPr="00404909">
        <w:rPr>
          <w:rFonts w:asciiTheme="minorHAnsi" w:eastAsia="Calibri" w:hAnsiTheme="minorHAnsi" w:cstheme="minorHAnsi"/>
          <w:color w:val="0070C0"/>
          <w:sz w:val="24"/>
          <w:szCs w:val="22"/>
          <w:u w:val="single"/>
        </w:rPr>
      </w:r>
      <w:r w:rsidRPr="00404909">
        <w:rPr>
          <w:rFonts w:asciiTheme="minorHAnsi" w:eastAsia="Calibri" w:hAnsiTheme="minorHAnsi" w:cstheme="minorHAnsi"/>
          <w:color w:val="0070C0"/>
          <w:sz w:val="24"/>
          <w:szCs w:val="22"/>
          <w:u w:val="single"/>
        </w:rPr>
        <w:fldChar w:fldCharType="separate"/>
      </w:r>
      <w:r w:rsidRPr="00404909">
        <w:rPr>
          <w:rFonts w:asciiTheme="minorHAnsi" w:eastAsia="Calibri" w:hAnsiTheme="minorHAnsi" w:cstheme="minorHAnsi"/>
          <w:color w:val="0070C0"/>
          <w:sz w:val="24"/>
          <w:szCs w:val="22"/>
          <w:u w:val="single"/>
        </w:rPr>
        <w:t>25</w:t>
      </w:r>
      <w:bookmarkEnd w:id="207"/>
      <w:r w:rsidRPr="00404909">
        <w:rPr>
          <w:rFonts w:asciiTheme="minorHAnsi" w:eastAsia="Calibri" w:hAnsiTheme="minorHAnsi" w:cstheme="minorHAnsi"/>
          <w:color w:val="0070C0"/>
          <w:sz w:val="24"/>
          <w:szCs w:val="22"/>
          <w:u w:val="single"/>
        </w:rPr>
        <w:fldChar w:fldCharType="end"/>
      </w:r>
    </w:p>
    <w:p w14:paraId="72378A2D" w14:textId="4C904937" w:rsidR="0062404B" w:rsidRDefault="0062404B" w:rsidP="0062404B">
      <w:r>
        <w:t>Die Bilderverwaltung im Frontend unserer Anwendung ist mir besonders am Herzen gelegen. Mein Ziel war es, den Administratoren eine benutzerfreundliche Umgebung zu bieten, um Kurse mit Bildern ansprechend zu gestalten und zu verwalten. Der Schlüssel zur Realisierung dieses Ziels lag in der effizienten Gestaltung der Benutzeroberfläche und der zugrundeliegenden Logik, um ein nahtloses Erlebnis bei der Bildverwaltung zu gewährleisten.</w:t>
      </w:r>
    </w:p>
    <w:p w14:paraId="57BCD430" w14:textId="37AD6F97" w:rsidR="0062404B" w:rsidRDefault="0062404B" w:rsidP="0062404B"/>
    <w:p w14:paraId="6D6B0F7E" w14:textId="03FA1875" w:rsidR="00EC1605" w:rsidRDefault="00522BAB" w:rsidP="0062404B">
      <w:r>
        <w:rPr>
          <w:noProof/>
        </w:rPr>
        <w:drawing>
          <wp:anchor distT="0" distB="0" distL="114300" distR="114300" simplePos="0" relativeHeight="251687936" behindDoc="0" locked="0" layoutInCell="1" allowOverlap="1" wp14:anchorId="4FBC93BD" wp14:editId="2C88FB53">
            <wp:simplePos x="0" y="0"/>
            <wp:positionH relativeFrom="margin">
              <wp:align>left</wp:align>
            </wp:positionH>
            <wp:positionV relativeFrom="paragraph">
              <wp:posOffset>428625</wp:posOffset>
            </wp:positionV>
            <wp:extent cx="5943600" cy="4219575"/>
            <wp:effectExtent l="0" t="0" r="0" b="9525"/>
            <wp:wrapTopAndBottom/>
            <wp:docPr id="173103657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anchor>
        </w:drawing>
      </w:r>
      <w:r w:rsidR="0062404B" w:rsidRPr="0062404B">
        <w:t xml:space="preserve">Die ImagePage dient als zentraler Punkt zur Anzeige der Kurse, aufgeteilt in zwei Kategorien: Kurse mit Bildern und Kurse ohne Bilder. </w:t>
      </w:r>
    </w:p>
    <w:p w14:paraId="0F0C77CC" w14:textId="1801467E" w:rsidR="00EC1605" w:rsidRDefault="00EC1605" w:rsidP="0062404B"/>
    <w:p w14:paraId="7C5C522A" w14:textId="3BA0C770" w:rsidR="00593CB1" w:rsidRDefault="0062404B" w:rsidP="00522BAB">
      <w:r w:rsidRPr="0062404B">
        <w:t xml:space="preserve">Die Daten hierfür werden über den imageavailable Domain-Endpoint bezogen, was eine DualListResponse liefert, die speziell für </w:t>
      </w:r>
      <w:r w:rsidR="00522BAB">
        <w:t>verschiedene</w:t>
      </w:r>
      <w:r w:rsidRPr="0062404B">
        <w:t xml:space="preserve"> Anwendungsf</w:t>
      </w:r>
      <w:r w:rsidR="00522BAB">
        <w:t>ä</w:t>
      </w:r>
      <w:r w:rsidRPr="0062404B">
        <w:t>ll</w:t>
      </w:r>
      <w:r w:rsidR="00522BAB">
        <w:t>e</w:t>
      </w:r>
      <w:r w:rsidRPr="0062404B">
        <w:t xml:space="preserve"> entworfen wurde, um eine generische Wiederverwendung zu ermöglichen.</w:t>
      </w:r>
    </w:p>
    <w:p w14:paraId="5B167A7A" w14:textId="6F630096" w:rsidR="00593CB1" w:rsidRDefault="00522BAB">
      <w:pPr>
        <w:rPr>
          <w:rFonts w:asciiTheme="majorHAnsi" w:eastAsiaTheme="majorEastAsia" w:hAnsiTheme="majorHAnsi" w:cstheme="majorBidi"/>
          <w:bCs/>
          <w:sz w:val="28"/>
          <w:szCs w:val="26"/>
        </w:rPr>
      </w:pPr>
      <w:r>
        <w:rPr>
          <w:noProof/>
        </w:rPr>
        <w:drawing>
          <wp:inline distT="0" distB="0" distL="0" distR="0" wp14:anchorId="7211C534" wp14:editId="414E2EB7">
            <wp:extent cx="3867150" cy="885825"/>
            <wp:effectExtent l="0" t="0" r="0" b="9525"/>
            <wp:docPr id="179164313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67150" cy="885825"/>
                    </a:xfrm>
                    <a:prstGeom prst="rect">
                      <a:avLst/>
                    </a:prstGeom>
                    <a:noFill/>
                    <a:ln>
                      <a:noFill/>
                    </a:ln>
                  </pic:spPr>
                </pic:pic>
              </a:graphicData>
            </a:graphic>
          </wp:inline>
        </w:drawing>
      </w:r>
      <w:r w:rsidR="00593CB1">
        <w:br w:type="page"/>
      </w:r>
    </w:p>
    <w:p w14:paraId="24CB7AAA" w14:textId="361F7B5D" w:rsidR="00EC1605" w:rsidRDefault="00EC1605" w:rsidP="00EC1605">
      <w:r>
        <w:lastRenderedPageBreak/>
        <w:t>Um Redundanzen zu vermeiden und eine konsistente Benutzererfahrung zu bieten, wurde ein besonderer Fokus auf die Wiederverwendung von Komponenten gelegt. Die Seite zur Bilderverwaltung hebt sich durch ihre Fähigkeit hervor, Kurse entweder mit oder ohne zugehörige Bilder anzuzeigen. Diese Funktionalität basiert auf der Nutzung desselben Komponenten für beide Fälle, wobei ein entscheidender Unterschied durch den hasImage Boolean gesteuert wird.</w:t>
      </w:r>
    </w:p>
    <w:p w14:paraId="2D2D86A7" w14:textId="70CC710E" w:rsidR="00EC1605" w:rsidRDefault="006F6116" w:rsidP="00EC1605">
      <w:r>
        <w:rPr>
          <w:noProof/>
        </w:rPr>
        <w:drawing>
          <wp:anchor distT="0" distB="0" distL="114300" distR="114300" simplePos="0" relativeHeight="251692032" behindDoc="0" locked="0" layoutInCell="1" allowOverlap="1" wp14:anchorId="7E1A77F8" wp14:editId="1D39E982">
            <wp:simplePos x="0" y="0"/>
            <wp:positionH relativeFrom="margin">
              <wp:align>left</wp:align>
            </wp:positionH>
            <wp:positionV relativeFrom="paragraph">
              <wp:posOffset>275590</wp:posOffset>
            </wp:positionV>
            <wp:extent cx="5934075" cy="3038475"/>
            <wp:effectExtent l="0" t="0" r="9525" b="9525"/>
            <wp:wrapTopAndBottom/>
            <wp:docPr id="4425087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anchor>
        </w:drawing>
      </w:r>
    </w:p>
    <w:p w14:paraId="4803E83C" w14:textId="77777777" w:rsidR="006F6116" w:rsidRDefault="006F6116" w:rsidP="00EC1605"/>
    <w:p w14:paraId="23E46310" w14:textId="51BFD965" w:rsidR="00593CB1" w:rsidRDefault="00EC1605" w:rsidP="00EC1605">
      <w:r>
        <w:rPr>
          <w:noProof/>
        </w:rPr>
        <w:drawing>
          <wp:anchor distT="0" distB="0" distL="114300" distR="114300" simplePos="0" relativeHeight="251688960" behindDoc="0" locked="0" layoutInCell="1" allowOverlap="1" wp14:anchorId="3A9D4B57" wp14:editId="1C74AA15">
            <wp:simplePos x="0" y="0"/>
            <wp:positionH relativeFrom="margin">
              <wp:align>left</wp:align>
            </wp:positionH>
            <wp:positionV relativeFrom="paragraph">
              <wp:posOffset>1161415</wp:posOffset>
            </wp:positionV>
            <wp:extent cx="4591050" cy="1314450"/>
            <wp:effectExtent l="0" t="0" r="0" b="0"/>
            <wp:wrapTopAndBottom/>
            <wp:docPr id="123196266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91050" cy="1314450"/>
                    </a:xfrm>
                    <a:prstGeom prst="rect">
                      <a:avLst/>
                    </a:prstGeom>
                    <a:noFill/>
                    <a:ln>
                      <a:noFill/>
                    </a:ln>
                  </pic:spPr>
                </pic:pic>
              </a:graphicData>
            </a:graphic>
          </wp:anchor>
        </w:drawing>
      </w:r>
      <w:r>
        <w:t>Die Entscheidung gegen die Verwendung von Dialogen und für die Navigation zu neuen Seiten für jede Bildverwaltungsaktion basiert auf dem Wunsch, eine klare und strukturierte Benutzerführung zu schaffen. Durch die Weiterleitung an eine dedizierte Seite mit der jeweiligen Event-ID kann der Nutzer sich vollständig auf die Verwaltung des ausgewählten Kurses konzentrieren.</w:t>
      </w:r>
    </w:p>
    <w:p w14:paraId="3998BE60" w14:textId="0F7F5A1D" w:rsidR="00593CB1" w:rsidRPr="00B03355" w:rsidRDefault="00593CB1" w:rsidP="00B03355">
      <w:pPr>
        <w:rPr>
          <w:rFonts w:asciiTheme="majorHAnsi" w:eastAsiaTheme="majorEastAsia" w:hAnsiTheme="majorHAnsi" w:cstheme="majorBidi"/>
          <w:bCs/>
          <w:sz w:val="28"/>
          <w:szCs w:val="26"/>
        </w:rPr>
      </w:pPr>
      <w:r>
        <w:br w:type="page"/>
      </w:r>
    </w:p>
    <w:p w14:paraId="51A4B80E" w14:textId="7CA97A2E" w:rsidR="006F6116" w:rsidRDefault="00B03355">
      <w:r>
        <w:rPr>
          <w:noProof/>
        </w:rPr>
        <w:lastRenderedPageBreak/>
        <w:drawing>
          <wp:anchor distT="0" distB="0" distL="114300" distR="114300" simplePos="0" relativeHeight="251689984" behindDoc="0" locked="0" layoutInCell="1" allowOverlap="1" wp14:anchorId="313CDA62" wp14:editId="0E1D5034">
            <wp:simplePos x="0" y="0"/>
            <wp:positionH relativeFrom="margin">
              <wp:align>left</wp:align>
            </wp:positionH>
            <wp:positionV relativeFrom="paragraph">
              <wp:posOffset>1264920</wp:posOffset>
            </wp:positionV>
            <wp:extent cx="5934075" cy="1857375"/>
            <wp:effectExtent l="0" t="0" r="9525" b="9525"/>
            <wp:wrapTopAndBottom/>
            <wp:docPr id="104226039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1857375"/>
                    </a:xfrm>
                    <a:prstGeom prst="rect">
                      <a:avLst/>
                    </a:prstGeom>
                    <a:noFill/>
                    <a:ln>
                      <a:noFill/>
                    </a:ln>
                  </pic:spPr>
                </pic:pic>
              </a:graphicData>
            </a:graphic>
          </wp:anchor>
        </w:drawing>
      </w:r>
      <w:r w:rsidRPr="00B03355">
        <w:t xml:space="preserve">Die ImageManagementPage spielt eine zentrale Rolle in diesem System. Sie passt ihr Verhalten dynamisch an, je nachdem, ob ein Bild für das Event vorhanden ist oder nicht. Diese Anpassungsfähigkeit wird durch den </w:t>
      </w:r>
      <w:bookmarkStart w:id="208" w:name="hasimage"/>
      <w:r w:rsidRPr="00B03355">
        <w:t>hasImage</w:t>
      </w:r>
      <w:bookmarkEnd w:id="208"/>
      <w:r w:rsidRPr="00B03355">
        <w:t xml:space="preserve"> Zustand ermöglicht, der entscheidend für die Differenzierung zwischen dem Erstellen und Bearbeiten von Bildern ist. Zusätzlich wird ein spezieller Drag-and-Drop-Upload-Komponent integriert</w:t>
      </w:r>
      <w:r w:rsidR="00924A47">
        <w:t xml:space="preserve"> wie in </w:t>
      </w:r>
      <w:r w:rsidR="00924A47" w:rsidRPr="00924A47">
        <w:rPr>
          <w:rFonts w:eastAsia="Calibri" w:cstheme="minorHAnsi"/>
          <w:color w:val="0070C0"/>
          <w:u w:val="single"/>
        </w:rPr>
        <w:fldChar w:fldCharType="begin"/>
      </w:r>
      <w:r w:rsidR="00924A47" w:rsidRPr="00924A47">
        <w:rPr>
          <w:rFonts w:eastAsia="Calibri" w:cstheme="minorHAnsi"/>
          <w:color w:val="0070C0"/>
          <w:u w:val="single"/>
        </w:rPr>
        <w:instrText xml:space="preserve"> REF dragand \h  \* MERGEFORMAT </w:instrText>
      </w:r>
      <w:r w:rsidR="00924A47" w:rsidRPr="00924A47">
        <w:rPr>
          <w:rFonts w:eastAsia="Calibri" w:cstheme="minorHAnsi"/>
          <w:color w:val="0070C0"/>
          <w:u w:val="single"/>
        </w:rPr>
      </w:r>
      <w:r w:rsidR="00924A47" w:rsidRPr="00924A47">
        <w:rPr>
          <w:rFonts w:eastAsia="Calibri" w:cstheme="minorHAnsi"/>
          <w:color w:val="0070C0"/>
          <w:u w:val="single"/>
        </w:rPr>
        <w:fldChar w:fldCharType="separate"/>
      </w:r>
      <w:r w:rsidR="00924A47" w:rsidRPr="00924A47">
        <w:rPr>
          <w:rFonts w:eastAsia="Calibri" w:cstheme="minorHAnsi"/>
          <w:color w:val="0070C0"/>
          <w:u w:val="single"/>
        </w:rPr>
        <w:t>Drag-and-Drop-Verfahren</w:t>
      </w:r>
      <w:r w:rsidR="00924A47" w:rsidRPr="00924A47">
        <w:rPr>
          <w:rFonts w:eastAsia="Calibri" w:cstheme="minorHAnsi"/>
          <w:color w:val="0070C0"/>
          <w:u w:val="single"/>
        </w:rPr>
        <w:fldChar w:fldCharType="end"/>
      </w:r>
      <w:r w:rsidR="00924A47">
        <w:t xml:space="preserve"> erläutert</w:t>
      </w:r>
      <w:r w:rsidRPr="00B03355">
        <w:t>, um den Upload-Prozess nicht nur effizient, sondern auch benutzerfreundlich zu gestalten.</w:t>
      </w:r>
    </w:p>
    <w:p w14:paraId="583E4EFE" w14:textId="26B51E9C" w:rsidR="006F6116" w:rsidRDefault="006F6116" w:rsidP="006F6116"/>
    <w:p w14:paraId="745A8A45" w14:textId="1297609F" w:rsidR="00A33E72" w:rsidRPr="00C121E4" w:rsidRDefault="006F6116" w:rsidP="00C121E4">
      <w:r>
        <w:t xml:space="preserve">Die Implementierung der Funktionen </w:t>
      </w:r>
      <w:r w:rsidRPr="00C121E4">
        <w:fldChar w:fldCharType="begin"/>
      </w:r>
      <w:r w:rsidRPr="00924A47">
        <w:instrText xml:space="preserve"> REF aaa \h </w:instrText>
      </w:r>
      <w:r w:rsidR="00C121E4" w:rsidRPr="00924A47">
        <w:instrText xml:space="preserve"> \* MERGEFORMAT </w:instrText>
      </w:r>
      <w:r w:rsidRPr="00C121E4">
        <w:fldChar w:fldCharType="separate"/>
      </w:r>
      <w:r w:rsidR="00A33E72" w:rsidRPr="00C121E4">
        <w:fldChar w:fldCharType="begin"/>
      </w:r>
      <w:r w:rsidR="00A33E72" w:rsidRPr="00924A47">
        <w:instrText xml:space="preserve"> REF handlesubmit \h </w:instrText>
      </w:r>
      <w:r w:rsidR="00C121E4" w:rsidRPr="00924A47">
        <w:instrText xml:space="preserve"> \* MERGEFORMAT </w:instrText>
      </w:r>
      <w:r w:rsidR="00A33E72" w:rsidRPr="00C121E4">
        <w:fldChar w:fldCharType="separate"/>
      </w:r>
      <w:r w:rsidR="00A33E72" w:rsidRPr="00924A47">
        <w:rPr>
          <w:rFonts w:eastAsia="Calibri" w:cstheme="minorHAnsi"/>
          <w:color w:val="0070C0"/>
          <w:u w:val="single"/>
        </w:rPr>
        <w:t>HandleSubmit</w:t>
      </w:r>
      <w:r w:rsidR="00A33E72" w:rsidRPr="00C121E4">
        <w:rPr>
          <w:rFonts w:eastAsia="Calibri" w:cstheme="minorHAnsi"/>
          <w:color w:val="0070C0"/>
          <w:sz w:val="24"/>
          <w:u w:val="single"/>
        </w:rPr>
        <w:t>-Funktion</w:t>
      </w:r>
    </w:p>
    <w:p w14:paraId="69695AB6" w14:textId="3FA43A85" w:rsidR="006F6116" w:rsidRDefault="00A33E72" w:rsidP="00C121E4">
      <w:r w:rsidRPr="00C121E4">
        <w:fldChar w:fldCharType="end"/>
      </w:r>
      <w:r w:rsidR="006F6116" w:rsidRPr="00C121E4">
        <w:fldChar w:fldCharType="end"/>
      </w:r>
      <w:r w:rsidR="006F6116">
        <w:t>und handleDelete auf der ImageManagementPage war entscheidend für die Schaffung einer intuitiven und effizienten Benutzeroberfläche zur Bildverwaltung. Der Gedanke hinter dieser Herangehensweise war es, den Administratoren der CompAcademy eine möglichst reibungslose und benutzerfreundliche Erfahrung beim Hochladen, Aktualisieren und Löschen von Bildern zu Kursen zu bieten.</w:t>
      </w:r>
    </w:p>
    <w:p w14:paraId="09C9DC4D" w14:textId="6AD231C3" w:rsidR="006F6116" w:rsidRDefault="006F6116" w:rsidP="006F6116"/>
    <w:p w14:paraId="1DE5A33C" w14:textId="733ED9CC" w:rsidR="006F6116" w:rsidRDefault="006F6116">
      <w:r w:rsidRPr="006F6116">
        <w:t>Das Kernstück dieser Entwicklung ist die Vermeidung von Redundanz durch den intelligenten Einsatz von Zuständen und props innerhalb der React-Komponenten, was eine flexible und wiederverwendbare Architektur ermöglicht. Diese Herangehensweise stellt sicher, dass die Bilderverwaltung nicht nur funktional robust, sondern auch ästhetisch ansprechend und</w:t>
      </w:r>
      <w:r>
        <w:t xml:space="preserve"> </w:t>
      </w:r>
      <w:r w:rsidRPr="006F6116">
        <w:t>intuitiv zu bedienen ist, was die Verwaltung von Kursbildern zu einem angenehmen Erlebnis für die</w:t>
      </w:r>
      <w:r>
        <w:t xml:space="preserve"> </w:t>
      </w:r>
      <w:r w:rsidRPr="006F6116">
        <w:t>Administratoren macht.</w:t>
      </w:r>
    </w:p>
    <w:p w14:paraId="4C947810" w14:textId="2F0D5B24" w:rsidR="006F6116" w:rsidRDefault="006F6116" w:rsidP="006F6116"/>
    <w:p w14:paraId="7964A5A1" w14:textId="2E6E4B39" w:rsidR="006F6116" w:rsidRPr="006F6116" w:rsidRDefault="00E02C76">
      <w:pPr>
        <w:rPr>
          <w:b/>
          <w:bCs/>
        </w:rPr>
      </w:pPr>
      <w:bookmarkStart w:id="209" w:name="aaa"/>
      <w:bookmarkStart w:id="210" w:name="handlesubmit"/>
      <w:r>
        <w:rPr>
          <w:noProof/>
        </w:rPr>
        <w:lastRenderedPageBreak/>
        <w:drawing>
          <wp:anchor distT="0" distB="0" distL="114300" distR="114300" simplePos="0" relativeHeight="251691008" behindDoc="0" locked="0" layoutInCell="1" allowOverlap="1" wp14:anchorId="78B2445C" wp14:editId="584886B3">
            <wp:simplePos x="0" y="0"/>
            <wp:positionH relativeFrom="margin">
              <wp:align>left</wp:align>
            </wp:positionH>
            <wp:positionV relativeFrom="paragraph">
              <wp:posOffset>220345</wp:posOffset>
            </wp:positionV>
            <wp:extent cx="5934075" cy="5076825"/>
            <wp:effectExtent l="0" t="0" r="9525" b="9525"/>
            <wp:wrapTopAndBottom/>
            <wp:docPr id="1142952289"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5076825"/>
                    </a:xfrm>
                    <a:prstGeom prst="rect">
                      <a:avLst/>
                    </a:prstGeom>
                    <a:noFill/>
                    <a:ln>
                      <a:noFill/>
                    </a:ln>
                  </pic:spPr>
                </pic:pic>
              </a:graphicData>
            </a:graphic>
          </wp:anchor>
        </w:drawing>
      </w:r>
      <w:r w:rsidR="006F6116" w:rsidRPr="006F6116">
        <w:rPr>
          <w:b/>
          <w:bCs/>
        </w:rPr>
        <w:t>HandleSubmit-Funktion</w:t>
      </w:r>
    </w:p>
    <w:bookmarkEnd w:id="209"/>
    <w:bookmarkEnd w:id="210"/>
    <w:p w14:paraId="660C5C26" w14:textId="27C38BBB" w:rsidR="006F6116" w:rsidRDefault="006F6116" w:rsidP="006F6116">
      <w:r>
        <w:t xml:space="preserve">Die handleSubmit-Funktion demonstriert eine flexible Handhabung des Bilduploads und der Bildaktualisierung, abhängig davon, ob bereits ein Bild für das Event vorhanden ist. Die Unterscheidung erfolgt über den </w:t>
      </w:r>
      <w:r w:rsidR="00E14486" w:rsidRPr="00E14486">
        <w:rPr>
          <w:rFonts w:eastAsia="Calibri" w:cstheme="minorHAnsi"/>
          <w:color w:val="0070C0"/>
          <w:u w:val="single"/>
        </w:rPr>
        <w:fldChar w:fldCharType="begin"/>
      </w:r>
      <w:r w:rsidR="00E14486" w:rsidRPr="00E14486">
        <w:rPr>
          <w:rFonts w:eastAsia="Calibri" w:cstheme="minorHAnsi"/>
          <w:color w:val="0070C0"/>
          <w:u w:val="single"/>
        </w:rPr>
        <w:instrText xml:space="preserve"> REF hasimage \h  \* MERGEFORMAT </w:instrText>
      </w:r>
      <w:r w:rsidR="00E14486" w:rsidRPr="00E14486">
        <w:rPr>
          <w:rFonts w:eastAsia="Calibri" w:cstheme="minorHAnsi"/>
          <w:color w:val="0070C0"/>
          <w:u w:val="single"/>
        </w:rPr>
      </w:r>
      <w:r w:rsidR="00E14486" w:rsidRPr="00E14486">
        <w:rPr>
          <w:rFonts w:eastAsia="Calibri" w:cstheme="minorHAnsi"/>
          <w:color w:val="0070C0"/>
          <w:u w:val="single"/>
        </w:rPr>
        <w:fldChar w:fldCharType="separate"/>
      </w:r>
      <w:r w:rsidR="00E14486" w:rsidRPr="00E14486">
        <w:rPr>
          <w:rFonts w:eastAsia="Calibri" w:cstheme="minorHAnsi"/>
          <w:color w:val="0070C0"/>
          <w:u w:val="single"/>
        </w:rPr>
        <w:t>hasImage</w:t>
      </w:r>
      <w:r w:rsidR="00E14486" w:rsidRPr="00E14486">
        <w:rPr>
          <w:rFonts w:eastAsia="Calibri" w:cstheme="minorHAnsi"/>
          <w:color w:val="0070C0"/>
          <w:u w:val="single"/>
        </w:rPr>
        <w:fldChar w:fldCharType="end"/>
      </w:r>
      <w:r>
        <w:t>-Boolean. Diese Vorgehensweise ermöglicht es, denselben Formular-Workflow für das Erstellen neuer Bilder und das Aktualisieren bestehender Bilder zu nutzen, was die Codebasis vereinfacht und Wartung erleichtert.</w:t>
      </w:r>
    </w:p>
    <w:p w14:paraId="140951EA" w14:textId="7CE13CA1" w:rsidR="006F6116" w:rsidRDefault="006F6116" w:rsidP="006F6116"/>
    <w:p w14:paraId="4498457D" w14:textId="7E72FE25" w:rsidR="006F6116" w:rsidRDefault="006F6116" w:rsidP="006F6116">
      <w:r w:rsidRPr="00E14486">
        <w:rPr>
          <w:b/>
          <w:bCs/>
        </w:rPr>
        <w:t>FormData:</w:t>
      </w:r>
      <w:r>
        <w:t xml:space="preserve"> Die Verwendung von FormData ermöglicht es, Dateiuploads und zusätzliche Daten wie Event-ID und Bildbeschreibung in einem einzigen Request zu kombinieren. Dies vereinfacht die Handhabung auf dem Server und sorgt für eine effiziente Datenübertragung.</w:t>
      </w:r>
    </w:p>
    <w:p w14:paraId="20AEB131" w14:textId="5E08E795" w:rsidR="006F6116" w:rsidRDefault="006F6116" w:rsidP="006F6116"/>
    <w:p w14:paraId="68D0640A" w14:textId="493394BE" w:rsidR="006F6116" w:rsidRDefault="006F6116" w:rsidP="006F6116">
      <w:r w:rsidRPr="00E14486">
        <w:rPr>
          <w:b/>
          <w:bCs/>
        </w:rPr>
        <w:t>Dynamische API-Anfrage:</w:t>
      </w:r>
      <w:r>
        <w:t xml:space="preserve"> Basierend auf dem Zustand hasImage wird dynamisch entschieden, ob eine PUT- oder POST-Anfrage verwendet wird, um das Bild entsprechend zu aktualisieren oder neu zu erstellen. Diese Flexibilität in der Anfragegestaltung erlaubt es, mit einer einzigen Funktion zwei unterschiedliche, aber verwandte Abläufe abzudecken.</w:t>
      </w:r>
    </w:p>
    <w:p w14:paraId="5941F93E" w14:textId="77777777" w:rsidR="00EA0862" w:rsidRDefault="00EA0862" w:rsidP="006F6116"/>
    <w:p w14:paraId="1D9AB92A" w14:textId="731FA97C" w:rsidR="006F6116" w:rsidRDefault="006F6116" w:rsidP="006F6116"/>
    <w:p w14:paraId="2E60BF73" w14:textId="77777777" w:rsidR="00EA0862" w:rsidRDefault="00EA0862" w:rsidP="00EA0862">
      <w:r>
        <w:rPr>
          <w:noProof/>
        </w:rPr>
        <w:lastRenderedPageBreak/>
        <w:drawing>
          <wp:anchor distT="0" distB="0" distL="114300" distR="114300" simplePos="0" relativeHeight="251693056" behindDoc="0" locked="0" layoutInCell="1" allowOverlap="1" wp14:anchorId="70FF2C7F" wp14:editId="22BAC283">
            <wp:simplePos x="0" y="0"/>
            <wp:positionH relativeFrom="margin">
              <wp:align>left</wp:align>
            </wp:positionH>
            <wp:positionV relativeFrom="paragraph">
              <wp:posOffset>426720</wp:posOffset>
            </wp:positionV>
            <wp:extent cx="5934075" cy="3152775"/>
            <wp:effectExtent l="0" t="0" r="9525" b="9525"/>
            <wp:wrapTopAndBottom/>
            <wp:docPr id="11016482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anchor>
        </w:drawing>
      </w:r>
      <w:r>
        <w:t xml:space="preserve">Die Validierung von Bildern im Frontend spielt eine wesentliche Rolle in der Benutzererfahrung beim Hochladen von Dateien. </w:t>
      </w:r>
    </w:p>
    <w:p w14:paraId="65BA737D" w14:textId="5F603FBA" w:rsidR="00EA0862" w:rsidRDefault="00EA0862" w:rsidP="00EA0862">
      <w:r>
        <w:t>Durch das Setzen einer maximalen Dateigrö</w:t>
      </w:r>
      <w:r w:rsidR="00465685">
        <w:t>ss</w:t>
      </w:r>
      <w:r>
        <w:t>e und das Überprüfen des Dateityps direkt im Frontend, wie im handleFileAccepted-Verfahren illustriert, profitieren die Nutzer von einer sofortigen Rückmeldung. Diese Art der Validierung dient dazu, die Usability der Plattform zu steigern, indem sie verhindert, dass Benutzer auf eine Serverantwort warten müssen, nur um dann möglicherweise festzustellen, dass ihre Datei nicht den Anforderungen entspricht.</w:t>
      </w:r>
    </w:p>
    <w:p w14:paraId="3CED6145" w14:textId="77777777" w:rsidR="00EA0862" w:rsidRDefault="00EA0862" w:rsidP="00EA0862"/>
    <w:p w14:paraId="79B96C41" w14:textId="7175F52B" w:rsidR="00EA0862" w:rsidRDefault="00EA0862" w:rsidP="00EA0862">
      <w:r>
        <w:t>Die im Frontend durchgeführte Validierung fungiert als erste Verteidigungslinie gegen unerwünschte Dateiuploads. Sie stellt sicher, dass nur Bilder im PNG- oder JPEG-Format und mit einer Dateigrösse, die einen vorgegebenen Maximalwert nicht überschreitet, akzeptiert werden. Diese sofortige Validierung sorgt für eine effiziente Nutzung der Serverressourcen, indem unnötige Datenübertragungen vermieden werden.</w:t>
      </w:r>
    </w:p>
    <w:p w14:paraId="597AF1CC" w14:textId="77777777" w:rsidR="00EA0862" w:rsidRDefault="00EA0862" w:rsidP="00EA0862"/>
    <w:p w14:paraId="5C9B066F" w14:textId="7E838486" w:rsidR="00EA0862" w:rsidRDefault="00EA0862" w:rsidP="00EA0862">
      <w:r>
        <w:t>Es ist jedoch zu beachten, dass die Frontend-Validierung allein nicht ausreichend ist, um die Sicherheit und Integrität der Plattform zu gewährleisten. Aufgrund der Möglichkeit, Frontend-Validierungen zu umgehen oder MIME-Typen zu manipulieren, ist eine zusätzliche Überprüfung auf Serverseite unerlässlich. Wie bereits in einem früheren Arbeitspaket erwähnt, geht die Backend-Validierung einen Schritt weiter, indem sie nicht nur die Dateieigenschaften überprüft, sondern auch den Inhalt der Datei analysiert</w:t>
      </w:r>
      <w:r w:rsidR="00205133">
        <w:t xml:space="preserve"> wie hier in der </w:t>
      </w:r>
      <w:r w:rsidR="00205133" w:rsidRPr="005F72A3">
        <w:rPr>
          <w:rFonts w:eastAsia="Calibri" w:cstheme="minorHAnsi"/>
          <w:color w:val="0070C0"/>
          <w:u w:val="single"/>
        </w:rPr>
        <w:fldChar w:fldCharType="begin"/>
      </w:r>
      <w:r w:rsidR="00205133" w:rsidRPr="005F72A3">
        <w:rPr>
          <w:rFonts w:eastAsia="Calibri" w:cstheme="minorHAnsi"/>
          <w:color w:val="0070C0"/>
          <w:u w:val="single"/>
        </w:rPr>
        <w:instrText xml:space="preserve"> REF imagevalid \h </w:instrText>
      </w:r>
      <w:r w:rsidR="005F72A3">
        <w:rPr>
          <w:rFonts w:eastAsia="Calibri" w:cstheme="minorHAnsi"/>
          <w:color w:val="0070C0"/>
          <w:u w:val="single"/>
        </w:rPr>
        <w:instrText xml:space="preserve"> \* MERGEFORMAT </w:instrText>
      </w:r>
      <w:r w:rsidR="00205133" w:rsidRPr="005F72A3">
        <w:rPr>
          <w:rFonts w:eastAsia="Calibri" w:cstheme="minorHAnsi"/>
          <w:color w:val="0070C0"/>
          <w:u w:val="single"/>
        </w:rPr>
      </w:r>
      <w:r w:rsidR="00205133" w:rsidRPr="005F72A3">
        <w:rPr>
          <w:rFonts w:eastAsia="Calibri" w:cstheme="minorHAnsi"/>
          <w:color w:val="0070C0"/>
          <w:u w:val="single"/>
        </w:rPr>
        <w:fldChar w:fldCharType="separate"/>
      </w:r>
      <w:r w:rsidR="00205133" w:rsidRPr="005F72A3">
        <w:rPr>
          <w:rFonts w:eastAsia="Calibri" w:cstheme="minorHAnsi"/>
          <w:color w:val="0070C0"/>
          <w:u w:val="single"/>
        </w:rPr>
        <w:t>isImageValid</w:t>
      </w:r>
      <w:r w:rsidR="00205133" w:rsidRPr="005F72A3">
        <w:rPr>
          <w:rFonts w:eastAsia="Calibri" w:cstheme="minorHAnsi"/>
          <w:color w:val="0070C0"/>
          <w:u w:val="single"/>
        </w:rPr>
        <w:fldChar w:fldCharType="end"/>
      </w:r>
      <w:r w:rsidR="00205133">
        <w:t xml:space="preserve"> Methode</w:t>
      </w:r>
      <w:r>
        <w:t>, um sicherzustellen, dass er mit dem angegebenen Dateityp übereinstimmt.</w:t>
      </w:r>
    </w:p>
    <w:p w14:paraId="4252BCAC" w14:textId="77777777" w:rsidR="00EA0862" w:rsidRDefault="00EA0862" w:rsidP="00EA0862"/>
    <w:p w14:paraId="43889CD2" w14:textId="4DEE5B4F" w:rsidR="006F6116" w:rsidRDefault="005F72A3" w:rsidP="005F72A3">
      <w:r w:rsidRPr="005F72A3">
        <w:t xml:space="preserve">Diese Strategie vereint eine sofortige Rückmeldung an den Nutzer mit einer gründlichen Sicherheitsüberprüfung im Backend, um sowohl Benutzerfreundlichkeit als auch die Integrität der Datenverarbeitung zu gewährleisten. </w:t>
      </w:r>
    </w:p>
    <w:p w14:paraId="120992EB" w14:textId="77777777" w:rsidR="00D54E49" w:rsidRDefault="00D54E49" w:rsidP="006F6116"/>
    <w:p w14:paraId="408ADB69" w14:textId="77777777" w:rsidR="00D54E49" w:rsidRDefault="00D54E49">
      <w:r>
        <w:br w:type="page"/>
      </w:r>
    </w:p>
    <w:p w14:paraId="46E95A6B" w14:textId="1337F9B4" w:rsidR="00D54E49" w:rsidRDefault="00BF4FCB" w:rsidP="00BF4FCB">
      <w:pPr>
        <w:pStyle w:val="berschrift3"/>
      </w:pPr>
      <w:bookmarkStart w:id="211" w:name="_Toc161243352"/>
      <w:r w:rsidRPr="00BF4FCB">
        <w:lastRenderedPageBreak/>
        <w:t xml:space="preserve">Arbeitspaket </w:t>
      </w:r>
      <w:r w:rsidRPr="00FA3D9A">
        <w:rPr>
          <w:rFonts w:asciiTheme="minorHAnsi" w:eastAsia="Calibri" w:hAnsiTheme="minorHAnsi" w:cstheme="minorHAnsi"/>
          <w:bCs/>
          <w:color w:val="0070C0"/>
          <w:sz w:val="24"/>
          <w:szCs w:val="22"/>
          <w:u w:val="single"/>
        </w:rPr>
        <w:fldChar w:fldCharType="begin"/>
      </w:r>
      <w:r w:rsidRPr="00FA3D9A">
        <w:rPr>
          <w:rFonts w:asciiTheme="minorHAnsi" w:eastAsia="Calibri" w:hAnsiTheme="minorHAnsi" w:cstheme="minorHAnsi"/>
          <w:bCs/>
          <w:color w:val="0070C0"/>
          <w:sz w:val="24"/>
          <w:szCs w:val="22"/>
          <w:u w:val="single"/>
        </w:rPr>
        <w:instrText xml:space="preserve"> REF A26 \h </w:instrText>
      </w:r>
      <w:r w:rsidR="00FA3D9A">
        <w:rPr>
          <w:rFonts w:asciiTheme="minorHAnsi" w:eastAsia="Calibri" w:hAnsiTheme="minorHAnsi" w:cstheme="minorHAnsi"/>
          <w:bCs/>
          <w:color w:val="0070C0"/>
          <w:sz w:val="24"/>
          <w:szCs w:val="22"/>
          <w:u w:val="single"/>
        </w:rPr>
        <w:instrText xml:space="preserve"> \* MERGEFORMAT </w:instrText>
      </w:r>
      <w:r w:rsidRPr="00FA3D9A">
        <w:rPr>
          <w:rFonts w:asciiTheme="minorHAnsi" w:eastAsia="Calibri" w:hAnsiTheme="minorHAnsi" w:cstheme="minorHAnsi"/>
          <w:bCs/>
          <w:color w:val="0070C0"/>
          <w:sz w:val="24"/>
          <w:szCs w:val="22"/>
          <w:u w:val="single"/>
        </w:rPr>
      </w:r>
      <w:r w:rsidRPr="00FA3D9A">
        <w:rPr>
          <w:rFonts w:asciiTheme="minorHAnsi" w:eastAsia="Calibri" w:hAnsiTheme="minorHAnsi" w:cstheme="minorHAnsi"/>
          <w:bCs/>
          <w:color w:val="0070C0"/>
          <w:sz w:val="24"/>
          <w:szCs w:val="22"/>
          <w:u w:val="single"/>
        </w:rPr>
        <w:fldChar w:fldCharType="separate"/>
      </w:r>
      <w:r w:rsidRPr="00FA3D9A">
        <w:rPr>
          <w:rFonts w:asciiTheme="minorHAnsi" w:eastAsia="Calibri" w:hAnsiTheme="minorHAnsi" w:cstheme="minorHAnsi"/>
          <w:bCs/>
          <w:color w:val="0070C0"/>
          <w:sz w:val="24"/>
          <w:szCs w:val="22"/>
          <w:u w:val="single"/>
        </w:rPr>
        <w:t>26</w:t>
      </w:r>
      <w:r w:rsidRPr="00FA3D9A">
        <w:rPr>
          <w:rFonts w:asciiTheme="minorHAnsi" w:eastAsia="Calibri" w:hAnsiTheme="minorHAnsi" w:cstheme="minorHAnsi"/>
          <w:bCs/>
          <w:color w:val="0070C0"/>
          <w:sz w:val="24"/>
          <w:szCs w:val="22"/>
          <w:u w:val="single"/>
        </w:rPr>
        <w:fldChar w:fldCharType="end"/>
      </w:r>
      <w:r>
        <w:t xml:space="preserve"> &amp; </w:t>
      </w:r>
      <w:r w:rsidRPr="00FA3D9A">
        <w:rPr>
          <w:rFonts w:asciiTheme="minorHAnsi" w:eastAsia="Calibri" w:hAnsiTheme="minorHAnsi" w:cstheme="minorHAnsi"/>
          <w:bCs/>
          <w:color w:val="0070C0"/>
          <w:szCs w:val="22"/>
          <w:u w:val="single"/>
        </w:rPr>
        <w:fldChar w:fldCharType="begin"/>
      </w:r>
      <w:r w:rsidRPr="00FA3D9A">
        <w:rPr>
          <w:rFonts w:asciiTheme="minorHAnsi" w:eastAsia="Calibri" w:hAnsiTheme="minorHAnsi" w:cstheme="minorHAnsi"/>
          <w:bCs/>
          <w:color w:val="0070C0"/>
          <w:szCs w:val="22"/>
          <w:u w:val="single"/>
        </w:rPr>
        <w:instrText xml:space="preserve"> REF A27 \h </w:instrText>
      </w:r>
      <w:r w:rsidR="00FA3D9A">
        <w:rPr>
          <w:rFonts w:asciiTheme="minorHAnsi" w:eastAsia="Calibri" w:hAnsiTheme="minorHAnsi" w:cstheme="minorHAnsi"/>
          <w:bCs/>
          <w:color w:val="0070C0"/>
          <w:szCs w:val="22"/>
          <w:u w:val="single"/>
        </w:rPr>
        <w:instrText xml:space="preserve"> \* MERGEFORMAT </w:instrText>
      </w:r>
      <w:r w:rsidRPr="00FA3D9A">
        <w:rPr>
          <w:rFonts w:asciiTheme="minorHAnsi" w:eastAsia="Calibri" w:hAnsiTheme="minorHAnsi" w:cstheme="minorHAnsi"/>
          <w:bCs/>
          <w:color w:val="0070C0"/>
          <w:szCs w:val="22"/>
          <w:u w:val="single"/>
        </w:rPr>
      </w:r>
      <w:r w:rsidRPr="00FA3D9A">
        <w:rPr>
          <w:rFonts w:asciiTheme="minorHAnsi" w:eastAsia="Calibri" w:hAnsiTheme="minorHAnsi" w:cstheme="minorHAnsi"/>
          <w:bCs/>
          <w:color w:val="0070C0"/>
          <w:szCs w:val="22"/>
          <w:u w:val="single"/>
        </w:rPr>
        <w:fldChar w:fldCharType="separate"/>
      </w:r>
      <w:r w:rsidRPr="00FA3D9A">
        <w:rPr>
          <w:rFonts w:asciiTheme="minorHAnsi" w:eastAsia="Calibri" w:hAnsiTheme="minorHAnsi" w:cstheme="minorHAnsi"/>
          <w:bCs/>
          <w:color w:val="0070C0"/>
          <w:sz w:val="24"/>
          <w:szCs w:val="22"/>
          <w:u w:val="single"/>
        </w:rPr>
        <w:t>27</w:t>
      </w:r>
      <w:bookmarkEnd w:id="211"/>
      <w:r w:rsidRPr="00FA3D9A">
        <w:rPr>
          <w:rFonts w:asciiTheme="minorHAnsi" w:eastAsia="Calibri" w:hAnsiTheme="minorHAnsi" w:cstheme="minorHAnsi"/>
          <w:bCs/>
          <w:color w:val="0070C0"/>
          <w:szCs w:val="22"/>
          <w:u w:val="single"/>
        </w:rPr>
        <w:fldChar w:fldCharType="end"/>
      </w:r>
    </w:p>
    <w:p w14:paraId="456427FF" w14:textId="77777777" w:rsidR="00AF526F" w:rsidRPr="00AF526F" w:rsidRDefault="00AF526F" w:rsidP="00AF526F">
      <w:pPr>
        <w:rPr>
          <w:b/>
          <w:bCs/>
        </w:rPr>
      </w:pPr>
      <w:r w:rsidRPr="00AF526F">
        <w:rPr>
          <w:b/>
          <w:bCs/>
        </w:rPr>
        <w:t>Zielsetzung</w:t>
      </w:r>
    </w:p>
    <w:p w14:paraId="2E5F32C9" w14:textId="03FB6E7E" w:rsidR="00AF526F" w:rsidRDefault="00AF526F" w:rsidP="00AF526F">
      <w:r>
        <w:t>Die Entwicklung einer Benutzeroberfläche zur Anzeige von Datenimport-Transformationen (Arbeitspaket 26) und die Implementierung einer Komponente zur Anzeige der letzten Datenimporte (Arbeitspaket 27) waren darauf ausgerichtet, Administratoren einen detaillierten Einblick in Probleme zu geben, die während des Datenimports aufgetreten sind, sowie einen Überblick über die Importaktivitäten zu ermöglichen. Ein zentrales Anliegen war es, die Benutzerfreundlichkeit zu maximieren, indem Fehler leicht erkennbar gemacht und direkte Verknüpfungen zu den originalen Kursen im LMS bereitgestellt werden.</w:t>
      </w:r>
    </w:p>
    <w:p w14:paraId="152C17FF" w14:textId="77777777" w:rsidR="00AF526F" w:rsidRDefault="00AF526F" w:rsidP="00AF526F"/>
    <w:p w14:paraId="57A15658" w14:textId="77777777" w:rsidR="00AF526F" w:rsidRPr="00275C18" w:rsidRDefault="00AF526F" w:rsidP="00AF526F">
      <w:pPr>
        <w:rPr>
          <w:b/>
          <w:bCs/>
        </w:rPr>
      </w:pPr>
      <w:r w:rsidRPr="00275C18">
        <w:rPr>
          <w:b/>
          <w:bCs/>
        </w:rPr>
        <w:t>Umsetzung</w:t>
      </w:r>
    </w:p>
    <w:p w14:paraId="68605C7E" w14:textId="6932C300" w:rsidR="00AF526F" w:rsidRDefault="00AF526F" w:rsidP="00AF526F">
      <w:r>
        <w:t>Die TransformationPage-Komponente wurde entwickelt, um zwei Hauptfunktionen zu erfüllen: die Anzeige von Transformationsdetails und Importdetails. Durch den Einsatz von React Hooks wie useEffect, useMemo, und useState sowie einer ma</w:t>
      </w:r>
      <w:r w:rsidR="004838C5">
        <w:t>ss</w:t>
      </w:r>
      <w:r>
        <w:t>geschneiderten Hook useListen für das Abhören von Websocket-Nachrichten, konnte eine reaktive und interaktive Benutzeroberfläche geschaffen werden.</w:t>
      </w:r>
      <w:r w:rsidR="0029636F">
        <w:rPr>
          <w:noProof/>
        </w:rPr>
        <w:drawing>
          <wp:anchor distT="0" distB="0" distL="114300" distR="114300" simplePos="0" relativeHeight="251695104" behindDoc="0" locked="0" layoutInCell="1" allowOverlap="1" wp14:anchorId="7B916BD4" wp14:editId="2B28E5B7">
            <wp:simplePos x="0" y="0"/>
            <wp:positionH relativeFrom="column">
              <wp:posOffset>4445</wp:posOffset>
            </wp:positionH>
            <wp:positionV relativeFrom="paragraph">
              <wp:posOffset>955040</wp:posOffset>
            </wp:positionV>
            <wp:extent cx="5934075" cy="5276850"/>
            <wp:effectExtent l="0" t="0" r="9525" b="0"/>
            <wp:wrapTopAndBottom/>
            <wp:docPr id="2859873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5276850"/>
                    </a:xfrm>
                    <a:prstGeom prst="rect">
                      <a:avLst/>
                    </a:prstGeom>
                    <a:noFill/>
                    <a:ln>
                      <a:noFill/>
                    </a:ln>
                  </pic:spPr>
                </pic:pic>
              </a:graphicData>
            </a:graphic>
          </wp:anchor>
        </w:drawing>
      </w:r>
    </w:p>
    <w:p w14:paraId="53C94BCD" w14:textId="77777777" w:rsidR="00AF526F" w:rsidRPr="00924A47" w:rsidRDefault="00AF526F" w:rsidP="00AF526F">
      <w:pPr>
        <w:rPr>
          <w:b/>
          <w:bCs/>
        </w:rPr>
      </w:pPr>
      <w:r w:rsidRPr="00924A47">
        <w:rPr>
          <w:b/>
          <w:bCs/>
        </w:rPr>
        <w:lastRenderedPageBreak/>
        <w:t>Schlüsselaspekte der Implementierung:</w:t>
      </w:r>
    </w:p>
    <w:p w14:paraId="6C6DE53D" w14:textId="56F2EC32" w:rsidR="00AF526F" w:rsidRDefault="0029636F" w:rsidP="00AF526F">
      <w:r>
        <w:rPr>
          <w:noProof/>
        </w:rPr>
        <w:drawing>
          <wp:anchor distT="0" distB="0" distL="114300" distR="114300" simplePos="0" relativeHeight="251697152" behindDoc="0" locked="0" layoutInCell="1" allowOverlap="1" wp14:anchorId="5E55C8C6" wp14:editId="4611D4DC">
            <wp:simplePos x="0" y="0"/>
            <wp:positionH relativeFrom="margin">
              <wp:align>left</wp:align>
            </wp:positionH>
            <wp:positionV relativeFrom="paragraph">
              <wp:posOffset>1835785</wp:posOffset>
            </wp:positionV>
            <wp:extent cx="5591175" cy="1228725"/>
            <wp:effectExtent l="0" t="0" r="9525" b="9525"/>
            <wp:wrapTopAndBottom/>
            <wp:docPr id="57725489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91175" cy="1228725"/>
                    </a:xfrm>
                    <a:prstGeom prst="rect">
                      <a:avLst/>
                    </a:prstGeom>
                    <a:noFill/>
                    <a:ln>
                      <a:noFill/>
                    </a:ln>
                  </pic:spPr>
                </pic:pic>
              </a:graphicData>
            </a:graphic>
          </wp:anchor>
        </w:drawing>
      </w:r>
      <w:r>
        <w:rPr>
          <w:noProof/>
        </w:rPr>
        <w:drawing>
          <wp:anchor distT="0" distB="0" distL="114300" distR="114300" simplePos="0" relativeHeight="251696128" behindDoc="0" locked="0" layoutInCell="1" allowOverlap="1" wp14:anchorId="36717818" wp14:editId="168DE338">
            <wp:simplePos x="0" y="0"/>
            <wp:positionH relativeFrom="margin">
              <wp:align>left</wp:align>
            </wp:positionH>
            <wp:positionV relativeFrom="paragraph">
              <wp:posOffset>446405</wp:posOffset>
            </wp:positionV>
            <wp:extent cx="5943600" cy="790575"/>
            <wp:effectExtent l="0" t="0" r="0" b="9525"/>
            <wp:wrapTopAndBottom/>
            <wp:docPr id="164870741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790575"/>
                    </a:xfrm>
                    <a:prstGeom prst="rect">
                      <a:avLst/>
                    </a:prstGeom>
                    <a:noFill/>
                    <a:ln>
                      <a:noFill/>
                    </a:ln>
                  </pic:spPr>
                </pic:pic>
              </a:graphicData>
            </a:graphic>
          </wp:anchor>
        </w:drawing>
      </w:r>
      <w:r w:rsidR="00AF526F">
        <w:t>Dynamische Fehlerfilterung: Durch die Integration einer Optionskomponente, die es ermöglicht, zwischen verschiedenen ErrorTypes zu wählen, können Administratoren die angezeigten Transformationen basierend auf dem ausgewählten Fehlertyp (CRITICAL, CONVERSION, MISSING_DATA) filtern. Dies erhöht die Effizienz bei der Fehlersuche und -behebung.</w:t>
      </w:r>
    </w:p>
    <w:p w14:paraId="4F005955" w14:textId="7D556CEA" w:rsidR="00AF526F" w:rsidRDefault="00AF526F" w:rsidP="00AF526F"/>
    <w:p w14:paraId="313D50FC" w14:textId="6E4F177F" w:rsidR="0029636F" w:rsidRDefault="0029636F" w:rsidP="00AF526F"/>
    <w:p w14:paraId="3F67059C" w14:textId="77777777" w:rsidR="00723217" w:rsidRDefault="00723217" w:rsidP="00AF526F">
      <w:pPr>
        <w:rPr>
          <w:b/>
          <w:bCs/>
        </w:rPr>
      </w:pPr>
    </w:p>
    <w:p w14:paraId="5B6FFB9A" w14:textId="6C4C1FA6" w:rsidR="00AF526F" w:rsidRDefault="00AF526F" w:rsidP="00AF526F">
      <w:r w:rsidRPr="0029636F">
        <w:rPr>
          <w:b/>
          <w:bCs/>
        </w:rPr>
        <w:t>Direkte Verknüpfung zum LMS</w:t>
      </w:r>
      <w:r>
        <w:t>: Jede Transformations- und Importkomponente ist so gestaltet, dass sie nicht nur detaillierte Informationen über den jeweiligen Prozess bietet, sondern auch eine direkte Verknüpfung zum entsprechenden Kurs im LMS ermöglicht. Dies erleichtert die schnelle Navigation und Problemlösung.</w:t>
      </w:r>
    </w:p>
    <w:p w14:paraId="72142819" w14:textId="4DB535DD" w:rsidR="00AF526F" w:rsidRDefault="00723217" w:rsidP="00AF526F">
      <w:r>
        <w:rPr>
          <w:noProof/>
        </w:rPr>
        <w:drawing>
          <wp:anchor distT="0" distB="0" distL="114300" distR="114300" simplePos="0" relativeHeight="251699200" behindDoc="0" locked="0" layoutInCell="1" allowOverlap="1" wp14:anchorId="5BA913CC" wp14:editId="571F7158">
            <wp:simplePos x="0" y="0"/>
            <wp:positionH relativeFrom="column">
              <wp:posOffset>4445</wp:posOffset>
            </wp:positionH>
            <wp:positionV relativeFrom="paragraph">
              <wp:posOffset>2540</wp:posOffset>
            </wp:positionV>
            <wp:extent cx="5695950" cy="2305050"/>
            <wp:effectExtent l="0" t="0" r="0" b="0"/>
            <wp:wrapTopAndBottom/>
            <wp:docPr id="30507393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95950" cy="2305050"/>
                    </a:xfrm>
                    <a:prstGeom prst="rect">
                      <a:avLst/>
                    </a:prstGeom>
                    <a:noFill/>
                    <a:ln>
                      <a:noFill/>
                    </a:ln>
                  </pic:spPr>
                </pic:pic>
              </a:graphicData>
            </a:graphic>
          </wp:anchor>
        </w:drawing>
      </w:r>
    </w:p>
    <w:p w14:paraId="0A53292B" w14:textId="34F35C9C" w:rsidR="00AF526F" w:rsidRDefault="00AF526F" w:rsidP="00AF526F">
      <w:r w:rsidRPr="0029636F">
        <w:rPr>
          <w:b/>
          <w:bCs/>
        </w:rPr>
        <w:t>Benutzerzentrierte Gestaltung</w:t>
      </w:r>
      <w:r>
        <w:t xml:space="preserve">: Die klare visuelle Hervorhebung von Fehlertypen </w:t>
      </w:r>
      <w:r w:rsidR="0029636F">
        <w:t xml:space="preserve">und historischen Datenimporten </w:t>
      </w:r>
      <w:r>
        <w:t xml:space="preserve">tragen dazu bei, dass Administratoren auf einen Blick den Zustand der Datenimporte erfassen können. Die Verwendung von </w:t>
      </w:r>
      <w:r w:rsidR="00723217">
        <w:t>Icons</w:t>
      </w:r>
      <w:r>
        <w:t xml:space="preserve"> und typografischen Elementen unterstützt die intuitive Bedienung der Oberfläche.</w:t>
      </w:r>
    </w:p>
    <w:p w14:paraId="335F0142" w14:textId="77777777" w:rsidR="00AF526F" w:rsidRDefault="00AF526F" w:rsidP="00AF526F"/>
    <w:p w14:paraId="1059FE2A" w14:textId="77777777" w:rsidR="00AF526F" w:rsidRDefault="00AF526F" w:rsidP="00AF526F"/>
    <w:p w14:paraId="5A71298E" w14:textId="7734A0D0" w:rsidR="00D54E49" w:rsidRDefault="00D54E49" w:rsidP="00AF526F">
      <w:r>
        <w:br w:type="page"/>
      </w:r>
    </w:p>
    <w:p w14:paraId="2B4A1699" w14:textId="76A5AAD9" w:rsidR="00924A47" w:rsidRDefault="00924A47" w:rsidP="00924A47">
      <w:pPr>
        <w:pStyle w:val="berschrift3"/>
      </w:pPr>
      <w:bookmarkStart w:id="212" w:name="_Toc161243353"/>
      <w:r>
        <w:lastRenderedPageBreak/>
        <w:t xml:space="preserve">Arbeitspaket </w:t>
      </w:r>
      <w:r w:rsidRPr="000F158A">
        <w:rPr>
          <w:rFonts w:asciiTheme="minorHAnsi" w:eastAsia="Calibri" w:hAnsiTheme="minorHAnsi" w:cstheme="minorHAnsi"/>
          <w:bCs/>
          <w:color w:val="0070C0"/>
          <w:szCs w:val="22"/>
          <w:u w:val="single"/>
        </w:rPr>
        <w:fldChar w:fldCharType="begin"/>
      </w:r>
      <w:r w:rsidRPr="000F158A">
        <w:rPr>
          <w:rFonts w:asciiTheme="minorHAnsi" w:eastAsia="Calibri" w:hAnsiTheme="minorHAnsi" w:cstheme="minorHAnsi"/>
          <w:bCs/>
          <w:color w:val="0070C0"/>
          <w:szCs w:val="22"/>
          <w:u w:val="single"/>
        </w:rPr>
        <w:instrText xml:space="preserve"> REF A28 \h </w:instrText>
      </w:r>
      <w:r w:rsidR="000F158A">
        <w:rPr>
          <w:rFonts w:asciiTheme="minorHAnsi" w:eastAsia="Calibri" w:hAnsiTheme="minorHAnsi" w:cstheme="minorHAnsi"/>
          <w:bCs/>
          <w:color w:val="0070C0"/>
          <w:szCs w:val="22"/>
          <w:u w:val="single"/>
        </w:rPr>
        <w:instrText xml:space="preserve"> \* MERGEFORMAT </w:instrText>
      </w:r>
      <w:r w:rsidRPr="000F158A">
        <w:rPr>
          <w:rFonts w:asciiTheme="minorHAnsi" w:eastAsia="Calibri" w:hAnsiTheme="minorHAnsi" w:cstheme="minorHAnsi"/>
          <w:bCs/>
          <w:color w:val="0070C0"/>
          <w:szCs w:val="22"/>
          <w:u w:val="single"/>
        </w:rPr>
      </w:r>
      <w:r w:rsidRPr="000F158A">
        <w:rPr>
          <w:rFonts w:asciiTheme="minorHAnsi" w:eastAsia="Calibri" w:hAnsiTheme="minorHAnsi" w:cstheme="minorHAnsi"/>
          <w:bCs/>
          <w:color w:val="0070C0"/>
          <w:szCs w:val="22"/>
          <w:u w:val="single"/>
        </w:rPr>
        <w:fldChar w:fldCharType="separate"/>
      </w:r>
      <w:r w:rsidRPr="000F158A">
        <w:rPr>
          <w:rFonts w:asciiTheme="minorHAnsi" w:eastAsia="Calibri" w:hAnsiTheme="minorHAnsi" w:cstheme="minorHAnsi"/>
          <w:bCs/>
          <w:color w:val="0070C0"/>
          <w:szCs w:val="22"/>
          <w:u w:val="single"/>
        </w:rPr>
        <w:t>28</w:t>
      </w:r>
      <w:bookmarkEnd w:id="212"/>
      <w:r w:rsidRPr="000F158A">
        <w:rPr>
          <w:rFonts w:asciiTheme="minorHAnsi" w:eastAsia="Calibri" w:hAnsiTheme="minorHAnsi" w:cstheme="minorHAnsi"/>
          <w:bCs/>
          <w:color w:val="0070C0"/>
          <w:szCs w:val="22"/>
          <w:u w:val="single"/>
        </w:rPr>
        <w:fldChar w:fldCharType="end"/>
      </w:r>
    </w:p>
    <w:p w14:paraId="78322C72" w14:textId="66C5B2DE" w:rsidR="00924A47" w:rsidRDefault="00924A47" w:rsidP="00B26A08">
      <w:r>
        <w:t>Das Ziel dieses Arbeitspakets bestand darin, eine Benutzerverwaltungsoberfläche im Frontend zu entwickeln, die es Administratoren ermöglicht, Benutzerkonten einfach zu verwalten, einschlie</w:t>
      </w:r>
      <w:r w:rsidR="00A71521">
        <w:t>ss</w:t>
      </w:r>
      <w:r>
        <w:t>lich der Erstellung, Bearbeitung und Deaktivierung von Benutzern. Die Gestaltung dieser Oberfläche war darauf ausgelegt, sowohl elegant als auch einfach zu sein, um eine intuitive Bedienung zu gewährleisten.</w:t>
      </w:r>
      <w:r w:rsidRPr="00924A47">
        <w:rPr>
          <w:b/>
          <w:bCs/>
        </w:rPr>
        <w:t xml:space="preserve"> </w:t>
      </w:r>
    </w:p>
    <w:p w14:paraId="37E0142A" w14:textId="4E835F48" w:rsidR="00924A47" w:rsidRDefault="00B26A08" w:rsidP="00924A47">
      <w:r>
        <w:rPr>
          <w:noProof/>
        </w:rPr>
        <w:drawing>
          <wp:inline distT="0" distB="0" distL="0" distR="0" wp14:anchorId="4377B2A8" wp14:editId="032DCA10">
            <wp:extent cx="5584370" cy="4867275"/>
            <wp:effectExtent l="0" t="0" r="0" b="0"/>
            <wp:docPr id="186329870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01920" cy="4882571"/>
                    </a:xfrm>
                    <a:prstGeom prst="rect">
                      <a:avLst/>
                    </a:prstGeom>
                    <a:noFill/>
                    <a:ln>
                      <a:noFill/>
                    </a:ln>
                  </pic:spPr>
                </pic:pic>
              </a:graphicData>
            </a:graphic>
          </wp:inline>
        </w:drawing>
      </w:r>
    </w:p>
    <w:p w14:paraId="2A7267C0" w14:textId="77777777" w:rsidR="00924A47" w:rsidRDefault="00924A47" w:rsidP="00924A47">
      <w:r w:rsidRPr="00B26A08">
        <w:rPr>
          <w:b/>
          <w:bCs/>
        </w:rPr>
        <w:t>Filterung nach Aktivitätsstatus:</w:t>
      </w:r>
      <w:r>
        <w:t xml:space="preserve"> Die Benutzer werden nach ihrem Aktivitätsstatus gefiltert und in zwei Abschnitte unterteilt: "Aktive Benutzer" und "Inaktive Benutzer". Diese Unterteilung ermöglicht eine übersichtliche Darstellung und einfache Navigation durch die Benutzerliste.</w:t>
      </w:r>
    </w:p>
    <w:p w14:paraId="0202F816" w14:textId="77777777" w:rsidR="00924A47" w:rsidRDefault="00924A47" w:rsidP="00924A47"/>
    <w:p w14:paraId="46F41478" w14:textId="6E2D1A23" w:rsidR="00924A47" w:rsidRDefault="00924A47" w:rsidP="00924A47">
      <w:r w:rsidRPr="008E5735">
        <w:rPr>
          <w:b/>
          <w:bCs/>
        </w:rPr>
        <w:t>Erstellung eines neuen Benutzers:</w:t>
      </w:r>
      <w:r>
        <w:t xml:space="preserve"> Administratoren können über einen dedizierten Button "Neuer Benutzer erstellen" einen neuen Benutzer hinzufügen. Durch Klicken auf diesen Button wird der Benutzer zur Seite </w:t>
      </w:r>
      <w:r w:rsidR="00B26A08">
        <w:t>personManagement</w:t>
      </w:r>
      <w:r>
        <w:t xml:space="preserve"> weitergeleitet.</w:t>
      </w:r>
    </w:p>
    <w:p w14:paraId="1CC22D72" w14:textId="77777777" w:rsidR="00924A47" w:rsidRDefault="00924A47" w:rsidP="00924A47"/>
    <w:p w14:paraId="60561D78" w14:textId="77777777" w:rsidR="00924A47" w:rsidRDefault="00924A47" w:rsidP="00924A47">
      <w:r w:rsidRPr="00B26A08">
        <w:rPr>
          <w:b/>
          <w:bCs/>
        </w:rPr>
        <w:t>Visuelles Feedback bei leerer Benutzerliste:</w:t>
      </w:r>
      <w:r>
        <w:t xml:space="preserve"> Wenn keine Benutzerinformationen verfügbar sind, wird eine entsprechende Nachricht angezeigt, um den Benutzer darüber zu informieren.</w:t>
      </w:r>
    </w:p>
    <w:p w14:paraId="5EAB8917" w14:textId="77777777" w:rsidR="00924A47" w:rsidRDefault="00924A47" w:rsidP="00924A47"/>
    <w:p w14:paraId="07F3F891" w14:textId="75B71311" w:rsidR="00924A47" w:rsidRPr="00924A47" w:rsidRDefault="00924A47" w:rsidP="00924A47">
      <w:r>
        <w:t>Diese Benutzerverwaltungsoberfläche stellt somit ein wichtiges Werkzeug für Administratoren dar, um die Verwaltung von Benutzerkonten effizient und intuitiv durchführen zu können.</w:t>
      </w:r>
    </w:p>
    <w:p w14:paraId="2C85D417" w14:textId="77777777" w:rsidR="008E5735" w:rsidRPr="008E5735" w:rsidRDefault="008E5735" w:rsidP="008E5735">
      <w:pPr>
        <w:rPr>
          <w:b/>
          <w:bCs/>
        </w:rPr>
      </w:pPr>
      <w:r w:rsidRPr="008E5735">
        <w:rPr>
          <w:b/>
          <w:bCs/>
        </w:rPr>
        <w:lastRenderedPageBreak/>
        <w:t>Person Component: Benutzerdetails mit Verlinkung</w:t>
      </w:r>
    </w:p>
    <w:p w14:paraId="2526464E" w14:textId="77777777" w:rsidR="008E5735" w:rsidRDefault="008E5735" w:rsidP="008E5735"/>
    <w:p w14:paraId="4863F0E8" w14:textId="75E40283" w:rsidR="008E5735" w:rsidRDefault="005E0E7B" w:rsidP="008E5735">
      <w:r>
        <w:rPr>
          <w:noProof/>
        </w:rPr>
        <w:drawing>
          <wp:anchor distT="0" distB="0" distL="114300" distR="114300" simplePos="0" relativeHeight="251700224" behindDoc="0" locked="0" layoutInCell="1" allowOverlap="1" wp14:anchorId="3F7E29C0" wp14:editId="474142C4">
            <wp:simplePos x="0" y="0"/>
            <wp:positionH relativeFrom="margin">
              <wp:align>left</wp:align>
            </wp:positionH>
            <wp:positionV relativeFrom="paragraph">
              <wp:posOffset>513080</wp:posOffset>
            </wp:positionV>
            <wp:extent cx="5934075" cy="2533650"/>
            <wp:effectExtent l="0" t="0" r="9525" b="0"/>
            <wp:wrapTopAndBottom/>
            <wp:docPr id="147578449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anchor>
        </w:drawing>
      </w:r>
      <w:r>
        <w:t>Der Person Component</w:t>
      </w:r>
      <w:r w:rsidR="008E5735">
        <w:t xml:space="preserve"> dient dazu, die Details eines Benutzers anzuzeigen. Sie erhält Benutzerdaten als Prop (personDetails) und rendert diese in einem übersichtlichen Layout.</w:t>
      </w:r>
    </w:p>
    <w:p w14:paraId="3D1DD491" w14:textId="7A0D9397" w:rsidR="008E5735" w:rsidRDefault="008E5735" w:rsidP="008E5735"/>
    <w:p w14:paraId="3C7081D0" w14:textId="77777777" w:rsidR="008E5735" w:rsidRDefault="008E5735" w:rsidP="008E5735">
      <w:r w:rsidRPr="00A7641A">
        <w:rPr>
          <w:b/>
          <w:bCs/>
        </w:rPr>
        <w:t>Verlinkung zu Benutzerdetails:</w:t>
      </w:r>
      <w:r>
        <w:t xml:space="preserve"> Die gesamte Person-Komponente ist als Link konfiguriert, der den Benutzer zur Seite mit den detaillierten Informationen des jeweiligen Benutzers weiterleitet. Dies geschieht mithilfe von React Router's Link-Komponente und dem to-Attribut, das die </w:t>
      </w:r>
      <w:bookmarkStart w:id="213" w:name="url"/>
      <w:r>
        <w:t xml:space="preserve">Ziel-URL </w:t>
      </w:r>
      <w:bookmarkEnd w:id="213"/>
      <w:r>
        <w:t>festlegt.</w:t>
      </w:r>
    </w:p>
    <w:p w14:paraId="4330D8D0" w14:textId="77777777" w:rsidR="008E5735" w:rsidRDefault="008E5735" w:rsidP="008E5735"/>
    <w:p w14:paraId="43FA6BA5" w14:textId="77777777" w:rsidR="008E5735" w:rsidRDefault="008E5735" w:rsidP="008E5735">
      <w:r w:rsidRPr="00A7641A">
        <w:rPr>
          <w:b/>
          <w:bCs/>
        </w:rPr>
        <w:t>Darstellung der Benutzerdetails:</w:t>
      </w:r>
      <w:r>
        <w:t xml:space="preserve"> Innerhalb der Person-Komponente werden die erhaltenen Benutzerdetails angezeigt. Dies umfasst den Benutzernamen und die E-Mail-Adresse des Benutzers. Diese Informationen werden in einem zweispaltigen Layout angeordnet, wobei der Benutzername und die E-Mail-Adresse jeweils in separaten Spalten dargestellt werden.</w:t>
      </w:r>
    </w:p>
    <w:p w14:paraId="790068BD" w14:textId="77777777" w:rsidR="008E5735" w:rsidRDefault="008E5735" w:rsidP="008E5735"/>
    <w:p w14:paraId="1FBF05A9" w14:textId="64FD6455" w:rsidR="008E5735" w:rsidRDefault="00A7641A" w:rsidP="008E5735">
      <w:r>
        <w:rPr>
          <w:b/>
          <w:bCs/>
        </w:rPr>
        <w:t>Benutzerhinweis</w:t>
      </w:r>
      <w:r w:rsidR="008E5735" w:rsidRPr="00A7641A">
        <w:rPr>
          <w:b/>
          <w:bCs/>
        </w:rPr>
        <w:t>:</w:t>
      </w:r>
      <w:r w:rsidR="008E5735">
        <w:t xml:space="preserve"> Zusätzlich zu den grundlegenden Benutzerdetails bietet die Person-Komponente auch ein Symbol ("more_horiz"), das den Benutzer auf weitere Aktionen oder Informationen hinweist. </w:t>
      </w:r>
    </w:p>
    <w:p w14:paraId="7E48E68E" w14:textId="77777777" w:rsidR="008E5735" w:rsidRDefault="008E5735" w:rsidP="008E5735"/>
    <w:p w14:paraId="4DC1BE56" w14:textId="0C3C3695" w:rsidR="008E5735" w:rsidRDefault="008E5735" w:rsidP="008E5735">
      <w:r>
        <w:t>D</w:t>
      </w:r>
      <w:r w:rsidR="005E0E7B">
        <w:t>er</w:t>
      </w:r>
      <w:r>
        <w:t xml:space="preserve"> Person-Komponent trägt somit zur Benutzerfreundlichkeit bei, indem sie eine klare Darstellung der Benutzerinformationen bietet und gleichzeitig eine nahtlose Navigation zu den detaillierten Benutzerdaten ermöglicht.</w:t>
      </w:r>
    </w:p>
    <w:p w14:paraId="1CAFC0B0" w14:textId="77777777" w:rsidR="008E5735" w:rsidRDefault="008E5735" w:rsidP="008E5735"/>
    <w:p w14:paraId="1D7FD271" w14:textId="77777777" w:rsidR="008E5735" w:rsidRDefault="008E5735" w:rsidP="008E5735">
      <w:r>
        <w:t>Nun, da wir wissen, wie die Person-Komponente funktioniert und Benutzerdetails anzeigt, stellt sich die Frage, wie die PersonManagementPage funktioniert und welche Funktionalitäten sie bietet. Diese spannende Enthüllung erfolgt als nächstes!</w:t>
      </w:r>
    </w:p>
    <w:p w14:paraId="4BB8FCDC" w14:textId="77777777" w:rsidR="008E5735" w:rsidRDefault="008E5735" w:rsidP="008E5735"/>
    <w:p w14:paraId="12C96C86" w14:textId="77777777" w:rsidR="008E5735" w:rsidRDefault="008E5735" w:rsidP="008E5735"/>
    <w:p w14:paraId="54551A09" w14:textId="77777777" w:rsidR="008E5735" w:rsidRDefault="008E5735" w:rsidP="008E5735"/>
    <w:p w14:paraId="5FD49E70" w14:textId="77777777" w:rsidR="008E5735" w:rsidRDefault="008E5735" w:rsidP="008E5735"/>
    <w:p w14:paraId="7716EF2C" w14:textId="2C6C3CA2" w:rsidR="00D66469" w:rsidRPr="00E021B7" w:rsidRDefault="00D66469" w:rsidP="00D66469">
      <w:pPr>
        <w:rPr>
          <w:b/>
          <w:bCs/>
        </w:rPr>
      </w:pPr>
      <w:r w:rsidRPr="00D66469">
        <w:rPr>
          <w:b/>
          <w:bCs/>
        </w:rPr>
        <w:lastRenderedPageBreak/>
        <w:t>PersonManagementPage: Benutzerverwaltung mit Eleganz</w:t>
      </w:r>
    </w:p>
    <w:p w14:paraId="45E25E86" w14:textId="77777777" w:rsidR="00D66469" w:rsidRDefault="00D66469" w:rsidP="00D66469">
      <w:r>
        <w:t>Die PersonManagementPage ist der Ort, an dem Benutzerkonten erstellt und bearbeitet werden können. Diese Seite wurde entwickelt, um das Erstellen und Bearbeiten von Benutzern auf elegante Weise zu ermöglichen, wodurch Redundanzen und unnötiger Code vermieden werden. Hier ist eine Erläuterung, wie diese Seite funktioniert und welche eleganten Lösungen implementiert wurden:</w:t>
      </w:r>
    </w:p>
    <w:p w14:paraId="1851181E" w14:textId="77777777" w:rsidR="00D66469" w:rsidRDefault="00D66469" w:rsidP="00D66469"/>
    <w:p w14:paraId="7A16FDC7" w14:textId="41FC906A" w:rsidR="00D66469" w:rsidRDefault="00D66469" w:rsidP="00D66469">
      <w:r w:rsidRPr="00E021B7">
        <w:rPr>
          <w:b/>
          <w:bCs/>
        </w:rPr>
        <w:t>Erstellen und Bearbeiten von Benutzern:</w:t>
      </w:r>
      <w:r>
        <w:t xml:space="preserve"> Die PersonManagementPage unterstützt sowohl das Erstellen als auch das Bearbeiten von Benutzerkonten. Dies bedeutet, dass Benutzer auf dieser Seite neue Benutzer hinzufügen können, indem sie relevante Informationen wie Name, E-Mail und Passwort eingeben. Gleichzeitig können sie auch vorhandene Benutzer bearbeiten, um Details wie den Namen, die E-Mail-Adresse und das Passwort zu ändern oder eine Person zu De/Aktivieren.</w:t>
      </w:r>
    </w:p>
    <w:p w14:paraId="44366D78" w14:textId="1F27CE73" w:rsidR="00E021B7" w:rsidRPr="00E021B7" w:rsidRDefault="00E021B7" w:rsidP="00E021B7">
      <w:pPr>
        <w:rPr>
          <w:b/>
          <w:bCs/>
        </w:rPr>
      </w:pPr>
      <w:r w:rsidRPr="00E021B7">
        <w:rPr>
          <w:b/>
          <w:bCs/>
        </w:rPr>
        <w:t>Bestimmung des Bearbeitungsmodus:</w:t>
      </w:r>
    </w:p>
    <w:p w14:paraId="1ABE7781" w14:textId="56B2A9C5" w:rsidR="00E021B7" w:rsidRDefault="00E021B7" w:rsidP="00E021B7">
      <w:r>
        <w:rPr>
          <w:noProof/>
        </w:rPr>
        <w:drawing>
          <wp:anchor distT="0" distB="0" distL="114300" distR="114300" simplePos="0" relativeHeight="251701248" behindDoc="0" locked="0" layoutInCell="1" allowOverlap="1" wp14:anchorId="413BFA6D" wp14:editId="052E279F">
            <wp:simplePos x="0" y="0"/>
            <wp:positionH relativeFrom="margin">
              <wp:align>right</wp:align>
            </wp:positionH>
            <wp:positionV relativeFrom="paragraph">
              <wp:posOffset>792480</wp:posOffset>
            </wp:positionV>
            <wp:extent cx="5934075" cy="1123950"/>
            <wp:effectExtent l="0" t="0" r="9525" b="0"/>
            <wp:wrapTopAndBottom/>
            <wp:docPr id="114500255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1123950"/>
                    </a:xfrm>
                    <a:prstGeom prst="rect">
                      <a:avLst/>
                    </a:prstGeom>
                    <a:noFill/>
                    <a:ln>
                      <a:noFill/>
                    </a:ln>
                  </pic:spPr>
                </pic:pic>
              </a:graphicData>
            </a:graphic>
          </wp:anchor>
        </w:drawing>
      </w:r>
      <w:r>
        <w:t>Die PersonManagementPage ist intelligent gestaltet, um automatisch zu erkennen, ob sie im Bearbeitungsmodus oder im Erstellungsmodus arbeiten soll. Diese Funktionalität ist entscheidend für eine benutzerfreundliche Benutzeroberfläche, da sie dem Benutzer klar macht, welche Aktion gerade ausgeführt wird.</w:t>
      </w:r>
    </w:p>
    <w:p w14:paraId="17FB5B78" w14:textId="5FD71A01" w:rsidR="00E021B7" w:rsidRDefault="00E021B7" w:rsidP="00E021B7">
      <w:r w:rsidRPr="00E021B7">
        <w:rPr>
          <w:b/>
          <w:bCs/>
        </w:rPr>
        <w:t>Updatemode-Erkennung:</w:t>
      </w:r>
      <w:r>
        <w:t xml:space="preserve"> Die PersonManagementPage verwendet die useParams-Hook von React Router, um die URL-Parameter zu überwachen die bei der Weiterleitung mitgegeben wird </w:t>
      </w:r>
      <w:r>
        <w:fldChar w:fldCharType="begin"/>
      </w:r>
      <w:r>
        <w:instrText xml:space="preserve"> REF url \h  \* MERGEFORMAT </w:instrText>
      </w:r>
      <w:r>
        <w:fldChar w:fldCharType="separate"/>
      </w:r>
      <w:r w:rsidRPr="00E12706">
        <w:rPr>
          <w:rFonts w:eastAsia="Calibri" w:cstheme="minorHAnsi"/>
          <w:bCs/>
          <w:color w:val="0070C0"/>
          <w:u w:val="single"/>
        </w:rPr>
        <w:t>Ziel-URL</w:t>
      </w:r>
      <w:r>
        <w:t xml:space="preserve"> </w:t>
      </w:r>
      <w:r>
        <w:fldChar w:fldCharType="end"/>
      </w:r>
      <w:r>
        <w:t>. Wenn ein Parameter mit dem Namen "id" vorhanden ist und dieser nicht "neu" ist, wird die Seite automatisch in den Bearbeitungsmodus versetzt. Dies bedeutet, dass die Seite darauf vorbereitet ist, die Details eines vorhandenen Benutzers</w:t>
      </w:r>
      <w:r w:rsidR="00E12706">
        <w:t xml:space="preserve"> anzuzeigen und</w:t>
      </w:r>
      <w:r>
        <w:t xml:space="preserve"> zu bearbeiten.</w:t>
      </w:r>
    </w:p>
    <w:p w14:paraId="20F0C8A3" w14:textId="2FD0130D" w:rsidR="00E021B7" w:rsidRDefault="00E021B7" w:rsidP="00E021B7"/>
    <w:p w14:paraId="504DD7FA" w14:textId="77777777" w:rsidR="00E021B7" w:rsidRDefault="00E021B7" w:rsidP="00E021B7">
      <w:r w:rsidRPr="004707AD">
        <w:rPr>
          <w:b/>
          <w:bCs/>
        </w:rPr>
        <w:t>Erstellungsmodus:</w:t>
      </w:r>
      <w:r>
        <w:t xml:space="preserve"> Wenn kein "id"-Parameter vorhanden ist oder wenn der Wert des Parameters "neu" ist, geht die Seite in den Erstellungsmodus über. In diesem Modus können Benutzer neue Benutzerkonten hinzufügen, indem sie die erforderlichen Informationen eingeben.</w:t>
      </w:r>
    </w:p>
    <w:p w14:paraId="55636597" w14:textId="27C0310E" w:rsidR="00E021B7" w:rsidRDefault="00E021B7" w:rsidP="00E021B7"/>
    <w:p w14:paraId="4687B449" w14:textId="77777777" w:rsidR="004707AD" w:rsidRDefault="00E021B7" w:rsidP="00E021B7">
      <w:pPr>
        <w:rPr>
          <w:noProof/>
        </w:rPr>
      </w:pPr>
      <w:r>
        <w:t xml:space="preserve">Durch diese dynamische Erkennung des Bearbeitungsmodus bietet die PersonManagementPage eine benutzerfreundliche Erfahrung, indem sie automatisch zwischen dem Erstellungsmodus und dem Bearbeitungsmodus wechselt, je nachdem, welche Aktion der Benutzer ausführt. </w:t>
      </w:r>
    </w:p>
    <w:p w14:paraId="347A8135" w14:textId="73F66E03" w:rsidR="00E021B7" w:rsidRDefault="00E021B7" w:rsidP="00E021B7">
      <w:pPr>
        <w:rPr>
          <w:noProof/>
        </w:rPr>
      </w:pPr>
    </w:p>
    <w:p w14:paraId="78FEF3C0" w14:textId="77777777" w:rsidR="00327B37" w:rsidRDefault="00327B37" w:rsidP="00E021B7">
      <w:pPr>
        <w:rPr>
          <w:noProof/>
        </w:rPr>
      </w:pPr>
    </w:p>
    <w:p w14:paraId="43798105" w14:textId="77777777" w:rsidR="00327B37" w:rsidRDefault="00327B37" w:rsidP="00E021B7">
      <w:pPr>
        <w:rPr>
          <w:noProof/>
        </w:rPr>
      </w:pPr>
    </w:p>
    <w:p w14:paraId="63C8A1AC" w14:textId="77777777" w:rsidR="00327B37" w:rsidRDefault="00327B37" w:rsidP="00E021B7"/>
    <w:p w14:paraId="6BB89401" w14:textId="25497C2C" w:rsidR="00D66469" w:rsidRDefault="00D66469" w:rsidP="00D66469">
      <w:r w:rsidRPr="00327B37">
        <w:rPr>
          <w:b/>
          <w:bCs/>
        </w:rPr>
        <w:lastRenderedPageBreak/>
        <w:t>Intuitives User Interface:</w:t>
      </w:r>
      <w:r>
        <w:t xml:space="preserve"> Das User Interface der PersonManagementPage wurde so gestaltet, dass es dem Benutzer klar macht, welche Aktion gerade ausgeführt wird</w:t>
      </w:r>
      <w:r w:rsidR="00CA644E">
        <w:t xml:space="preserve"> und vorallem was seine Pflichtfelder sind</w:t>
      </w:r>
      <w:r>
        <w:t>. Wenn die Seite im Bearbeitungsmodus ist, wird der Benutzer darüber informiert, dass er einen vorhandenen Benutzer bearbeitet, während im Erstellungsmodus darauf hingewiesen wird, dass ein neuer Benutzer erstellt wird.</w:t>
      </w:r>
    </w:p>
    <w:p w14:paraId="2312D3DD" w14:textId="7F1A4E06" w:rsidR="00D66469" w:rsidRDefault="00D66469" w:rsidP="00D66469"/>
    <w:p w14:paraId="7AA8C664" w14:textId="5128146E" w:rsidR="00327B37" w:rsidRPr="00327B37" w:rsidRDefault="00327B37" w:rsidP="00D66469">
      <w:pPr>
        <w:rPr>
          <w:b/>
          <w:bCs/>
        </w:rPr>
      </w:pPr>
      <w:r w:rsidRPr="00327B37">
        <w:rPr>
          <w:b/>
          <w:bCs/>
          <w:noProof/>
        </w:rPr>
        <w:drawing>
          <wp:anchor distT="0" distB="0" distL="114300" distR="114300" simplePos="0" relativeHeight="251702272" behindDoc="0" locked="0" layoutInCell="1" allowOverlap="1" wp14:anchorId="14FEFEF0" wp14:editId="7E170EFA">
            <wp:simplePos x="0" y="0"/>
            <wp:positionH relativeFrom="margin">
              <wp:align>left</wp:align>
            </wp:positionH>
            <wp:positionV relativeFrom="paragraph">
              <wp:posOffset>313690</wp:posOffset>
            </wp:positionV>
            <wp:extent cx="4051300" cy="3238500"/>
            <wp:effectExtent l="0" t="0" r="6350" b="0"/>
            <wp:wrapTopAndBottom/>
            <wp:docPr id="85754128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5130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7B37">
        <w:rPr>
          <w:b/>
          <w:bCs/>
        </w:rPr>
        <w:t>Benutzer bearbeiten:</w:t>
      </w:r>
    </w:p>
    <w:p w14:paraId="7538C60D" w14:textId="77777777" w:rsidR="00327B37" w:rsidRDefault="00327B37" w:rsidP="00D66469"/>
    <w:p w14:paraId="36943F9E" w14:textId="7D78B63C" w:rsidR="00327B37" w:rsidRPr="00FA3D9A" w:rsidRDefault="00327B37">
      <w:pPr>
        <w:rPr>
          <w:b/>
          <w:bCs/>
        </w:rPr>
      </w:pPr>
      <w:r w:rsidRPr="00327B37">
        <w:rPr>
          <w:b/>
          <w:bCs/>
          <w:noProof/>
        </w:rPr>
        <w:drawing>
          <wp:anchor distT="0" distB="0" distL="114300" distR="114300" simplePos="0" relativeHeight="251703296" behindDoc="0" locked="0" layoutInCell="1" allowOverlap="1" wp14:anchorId="0C5B571F" wp14:editId="7D10EF57">
            <wp:simplePos x="0" y="0"/>
            <wp:positionH relativeFrom="margin">
              <wp:align>left</wp:align>
            </wp:positionH>
            <wp:positionV relativeFrom="paragraph">
              <wp:posOffset>301625</wp:posOffset>
            </wp:positionV>
            <wp:extent cx="4138295" cy="2876550"/>
            <wp:effectExtent l="0" t="0" r="0" b="0"/>
            <wp:wrapTopAndBottom/>
            <wp:docPr id="92031303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38295"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7B37">
        <w:rPr>
          <w:b/>
          <w:bCs/>
        </w:rPr>
        <w:t>Benutzer erstellen:</w:t>
      </w:r>
      <w:r w:rsidRPr="00327B37">
        <w:rPr>
          <w:b/>
          <w:bCs/>
        </w:rPr>
        <w:br w:type="page"/>
      </w:r>
    </w:p>
    <w:p w14:paraId="24569589" w14:textId="5B5FC965" w:rsidR="00D66469" w:rsidRDefault="00D66469" w:rsidP="00D66469">
      <w:r>
        <w:lastRenderedPageBreak/>
        <w:t>Validierung von Benutzereingaben: Um sicherzustellen, dass nur gültige Daten gespeichert werden, werden alle Benutzereingaben validiert, bevor sie verarbeitet werden. Zum Beispiel wird überprüft, ob der Benutzer einen gültigen Namen und eine gültige E-Mail-Adresse eingegeben hat. Wenn ein Pflichtfeld wie der Benutzername leer gelassen wird, wird dem Benutzer eine entsprechende Fehlermeldung angezeigt.</w:t>
      </w:r>
    </w:p>
    <w:p w14:paraId="28B370DA" w14:textId="46F57061" w:rsidR="00D66469" w:rsidRDefault="00BE70AC" w:rsidP="00D66469">
      <w:r>
        <w:rPr>
          <w:noProof/>
        </w:rPr>
        <w:drawing>
          <wp:inline distT="0" distB="0" distL="0" distR="0" wp14:anchorId="1BFA8396" wp14:editId="2FD2D9AC">
            <wp:extent cx="5934075" cy="4524375"/>
            <wp:effectExtent l="0" t="0" r="9525" b="9525"/>
            <wp:docPr id="107696855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4524375"/>
                    </a:xfrm>
                    <a:prstGeom prst="rect">
                      <a:avLst/>
                    </a:prstGeom>
                    <a:noFill/>
                    <a:ln>
                      <a:noFill/>
                    </a:ln>
                  </pic:spPr>
                </pic:pic>
              </a:graphicData>
            </a:graphic>
          </wp:inline>
        </w:drawing>
      </w:r>
    </w:p>
    <w:p w14:paraId="39673D46" w14:textId="7E75BFA1" w:rsidR="00D66469" w:rsidRDefault="00BE70AC" w:rsidP="00D66469">
      <w:r>
        <w:rPr>
          <w:noProof/>
        </w:rPr>
        <w:drawing>
          <wp:anchor distT="0" distB="0" distL="114300" distR="114300" simplePos="0" relativeHeight="251704320" behindDoc="0" locked="0" layoutInCell="1" allowOverlap="1" wp14:anchorId="77D506C2" wp14:editId="563C8DBD">
            <wp:simplePos x="0" y="0"/>
            <wp:positionH relativeFrom="margin">
              <wp:align>left</wp:align>
            </wp:positionH>
            <wp:positionV relativeFrom="paragraph">
              <wp:posOffset>885190</wp:posOffset>
            </wp:positionV>
            <wp:extent cx="5943600" cy="238125"/>
            <wp:effectExtent l="0" t="0" r="0" b="9525"/>
            <wp:wrapTopAndBottom/>
            <wp:docPr id="9188336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38125"/>
                    </a:xfrm>
                    <a:prstGeom prst="rect">
                      <a:avLst/>
                    </a:prstGeom>
                    <a:noFill/>
                    <a:ln>
                      <a:noFill/>
                    </a:ln>
                  </pic:spPr>
                </pic:pic>
              </a:graphicData>
            </a:graphic>
          </wp:anchor>
        </w:drawing>
      </w:r>
      <w:r w:rsidR="00D66469">
        <w:t xml:space="preserve">Effiziente Fehlerbehandlung: Fehlermeldungen werden verwendet, um den Benutzer über Probleme bei der Eingabe oder Verarbeitung von Daten zu informieren. Wenn ein Fehler auftritt, wird dem Benutzer eine klare Fehlermeldung angezeigt, die ihn darüber informiert, was </w:t>
      </w:r>
      <w:r w:rsidR="00203ABC">
        <w:t>schiefgelaufen</w:t>
      </w:r>
      <w:r w:rsidR="00D66469">
        <w:t xml:space="preserve"> ist und wie er das Problem beheben kann.</w:t>
      </w:r>
    </w:p>
    <w:p w14:paraId="01C46793" w14:textId="77777777" w:rsidR="00D66469" w:rsidRDefault="00D66469" w:rsidP="00D66469"/>
    <w:p w14:paraId="7ACF205A" w14:textId="48A66897" w:rsidR="008E5735" w:rsidRDefault="00D66469" w:rsidP="00D66469">
      <w:r>
        <w:t>Insgesamt bietet die PersonManagementPage eine elegante Lösung für die Verwaltung von Benutzerkonten, die es Benutzern ermöglicht, schnell und einfach neue Benutzer zu erstellen und vorhandene Benutzer zu bearbeiten, während gleichzeitig sichergestellt wird, dass nur gültige Daten gespeichert werden.</w:t>
      </w:r>
    </w:p>
    <w:p w14:paraId="5BC8632E" w14:textId="77777777" w:rsidR="00924A47" w:rsidRDefault="00924A47">
      <w:pPr>
        <w:rPr>
          <w:rFonts w:asciiTheme="majorHAnsi" w:eastAsiaTheme="majorEastAsia" w:hAnsiTheme="majorHAnsi" w:cstheme="majorBidi"/>
          <w:bCs/>
          <w:sz w:val="28"/>
          <w:szCs w:val="26"/>
        </w:rPr>
      </w:pPr>
      <w:r>
        <w:br w:type="page"/>
      </w:r>
    </w:p>
    <w:p w14:paraId="3D731975" w14:textId="7DC63559" w:rsidR="00924A47" w:rsidRDefault="00FA3D9A" w:rsidP="00FA3D9A">
      <w:pPr>
        <w:pStyle w:val="berschrift3"/>
      </w:pPr>
      <w:bookmarkStart w:id="214" w:name="_Toc161243354"/>
      <w:r>
        <w:lastRenderedPageBreak/>
        <w:t xml:space="preserve">Arbeitspaket </w:t>
      </w:r>
      <w:r w:rsidRPr="00404909">
        <w:rPr>
          <w:rFonts w:asciiTheme="minorHAnsi" w:eastAsia="Calibri" w:hAnsiTheme="minorHAnsi" w:cstheme="minorHAnsi"/>
          <w:color w:val="0070C0"/>
          <w:sz w:val="24"/>
          <w:szCs w:val="22"/>
          <w:u w:val="single"/>
        </w:rPr>
        <w:fldChar w:fldCharType="begin"/>
      </w:r>
      <w:r w:rsidRPr="00404909">
        <w:rPr>
          <w:rFonts w:asciiTheme="minorHAnsi" w:eastAsia="Calibri" w:hAnsiTheme="minorHAnsi" w:cstheme="minorHAnsi"/>
          <w:color w:val="0070C0"/>
          <w:sz w:val="24"/>
          <w:szCs w:val="22"/>
          <w:u w:val="single"/>
        </w:rPr>
        <w:instrText xml:space="preserve"> REF A29 \h </w:instrText>
      </w:r>
      <w:r w:rsidR="00404909">
        <w:rPr>
          <w:rFonts w:asciiTheme="minorHAnsi" w:eastAsia="Calibri" w:hAnsiTheme="minorHAnsi" w:cstheme="minorHAnsi"/>
          <w:color w:val="0070C0"/>
          <w:sz w:val="24"/>
          <w:szCs w:val="22"/>
          <w:u w:val="single"/>
        </w:rPr>
        <w:instrText xml:space="preserve"> \* MERGEFORMAT </w:instrText>
      </w:r>
      <w:r w:rsidRPr="00404909">
        <w:rPr>
          <w:rFonts w:asciiTheme="minorHAnsi" w:eastAsia="Calibri" w:hAnsiTheme="minorHAnsi" w:cstheme="minorHAnsi"/>
          <w:color w:val="0070C0"/>
          <w:sz w:val="24"/>
          <w:szCs w:val="22"/>
          <w:u w:val="single"/>
        </w:rPr>
      </w:r>
      <w:r w:rsidRPr="00404909">
        <w:rPr>
          <w:rFonts w:asciiTheme="minorHAnsi" w:eastAsia="Calibri" w:hAnsiTheme="minorHAnsi" w:cstheme="minorHAnsi"/>
          <w:color w:val="0070C0"/>
          <w:sz w:val="24"/>
          <w:szCs w:val="22"/>
          <w:u w:val="single"/>
        </w:rPr>
        <w:fldChar w:fldCharType="separate"/>
      </w:r>
      <w:r w:rsidRPr="00404909">
        <w:rPr>
          <w:rFonts w:asciiTheme="minorHAnsi" w:eastAsia="Calibri" w:hAnsiTheme="minorHAnsi" w:cstheme="minorHAnsi"/>
          <w:color w:val="0070C0"/>
          <w:sz w:val="24"/>
          <w:szCs w:val="22"/>
          <w:u w:val="single"/>
        </w:rPr>
        <w:t>29</w:t>
      </w:r>
      <w:r w:rsidRPr="00404909">
        <w:rPr>
          <w:rFonts w:asciiTheme="minorHAnsi" w:eastAsia="Calibri" w:hAnsiTheme="minorHAnsi" w:cstheme="minorHAnsi"/>
          <w:color w:val="0070C0"/>
          <w:sz w:val="24"/>
          <w:szCs w:val="22"/>
          <w:u w:val="single"/>
        </w:rPr>
        <w:fldChar w:fldCharType="end"/>
      </w:r>
      <w:r w:rsidR="00ED62A8" w:rsidRPr="00404909">
        <w:rPr>
          <w:rFonts w:asciiTheme="minorHAnsi" w:eastAsia="Calibri" w:hAnsiTheme="minorHAnsi" w:cstheme="minorHAnsi"/>
          <w:color w:val="0070C0"/>
          <w:sz w:val="24"/>
          <w:szCs w:val="22"/>
          <w:u w:val="single"/>
        </w:rPr>
        <w:t xml:space="preserve"> </w:t>
      </w:r>
      <w:r w:rsidR="00ED62A8" w:rsidRPr="00ED62A8">
        <w:t xml:space="preserve">und </w:t>
      </w:r>
      <w:r w:rsidR="00ED62A8">
        <w:t>3</w:t>
      </w:r>
      <w:r w:rsidR="00ED62A8" w:rsidRPr="00ED62A8">
        <w:t>. Meilenstein</w:t>
      </w:r>
      <w:bookmarkEnd w:id="214"/>
    </w:p>
    <w:p w14:paraId="580F3A8C" w14:textId="77777777" w:rsidR="004011A1" w:rsidRPr="00091A49" w:rsidRDefault="004011A1" w:rsidP="004011A1">
      <w:pPr>
        <w:rPr>
          <w:b/>
          <w:bCs/>
        </w:rPr>
      </w:pPr>
      <w:r w:rsidRPr="00091A49">
        <w:rPr>
          <w:b/>
          <w:bCs/>
        </w:rPr>
        <w:t>Aufgaben</w:t>
      </w:r>
    </w:p>
    <w:p w14:paraId="5B45F0E3" w14:textId="4D89F64C" w:rsidR="004011A1" w:rsidRDefault="004011A1" w:rsidP="004011A1">
      <w:r>
        <w:t xml:space="preserve">In dieser Phase wurden die restlichen Arbeiten von den Arbeitspaketen </w:t>
      </w:r>
      <w:r w:rsidR="00ED62A8">
        <w:fldChar w:fldCharType="begin"/>
      </w:r>
      <w:r w:rsidR="00ED62A8">
        <w:instrText xml:space="preserve"> REF A26 \h </w:instrText>
      </w:r>
      <w:r w:rsidR="00ED62A8">
        <w:fldChar w:fldCharType="separate"/>
      </w:r>
      <w:r w:rsidR="00ED62A8" w:rsidRPr="00EF105C">
        <w:rPr>
          <w:rFonts w:eastAsia="Calibri" w:cstheme="minorHAnsi"/>
          <w:bCs/>
          <w:sz w:val="24"/>
        </w:rPr>
        <w:t>26</w:t>
      </w:r>
      <w:r w:rsidR="00ED62A8">
        <w:fldChar w:fldCharType="end"/>
      </w:r>
      <w:r w:rsidR="00ED62A8">
        <w:t xml:space="preserve"> </w:t>
      </w:r>
      <w:r>
        <w:t xml:space="preserve">und </w:t>
      </w:r>
      <w:r w:rsidR="00ED62A8">
        <w:fldChar w:fldCharType="begin"/>
      </w:r>
      <w:r w:rsidR="00ED62A8">
        <w:instrText xml:space="preserve"> REF A27 \h </w:instrText>
      </w:r>
      <w:r w:rsidR="00ED62A8">
        <w:fldChar w:fldCharType="separate"/>
      </w:r>
      <w:r w:rsidR="00ED62A8" w:rsidRPr="00EF105C">
        <w:rPr>
          <w:rFonts w:eastAsia="Calibri" w:cstheme="minorHAnsi"/>
          <w:bCs/>
          <w:sz w:val="24"/>
        </w:rPr>
        <w:t>27</w:t>
      </w:r>
      <w:r w:rsidR="00ED62A8">
        <w:fldChar w:fldCharType="end"/>
      </w:r>
      <w:r w:rsidR="00ED62A8">
        <w:t xml:space="preserve"> </w:t>
      </w:r>
      <w:r>
        <w:t>abgeschlossen. Trotz einer Fertigstellungsrate von etwa 80% am Vortag, waren noch wichtige Anpassungen im Bereich Styling notwendig, um die Daten und Transformationen für die Administratoren ansprechend darzustellen.</w:t>
      </w:r>
    </w:p>
    <w:p w14:paraId="2537211D" w14:textId="77777777" w:rsidR="004011A1" w:rsidRDefault="004011A1" w:rsidP="004011A1"/>
    <w:p w14:paraId="4EFE178C" w14:textId="77777777" w:rsidR="004011A1" w:rsidRPr="00091A49" w:rsidRDefault="004011A1" w:rsidP="004011A1">
      <w:pPr>
        <w:rPr>
          <w:b/>
          <w:bCs/>
        </w:rPr>
      </w:pPr>
      <w:r w:rsidRPr="00091A49">
        <w:rPr>
          <w:b/>
          <w:bCs/>
        </w:rPr>
        <w:t>Durchgeführte Arbeiten</w:t>
      </w:r>
    </w:p>
    <w:p w14:paraId="04DA30AD" w14:textId="5C6B41DB" w:rsidR="004011A1" w:rsidRDefault="004011A1" w:rsidP="004011A1">
      <w:r>
        <w:t>Die visuelle Aufbereitung der Transformationen wurde durch spezifische CSS-Stylinganpassungen verbessert. Ziel war es, die Informationen klar, übersichtlich und ansprechend für die Endnutzer zu präsentieren.</w:t>
      </w:r>
    </w:p>
    <w:p w14:paraId="5EAC2DAE" w14:textId="4EB967C3" w:rsidR="006B4FD6" w:rsidRDefault="006B4FD6" w:rsidP="004011A1">
      <w:pPr>
        <w:rPr>
          <w:b/>
          <w:bCs/>
        </w:rPr>
      </w:pPr>
      <w:r>
        <w:rPr>
          <w:noProof/>
        </w:rPr>
        <w:drawing>
          <wp:anchor distT="0" distB="0" distL="114300" distR="114300" simplePos="0" relativeHeight="251706368" behindDoc="0" locked="0" layoutInCell="1" allowOverlap="1" wp14:anchorId="08726CFB" wp14:editId="29BDDEE6">
            <wp:simplePos x="0" y="0"/>
            <wp:positionH relativeFrom="margin">
              <wp:align>left</wp:align>
            </wp:positionH>
            <wp:positionV relativeFrom="paragraph">
              <wp:posOffset>80645</wp:posOffset>
            </wp:positionV>
            <wp:extent cx="2543175" cy="2599690"/>
            <wp:effectExtent l="0" t="0" r="9525" b="0"/>
            <wp:wrapSquare wrapText="bothSides"/>
            <wp:docPr id="1161753809"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43175"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1D14BB" w14:textId="42F1BBAB" w:rsidR="004011A1" w:rsidRDefault="004011A1" w:rsidP="004011A1">
      <w:r w:rsidRPr="00091A49">
        <w:rPr>
          <w:b/>
          <w:bCs/>
        </w:rPr>
        <w:t>Styling:</w:t>
      </w:r>
      <w:r>
        <w:t xml:space="preserve"> Besondere Aufmerksamkeit wurde auf die Lesbarkeit und die ansprechende Darstellung der Titel gelegt, indem Überläufe mit Ellipsen behandelt werden (title-ellipsis).</w:t>
      </w:r>
    </w:p>
    <w:p w14:paraId="73DCB76C" w14:textId="77777777" w:rsidR="006B4FD6" w:rsidRDefault="006B4FD6" w:rsidP="004011A1"/>
    <w:p w14:paraId="3CA86CFD" w14:textId="77777777" w:rsidR="006B4FD6" w:rsidRDefault="006B4FD6" w:rsidP="004011A1"/>
    <w:p w14:paraId="11123F99" w14:textId="77777777" w:rsidR="006B4FD6" w:rsidRDefault="006B4FD6" w:rsidP="004011A1"/>
    <w:p w14:paraId="2360B23E" w14:textId="77777777" w:rsidR="006B4FD6" w:rsidRDefault="006B4FD6" w:rsidP="004011A1"/>
    <w:p w14:paraId="2FD44580" w14:textId="77777777" w:rsidR="006B4FD6" w:rsidRDefault="006B4FD6" w:rsidP="004011A1"/>
    <w:p w14:paraId="721B633B" w14:textId="77777777" w:rsidR="006B4FD6" w:rsidRDefault="006B4FD6" w:rsidP="004011A1"/>
    <w:p w14:paraId="58A2427C" w14:textId="77777777" w:rsidR="006B4FD6" w:rsidRDefault="006B4FD6" w:rsidP="004011A1"/>
    <w:p w14:paraId="3FF3BF4D" w14:textId="77777777" w:rsidR="006B4FD6" w:rsidRDefault="006B4FD6" w:rsidP="004011A1"/>
    <w:p w14:paraId="3CDBCE36" w14:textId="77777777" w:rsidR="006B4FD6" w:rsidRDefault="006B4FD6" w:rsidP="004011A1"/>
    <w:p w14:paraId="3F618AF5" w14:textId="686EB63C" w:rsidR="006B4FD6" w:rsidRDefault="006B4FD6" w:rsidP="004011A1"/>
    <w:p w14:paraId="4DB134A2" w14:textId="36F300D3" w:rsidR="004011A1" w:rsidRPr="006B4FD6" w:rsidRDefault="004011A1" w:rsidP="004011A1">
      <w:pPr>
        <w:rPr>
          <w:b/>
          <w:bCs/>
        </w:rPr>
      </w:pPr>
      <w:r w:rsidRPr="006B4FD6">
        <w:rPr>
          <w:b/>
          <w:bCs/>
        </w:rPr>
        <w:t>Besondere Features</w:t>
      </w:r>
    </w:p>
    <w:p w14:paraId="223CF781" w14:textId="7A520B10" w:rsidR="004011A1" w:rsidRDefault="006B4FD6" w:rsidP="004011A1">
      <w:r>
        <w:rPr>
          <w:noProof/>
        </w:rPr>
        <w:drawing>
          <wp:anchor distT="0" distB="0" distL="114300" distR="114300" simplePos="0" relativeHeight="251705344" behindDoc="0" locked="0" layoutInCell="1" allowOverlap="1" wp14:anchorId="721ED2E6" wp14:editId="2C778E29">
            <wp:simplePos x="0" y="0"/>
            <wp:positionH relativeFrom="margin">
              <wp:align>left</wp:align>
            </wp:positionH>
            <wp:positionV relativeFrom="paragraph">
              <wp:posOffset>600075</wp:posOffset>
            </wp:positionV>
            <wp:extent cx="5934075" cy="1257300"/>
            <wp:effectExtent l="0" t="0" r="9525" b="0"/>
            <wp:wrapTopAndBottom/>
            <wp:docPr id="113334025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1257300"/>
                    </a:xfrm>
                    <a:prstGeom prst="rect">
                      <a:avLst/>
                    </a:prstGeom>
                    <a:noFill/>
                    <a:ln>
                      <a:noFill/>
                    </a:ln>
                  </pic:spPr>
                </pic:pic>
              </a:graphicData>
            </a:graphic>
          </wp:anchor>
        </w:drawing>
      </w:r>
      <w:r w:rsidR="004011A1">
        <w:t>Interaktivität: Die gesamte Komponente ist klickbar und führt den Benutzer zu einer externen Seite (navigateExternal) für detailliertere Informationen, basierend auf der eventId der Transformation.</w:t>
      </w:r>
    </w:p>
    <w:p w14:paraId="4090D5EF" w14:textId="77777777" w:rsidR="00FC6408" w:rsidRDefault="00FC6408" w:rsidP="004011A1">
      <w:pPr>
        <w:rPr>
          <w:b/>
          <w:bCs/>
        </w:rPr>
      </w:pPr>
    </w:p>
    <w:p w14:paraId="68DA1C16" w14:textId="48FD82D4" w:rsidR="004011A1" w:rsidRPr="006B4FD6" w:rsidRDefault="004011A1" w:rsidP="004011A1">
      <w:pPr>
        <w:rPr>
          <w:b/>
          <w:bCs/>
        </w:rPr>
      </w:pPr>
      <w:r w:rsidRPr="006B4FD6">
        <w:rPr>
          <w:b/>
          <w:bCs/>
        </w:rPr>
        <w:t>Ergebnis</w:t>
      </w:r>
    </w:p>
    <w:p w14:paraId="12747760" w14:textId="77777777" w:rsidR="004011A1" w:rsidRDefault="004011A1" w:rsidP="004011A1">
      <w:r>
        <w:t>Das Ergebnis dieser Anpassungen ist eine benutzerfreundliche, visuell ansprechende Darstellung von Transformationsdetails. Die Komponente unterstützt die Administratoren effektiv bei der Überprüfung und Verwaltung von Kursdetails und anderen relevanten Informationen.</w:t>
      </w:r>
    </w:p>
    <w:p w14:paraId="554176A2" w14:textId="12A29294" w:rsidR="00924A47" w:rsidRDefault="00924A47" w:rsidP="004011A1">
      <w:pPr>
        <w:rPr>
          <w:rFonts w:asciiTheme="majorHAnsi" w:eastAsiaTheme="majorEastAsia" w:hAnsiTheme="majorHAnsi" w:cstheme="majorBidi"/>
          <w:bCs/>
          <w:sz w:val="28"/>
          <w:szCs w:val="26"/>
        </w:rPr>
      </w:pPr>
      <w:r>
        <w:br w:type="page"/>
      </w:r>
    </w:p>
    <w:p w14:paraId="1EFA451E" w14:textId="77777777" w:rsidR="00A72519" w:rsidRPr="00A72519" w:rsidRDefault="00A72519" w:rsidP="00A72519">
      <w:pPr>
        <w:rPr>
          <w:b/>
          <w:bCs/>
        </w:rPr>
      </w:pPr>
      <w:r w:rsidRPr="00A72519">
        <w:rPr>
          <w:b/>
          <w:bCs/>
        </w:rPr>
        <w:lastRenderedPageBreak/>
        <w:t>Entwicklung der Administrations-Startseite</w:t>
      </w:r>
    </w:p>
    <w:p w14:paraId="63980722" w14:textId="79ABF2B1" w:rsidR="001D5062" w:rsidRDefault="00A72519" w:rsidP="00A72519">
      <w:r>
        <w:t xml:space="preserve">Im Zuge der letzten Anpassungen habe ich die </w:t>
      </w:r>
      <w:r w:rsidR="008B66F2">
        <w:t xml:space="preserve">während der IPA </w:t>
      </w:r>
      <w:r>
        <w:t xml:space="preserve">entwickelten Seitenlayouts im Figma nachgebaut und eine Startseite für den Administrationsbereich entwickelt, die nach dem Login als zentrale Anlaufstelle dient. Diese Startseite wurde gestaltet, um den Administratoren einen übersichtlichen und angenehmen Zugang zu den verschiedenen Verwaltungsbereichen zu bieten. </w:t>
      </w:r>
      <w:r w:rsidR="000141F3">
        <w:t>Also man kann es sich als Miniatur der Originellen Seiten vorstellen.</w:t>
      </w:r>
    </w:p>
    <w:p w14:paraId="44D6B4EA" w14:textId="77777777" w:rsidR="001D5062" w:rsidRDefault="001D5062" w:rsidP="00A72519"/>
    <w:p w14:paraId="43368FB9" w14:textId="38EC710B" w:rsidR="00A72519" w:rsidRDefault="001D5062" w:rsidP="00A72519">
      <w:r>
        <w:rPr>
          <w:noProof/>
        </w:rPr>
        <w:drawing>
          <wp:anchor distT="0" distB="0" distL="114300" distR="114300" simplePos="0" relativeHeight="251707392" behindDoc="0" locked="0" layoutInCell="1" allowOverlap="1" wp14:anchorId="41538E1E" wp14:editId="61B98C4F">
            <wp:simplePos x="0" y="0"/>
            <wp:positionH relativeFrom="margin">
              <wp:align>left</wp:align>
            </wp:positionH>
            <wp:positionV relativeFrom="paragraph">
              <wp:posOffset>542290</wp:posOffset>
            </wp:positionV>
            <wp:extent cx="5934075" cy="5857875"/>
            <wp:effectExtent l="0" t="0" r="9525" b="9525"/>
            <wp:wrapTopAndBottom/>
            <wp:docPr id="663124613"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5857875"/>
                    </a:xfrm>
                    <a:prstGeom prst="rect">
                      <a:avLst/>
                    </a:prstGeom>
                    <a:noFill/>
                    <a:ln>
                      <a:noFill/>
                    </a:ln>
                  </pic:spPr>
                </pic:pic>
              </a:graphicData>
            </a:graphic>
          </wp:anchor>
        </w:drawing>
      </w:r>
      <w:r w:rsidR="00A72519">
        <w:t>Wie in diesem Bild zu sehen, spiegelt die Startseite das Engagement wider, eine benutzerfreundliche und ästhetisch ansprechende Oberfläche zu schaffen:</w:t>
      </w:r>
    </w:p>
    <w:p w14:paraId="73329147" w14:textId="283B7BAD" w:rsidR="00A72519" w:rsidRPr="00BA1ACF" w:rsidRDefault="00A72519" w:rsidP="00BA1ACF">
      <w:pPr>
        <w:rPr>
          <w:rFonts w:asciiTheme="majorHAnsi" w:eastAsiaTheme="majorEastAsia" w:hAnsiTheme="majorHAnsi" w:cstheme="majorBidi"/>
          <w:bCs/>
          <w:sz w:val="28"/>
          <w:szCs w:val="26"/>
        </w:rPr>
      </w:pPr>
      <w:r>
        <w:br w:type="page"/>
      </w:r>
    </w:p>
    <w:p w14:paraId="18496482" w14:textId="77777777" w:rsidR="00BA1ACF" w:rsidRPr="00BA1ACF" w:rsidRDefault="00BA1ACF" w:rsidP="00BA1ACF">
      <w:pPr>
        <w:rPr>
          <w:b/>
          <w:bCs/>
        </w:rPr>
      </w:pPr>
      <w:r w:rsidRPr="00BA1ACF">
        <w:rPr>
          <w:b/>
          <w:bCs/>
        </w:rPr>
        <w:lastRenderedPageBreak/>
        <w:t xml:space="preserve">Fazit zu Arbeitspaket </w:t>
      </w:r>
      <w:r w:rsidRPr="00D64DC3">
        <w:rPr>
          <w:rFonts w:eastAsia="Calibri" w:cstheme="minorHAnsi"/>
          <w:color w:val="0070C0"/>
          <w:u w:val="single"/>
        </w:rPr>
        <w:t>29</w:t>
      </w:r>
      <w:r w:rsidRPr="00BA1ACF">
        <w:rPr>
          <w:b/>
          <w:bCs/>
        </w:rPr>
        <w:t xml:space="preserve"> und dem 3. Meilenstein</w:t>
      </w:r>
    </w:p>
    <w:p w14:paraId="3C13835E" w14:textId="2D701744" w:rsidR="00BA1ACF" w:rsidRDefault="00BA1ACF" w:rsidP="00BA1ACF">
      <w:r>
        <w:t>Die Fertigstellung der Administrations-Startseite und die damit verbundenen letzten Anpassungen im Frontend bildeten den Abschluss des Arbeitspakets 29 und den 3. Meilenstein meiner IPA. Es war eine herausfordernde, aber zugleich enorm bereichernde Aufgabe, alle notwendigen Informationen und Funktionalitäten auf eine Weise darzustellen, die sowohl angenehm als auch elegant für den Benutzer ist. Trotz der Herausforderungen ist es mir gelungen, dieses Ziel zeitgerecht zu erreichen.</w:t>
      </w:r>
    </w:p>
    <w:p w14:paraId="4AAD1C94" w14:textId="77777777" w:rsidR="00BA1ACF" w:rsidRDefault="00BA1ACF" w:rsidP="00404909">
      <w:pPr>
        <w:pStyle w:val="berschrift3"/>
      </w:pPr>
      <w:bookmarkStart w:id="215" w:name="_Toc161243355"/>
      <w:r w:rsidRPr="00BA1ACF">
        <w:t>Fazit der Realisierungsphase</w:t>
      </w:r>
      <w:bookmarkEnd w:id="215"/>
    </w:p>
    <w:p w14:paraId="60BFE77C" w14:textId="6FFE283C" w:rsidR="00BA1ACF" w:rsidRDefault="00BA1ACF" w:rsidP="00BA1ACF">
      <w:r>
        <w:t xml:space="preserve">Die Realisierungsphase meiner Individuellen Praktischen Arbeit hat mich auf eine tiefgreifende Reise durch die Herausforderungen und Erfolge der Softwareentwicklung geführt. Während dieser Phase hatte ich die Gelegenheit, mein technisches Wissen und meine Fähigkeiten umfassend anzuwenden und zu erweitern. </w:t>
      </w:r>
    </w:p>
    <w:p w14:paraId="3D206AF8" w14:textId="77777777" w:rsidR="00BA1ACF" w:rsidRDefault="00BA1ACF" w:rsidP="00BA1ACF"/>
    <w:p w14:paraId="1FB48DA7" w14:textId="40CC9148" w:rsidR="00BA1ACF" w:rsidRDefault="00BA1ACF" w:rsidP="00BA1ACF">
      <w:r>
        <w:t xml:space="preserve">Obwohl ich diese Reise </w:t>
      </w:r>
      <w:r w:rsidR="00D64DC3">
        <w:t>an der IPA allein</w:t>
      </w:r>
      <w:r>
        <w:t xml:space="preserve"> angetreten bin</w:t>
      </w:r>
      <w:r w:rsidR="00375B4D">
        <w:t xml:space="preserve"> </w:t>
      </w:r>
      <w:r w:rsidR="00D64DC3">
        <w:t xml:space="preserve">(natürlich mit Täglicher </w:t>
      </w:r>
      <w:r w:rsidR="00526D59">
        <w:t>Absprache</w:t>
      </w:r>
      <w:r w:rsidR="00D64DC3">
        <w:t xml:space="preserve"> und Kommunikation mit </w:t>
      </w:r>
      <w:r w:rsidR="00D64DC3" w:rsidRPr="00D64DC3">
        <w:rPr>
          <w:rFonts w:eastAsia="Calibri" w:cstheme="minorHAnsi"/>
          <w:color w:val="0070C0"/>
          <w:u w:val="single"/>
        </w:rPr>
        <w:fldChar w:fldCharType="begin"/>
      </w:r>
      <w:r w:rsidR="00D64DC3" w:rsidRPr="00D64DC3">
        <w:rPr>
          <w:rFonts w:eastAsia="Calibri" w:cstheme="minorHAnsi"/>
          <w:color w:val="0070C0"/>
          <w:u w:val="single"/>
        </w:rPr>
        <w:instrText xml:space="preserve"> REF flo \h </w:instrText>
      </w:r>
      <w:r w:rsidR="00D64DC3">
        <w:rPr>
          <w:rFonts w:eastAsia="Calibri" w:cstheme="minorHAnsi"/>
          <w:color w:val="0070C0"/>
          <w:u w:val="single"/>
        </w:rPr>
        <w:instrText xml:space="preserve"> \* MERGEFORMAT </w:instrText>
      </w:r>
      <w:r w:rsidR="00D64DC3" w:rsidRPr="00D64DC3">
        <w:rPr>
          <w:rFonts w:eastAsia="Calibri" w:cstheme="minorHAnsi"/>
          <w:color w:val="0070C0"/>
          <w:u w:val="single"/>
        </w:rPr>
      </w:r>
      <w:r w:rsidR="00D64DC3" w:rsidRPr="00D64DC3">
        <w:rPr>
          <w:rFonts w:eastAsia="Calibri" w:cstheme="minorHAnsi"/>
          <w:color w:val="0070C0"/>
          <w:u w:val="single"/>
        </w:rPr>
        <w:fldChar w:fldCharType="separate"/>
      </w:r>
      <w:r w:rsidR="00D64DC3" w:rsidRPr="00D64DC3">
        <w:rPr>
          <w:rFonts w:eastAsia="Calibri" w:cstheme="minorHAnsi"/>
          <w:color w:val="0070C0"/>
          <w:u w:val="single"/>
        </w:rPr>
        <w:t>Flo</w:t>
      </w:r>
      <w:r w:rsidR="00D64DC3" w:rsidRPr="00D64DC3">
        <w:rPr>
          <w:rFonts w:eastAsia="Calibri" w:cstheme="minorHAnsi"/>
          <w:color w:val="0070C0"/>
          <w:u w:val="single"/>
        </w:rPr>
        <w:fldChar w:fldCharType="end"/>
      </w:r>
      <w:r w:rsidR="00191DCD" w:rsidRPr="00FA54A3">
        <w:t>)</w:t>
      </w:r>
      <w:r w:rsidR="00191DCD">
        <w:t>,</w:t>
      </w:r>
      <w:r>
        <w:t xml:space="preserve"> hat die Arbeit an der IPA paradoxerweise die immense Bedeutung von Teamarbeit in der Softwareentwicklung verdeutlicht. Die Isolation von der unmittelbaren dynamischen Zusammenarbeit mit einem Team machte deutlich, wie </w:t>
      </w:r>
      <w:r w:rsidR="00375B4D">
        <w:t>essenziell</w:t>
      </w:r>
      <w:r>
        <w:t xml:space="preserve"> der Austausch, die Unterstützung und die vielfältigen Perspektiven eines Teams für den Erfolg eines Projekts sind. Die Agilität und Flexibilität, die durch Teamarbeit gefördert werden, sowie die Fähigkeit, Ideen zu diskutieren und schnell auf Veränderungen zu reagieren, sind unschätzbare Aspekte, die ich in einem Einzelprojekt vermisst habe.</w:t>
      </w:r>
    </w:p>
    <w:p w14:paraId="6CAB062C" w14:textId="77777777" w:rsidR="00BA1ACF" w:rsidRDefault="00BA1ACF" w:rsidP="00BA1ACF"/>
    <w:p w14:paraId="7818C343" w14:textId="77777777" w:rsidR="00BA1ACF" w:rsidRDefault="00BA1ACF" w:rsidP="00BA1ACF">
      <w:r>
        <w:t>Diese Realisierungsphase war somit nicht nur ein Test meiner technischen Kompetenzen, sondern auch eine wichtige Lektion in Sachen Projektmanagement, Selbstorganisation und die Bedeutung von Zusammenarbeit. Die Erfahrungen, die ich während der eigenständigen Arbeit gesammelt habe, haben mir die Wichtigkeit eines starken Teams aufgezeigt. Ein Team bietet nicht nur Unterstützung und Feedback, sondern ist auch eine Quelle der Inspiration und Motivation.</w:t>
      </w:r>
    </w:p>
    <w:p w14:paraId="6907D627" w14:textId="77777777" w:rsidR="00BA1ACF" w:rsidRDefault="00BA1ACF" w:rsidP="00BA1ACF"/>
    <w:p w14:paraId="3316AD12" w14:textId="5F4D097E" w:rsidR="00A72519" w:rsidRPr="00546E19" w:rsidRDefault="00BA1ACF">
      <w:pPr>
        <w:rPr>
          <w:sz w:val="28"/>
          <w:szCs w:val="26"/>
        </w:rPr>
      </w:pPr>
      <w:r>
        <w:t xml:space="preserve">Abschliessend hat mich die Realisierungsphase meiner IPA gelehrt, dass der Erfolg in der Applikationsentwicklung nicht nur von individuellen Fähigkeiten abhängt, sondern auch davon, wie gut man in der Lage ist, </w:t>
      </w:r>
      <w:r w:rsidR="004B62F0">
        <w:t>mit Fehlern und Misserfolge umzugehen</w:t>
      </w:r>
      <w:r>
        <w:t>. Diese Erkenntnis ist eine wertvolle Ergänzung zu meinem technischen Know-how und wird meine zukünftige Arbeit und meine Einstellung zur Teamarbeit in der Softwareentwicklung massgeblich beeinflussen.</w:t>
      </w:r>
      <w:r w:rsidR="00A72519">
        <w:br w:type="page"/>
      </w:r>
    </w:p>
    <w:p w14:paraId="434907FE" w14:textId="436FCCF5" w:rsidR="00D519B2" w:rsidRDefault="00D519B2" w:rsidP="00DC7465">
      <w:pPr>
        <w:pStyle w:val="berschrift2"/>
      </w:pPr>
      <w:bookmarkStart w:id="216" w:name="_Toc161243356"/>
      <w:r w:rsidRPr="008648FF">
        <w:lastRenderedPageBreak/>
        <w:t>Phase "</w:t>
      </w:r>
      <w:r>
        <w:t>Kontrollieren</w:t>
      </w:r>
      <w:r w:rsidRPr="008648FF">
        <w:t>"</w:t>
      </w:r>
      <w:bookmarkEnd w:id="216"/>
    </w:p>
    <w:p w14:paraId="1946CC68" w14:textId="653359DB" w:rsidR="00546E19" w:rsidRDefault="00546E19" w:rsidP="00546E19">
      <w:pPr>
        <w:pStyle w:val="berschrift3"/>
      </w:pPr>
      <w:bookmarkStart w:id="217" w:name="_Toc161243357"/>
      <w:r>
        <w:t>Einleitung</w:t>
      </w:r>
      <w:bookmarkEnd w:id="217"/>
      <w:r>
        <w:t xml:space="preserve"> </w:t>
      </w:r>
    </w:p>
    <w:p w14:paraId="56856F7E" w14:textId="77777777" w:rsidR="00645F9B" w:rsidRDefault="00645F9B" w:rsidP="00645F9B">
      <w:r>
        <w:t>Nachdem die Realisierungsphase meiner Individuellen Praktischen Arbeit (IPA) erfolgreich abgeschlossen wurde, trete ich nun in die entscheidende Phase des Kontrollierens ein. Dieser Schritt ermöglicht es mir, eine gründliche Überprüfung und Bewertung meiner Arbeit durchzuführen, um festzustellen, inwiefern die Aufgabenstellung und die individuellen Kriterien erfüllt wurden. Der Fokus liegt dabei auf der Frage, wie gut die entwickelten Lösungen den definierten Anforderungen entsprechen.</w:t>
      </w:r>
    </w:p>
    <w:p w14:paraId="58132B75" w14:textId="77777777" w:rsidR="00645F9B" w:rsidRDefault="00645F9B" w:rsidP="00645F9B"/>
    <w:p w14:paraId="72771CEA" w14:textId="77777777" w:rsidR="00645F9B" w:rsidRDefault="00645F9B" w:rsidP="00645F9B">
      <w:r>
        <w:t>Zur Durchführung dieser Kontrolle greife ich auf das Testkonzept zurück, das bereits in der Phase "Planen" erstellt wurde. Dieses Konzept legt den Grundstein für eine systematische und strukturierte Testdurchführung, um eine umfassende Bewertung der Applikationsfunktionalität und Sicherheit zu gewährleisten.</w:t>
      </w:r>
    </w:p>
    <w:p w14:paraId="5E9D2F0C" w14:textId="77777777" w:rsidR="00645F9B" w:rsidRDefault="00645F9B" w:rsidP="00645F9B"/>
    <w:p w14:paraId="4F22CAE2" w14:textId="77777777" w:rsidR="00645F9B" w:rsidRPr="00272256" w:rsidRDefault="00645F9B" w:rsidP="00272256">
      <w:pPr>
        <w:rPr>
          <w:b/>
          <w:bCs/>
        </w:rPr>
      </w:pPr>
      <w:r w:rsidRPr="00272256">
        <w:rPr>
          <w:b/>
          <w:bCs/>
        </w:rPr>
        <w:t>Strukturierung der Testfälle</w:t>
      </w:r>
    </w:p>
    <w:p w14:paraId="04CE0CAF" w14:textId="77777777" w:rsidR="00645F9B" w:rsidRDefault="00645F9B" w:rsidP="00645F9B">
      <w:r>
        <w:t>Die Testfälle sind sorgfältig strukturiert, um eine klare und effiziente Durchführung und Auswertung der Tests zu ermöglichen:</w:t>
      </w:r>
    </w:p>
    <w:p w14:paraId="6FC93B1C" w14:textId="77777777" w:rsidR="00645F9B" w:rsidRDefault="00645F9B" w:rsidP="00645F9B"/>
    <w:p w14:paraId="15EDA174" w14:textId="61F0A1BA" w:rsidR="00645F9B" w:rsidRDefault="00645F9B" w:rsidP="00645F9B">
      <w:r>
        <w:t xml:space="preserve">ID / Bezeichnung: Jeder Testfall wird mit einer eindeutigen Identifikationsnummer (ID) versehen, die wie folgt aufgebaut ist: T-1XX für Testfälle des </w:t>
      </w:r>
      <w:r w:rsidRPr="00DE2018">
        <w:t xml:space="preserve">ersten </w:t>
      </w:r>
      <w:r w:rsidR="00DE2018" w:rsidRPr="00DE2018">
        <w:rPr>
          <w:rFonts w:eastAsia="Calibri" w:cstheme="minorHAnsi"/>
          <w:color w:val="0070C0"/>
          <w:u w:val="single"/>
        </w:rPr>
        <w:fldChar w:fldCharType="begin"/>
      </w:r>
      <w:r w:rsidR="00DE2018" w:rsidRPr="00DE2018">
        <w:rPr>
          <w:rFonts w:eastAsia="Calibri" w:cstheme="minorHAnsi"/>
          <w:color w:val="0070C0"/>
          <w:u w:val="single"/>
        </w:rPr>
        <w:instrText xml:space="preserve"> REF TA1s \h  \* MERGEFORMAT </w:instrText>
      </w:r>
      <w:r w:rsidR="00DE2018" w:rsidRPr="00DE2018">
        <w:rPr>
          <w:rFonts w:eastAsia="Calibri" w:cstheme="minorHAnsi"/>
          <w:color w:val="0070C0"/>
          <w:u w:val="single"/>
        </w:rPr>
      </w:r>
      <w:r w:rsidR="00DE2018" w:rsidRPr="00DE2018">
        <w:rPr>
          <w:rFonts w:eastAsia="Calibri" w:cstheme="minorHAnsi"/>
          <w:color w:val="0070C0"/>
          <w:u w:val="single"/>
        </w:rPr>
        <w:fldChar w:fldCharType="separate"/>
      </w:r>
      <w:r w:rsidR="00DE2018" w:rsidRPr="00DE2018">
        <w:rPr>
          <w:rFonts w:eastAsia="Calibri" w:cstheme="minorHAnsi"/>
          <w:color w:val="0070C0"/>
          <w:u w:val="single"/>
        </w:rPr>
        <w:t>Teilauftrag</w:t>
      </w:r>
      <w:r w:rsidR="00DE2018" w:rsidRPr="00DE2018">
        <w:rPr>
          <w:rFonts w:eastAsia="Calibri" w:cstheme="minorHAnsi"/>
          <w:color w:val="0070C0"/>
          <w:u w:val="single"/>
        </w:rPr>
        <w:fldChar w:fldCharType="end"/>
      </w:r>
      <w:r w:rsidRPr="00DE2018">
        <w:t xml:space="preserve">, T-2XX für den zweiten </w:t>
      </w:r>
      <w:r w:rsidR="00DE2018" w:rsidRPr="00DE2018">
        <w:rPr>
          <w:rFonts w:eastAsia="Calibri" w:cstheme="minorHAnsi"/>
          <w:color w:val="0070C0"/>
          <w:u w:val="single"/>
        </w:rPr>
        <w:fldChar w:fldCharType="begin"/>
      </w:r>
      <w:r w:rsidR="00DE2018" w:rsidRPr="00DE2018">
        <w:rPr>
          <w:rFonts w:eastAsia="Calibri" w:cstheme="minorHAnsi"/>
          <w:color w:val="0070C0"/>
          <w:u w:val="single"/>
        </w:rPr>
        <w:instrText xml:space="preserve"> REF TA2s \h  \* MERGEFORMAT </w:instrText>
      </w:r>
      <w:r w:rsidR="00DE2018" w:rsidRPr="00DE2018">
        <w:rPr>
          <w:rFonts w:eastAsia="Calibri" w:cstheme="minorHAnsi"/>
          <w:color w:val="0070C0"/>
          <w:u w:val="single"/>
        </w:rPr>
      </w:r>
      <w:r w:rsidR="00DE2018" w:rsidRPr="00DE2018">
        <w:rPr>
          <w:rFonts w:eastAsia="Calibri" w:cstheme="minorHAnsi"/>
          <w:color w:val="0070C0"/>
          <w:u w:val="single"/>
        </w:rPr>
        <w:fldChar w:fldCharType="separate"/>
      </w:r>
      <w:r w:rsidR="00DE2018" w:rsidRPr="00DE2018">
        <w:rPr>
          <w:rFonts w:eastAsia="Calibri" w:cstheme="minorHAnsi"/>
          <w:color w:val="0070C0"/>
          <w:u w:val="single"/>
        </w:rPr>
        <w:t>Teilauftrag</w:t>
      </w:r>
      <w:r w:rsidR="00DE2018" w:rsidRPr="00DE2018">
        <w:rPr>
          <w:rFonts w:eastAsia="Calibri" w:cstheme="minorHAnsi"/>
          <w:color w:val="0070C0"/>
          <w:u w:val="single"/>
        </w:rPr>
        <w:fldChar w:fldCharType="end"/>
      </w:r>
      <w:r w:rsidRPr="00DE2018">
        <w:t xml:space="preserve"> und T-3XX für den dritten </w:t>
      </w:r>
      <w:r w:rsidR="00DE2018" w:rsidRPr="00DE2018">
        <w:rPr>
          <w:rFonts w:eastAsia="Calibri" w:cstheme="minorHAnsi"/>
          <w:color w:val="0070C0"/>
          <w:u w:val="single"/>
        </w:rPr>
        <w:fldChar w:fldCharType="begin"/>
      </w:r>
      <w:r w:rsidR="00DE2018" w:rsidRPr="00DE2018">
        <w:rPr>
          <w:rFonts w:eastAsia="Calibri" w:cstheme="minorHAnsi"/>
          <w:color w:val="0070C0"/>
          <w:u w:val="single"/>
        </w:rPr>
        <w:instrText xml:space="preserve"> REF TA3s \h  \* MERGEFORMAT </w:instrText>
      </w:r>
      <w:r w:rsidR="00DE2018" w:rsidRPr="00DE2018">
        <w:rPr>
          <w:rFonts w:eastAsia="Calibri" w:cstheme="minorHAnsi"/>
          <w:color w:val="0070C0"/>
          <w:u w:val="single"/>
        </w:rPr>
      </w:r>
      <w:r w:rsidR="00DE2018" w:rsidRPr="00DE2018">
        <w:rPr>
          <w:rFonts w:eastAsia="Calibri" w:cstheme="minorHAnsi"/>
          <w:color w:val="0070C0"/>
          <w:u w:val="single"/>
        </w:rPr>
        <w:fldChar w:fldCharType="separate"/>
      </w:r>
      <w:r w:rsidR="00DE2018" w:rsidRPr="00DE2018">
        <w:rPr>
          <w:rFonts w:eastAsia="Calibri" w:cstheme="minorHAnsi"/>
          <w:color w:val="0070C0"/>
          <w:u w:val="single"/>
        </w:rPr>
        <w:t>Teilauftrag</w:t>
      </w:r>
      <w:r w:rsidR="00DE2018" w:rsidRPr="00DE2018">
        <w:rPr>
          <w:rFonts w:eastAsia="Calibri" w:cstheme="minorHAnsi"/>
          <w:color w:val="0070C0"/>
          <w:u w:val="single"/>
        </w:rPr>
        <w:fldChar w:fldCharType="end"/>
      </w:r>
      <w:r w:rsidRPr="00DE2018">
        <w:t>. Diese Strukturieru</w:t>
      </w:r>
      <w:r>
        <w:t>ng hilft dabei, die Testfälle den entsprechenden Teilaufträgen zuzuordnen und erleichtert die Navigation und Referenzierung innerhalb der Testdokumentation.</w:t>
      </w:r>
    </w:p>
    <w:p w14:paraId="5857916B" w14:textId="77777777" w:rsidR="00645F9B" w:rsidRDefault="00645F9B" w:rsidP="00645F9B"/>
    <w:p w14:paraId="5EEA68F0" w14:textId="77777777" w:rsidR="00DE2018" w:rsidRPr="00272256" w:rsidRDefault="00645F9B" w:rsidP="00272256">
      <w:pPr>
        <w:rPr>
          <w:rStyle w:val="berschrift3Zchn"/>
          <w:rFonts w:asciiTheme="minorHAnsi" w:hAnsiTheme="minorHAnsi" w:cstheme="minorHAnsi"/>
          <w:b/>
          <w:bCs/>
        </w:rPr>
      </w:pPr>
      <w:bookmarkStart w:id="218" w:name="_Toc161243358"/>
      <w:r w:rsidRPr="00272256">
        <w:rPr>
          <w:rStyle w:val="berschrift3Zchn"/>
          <w:rFonts w:asciiTheme="minorHAnsi" w:hAnsiTheme="minorHAnsi" w:cstheme="minorHAnsi"/>
          <w:b/>
          <w:bCs/>
        </w:rPr>
        <w:t>Mängelklasse</w:t>
      </w:r>
      <w:bookmarkEnd w:id="218"/>
    </w:p>
    <w:p w14:paraId="28CFB461" w14:textId="6BA9F031" w:rsidR="008F60E8" w:rsidRDefault="00645F9B" w:rsidP="008F60E8">
      <w:r>
        <w:t xml:space="preserve">Die Ergebnisse der Testfälle werden anhand der Mängelklassen klassifiziert, die bereits im </w:t>
      </w:r>
      <w:r w:rsidR="008F60E8">
        <w:fldChar w:fldCharType="begin"/>
      </w:r>
      <w:r w:rsidR="008F60E8">
        <w:instrText xml:space="preserve"> REF testkonzept \h  \* MERGEFORMAT </w:instrText>
      </w:r>
      <w:r w:rsidR="008F60E8">
        <w:fldChar w:fldCharType="separate"/>
      </w:r>
      <w:r w:rsidR="008F60E8" w:rsidRPr="008F60E8">
        <w:rPr>
          <w:rFonts w:eastAsia="Calibri" w:cstheme="minorHAnsi"/>
          <w:color w:val="0070C0"/>
          <w:u w:val="single"/>
        </w:rPr>
        <w:t xml:space="preserve">Testkonzept </w:t>
      </w:r>
      <w:r w:rsidR="008F60E8" w:rsidRPr="008F60E8">
        <w:t>definiert wurden.</w:t>
      </w:r>
    </w:p>
    <w:p w14:paraId="32728B24" w14:textId="0526FFCD" w:rsidR="00645F9B" w:rsidRDefault="008F60E8" w:rsidP="00645F9B">
      <w:r>
        <w:fldChar w:fldCharType="end"/>
      </w:r>
      <w:r w:rsidR="00645F9B">
        <w:t xml:space="preserve"> Die Mängelklassen sind wie folgt eingeteilt:</w:t>
      </w:r>
    </w:p>
    <w:p w14:paraId="6F50B2AD" w14:textId="77777777" w:rsidR="00645F9B" w:rsidRDefault="00645F9B" w:rsidP="00645F9B"/>
    <w:p w14:paraId="05E38572" w14:textId="77777777" w:rsidR="00645F9B" w:rsidRDefault="00645F9B" w:rsidP="00645F9B">
      <w:r>
        <w:t>0 = mängelfrei</w:t>
      </w:r>
    </w:p>
    <w:p w14:paraId="04831DCA" w14:textId="77777777" w:rsidR="00645F9B" w:rsidRDefault="00645F9B" w:rsidP="00645F9B">
      <w:r>
        <w:t>1 = belangloser Mangel</w:t>
      </w:r>
    </w:p>
    <w:p w14:paraId="351A8AC7" w14:textId="77777777" w:rsidR="00645F9B" w:rsidRDefault="00645F9B" w:rsidP="00645F9B">
      <w:r>
        <w:t>2 = leichter Mangel</w:t>
      </w:r>
    </w:p>
    <w:p w14:paraId="564AB734" w14:textId="77777777" w:rsidR="00645F9B" w:rsidRDefault="00645F9B" w:rsidP="00645F9B">
      <w:r>
        <w:t>3 = schwerer Mangel</w:t>
      </w:r>
    </w:p>
    <w:p w14:paraId="0B63279A" w14:textId="77777777" w:rsidR="00645F9B" w:rsidRDefault="00645F9B" w:rsidP="00645F9B">
      <w:r>
        <w:t>4 = kritischer Mangel</w:t>
      </w:r>
    </w:p>
    <w:p w14:paraId="75F2ED06" w14:textId="77777777" w:rsidR="00645F9B" w:rsidRDefault="00645F9B" w:rsidP="00645F9B">
      <w:r>
        <w:t>Diese Klassifizierung ermöglicht eine präzise Bewertung der Schwere von identifizierten Mängeln und unterstützt die Entscheidungsfindung hinsichtlich notwendiger Anpassungen oder Verbesserungen.</w:t>
      </w:r>
    </w:p>
    <w:p w14:paraId="037BF439" w14:textId="77777777" w:rsidR="00645F9B" w:rsidRDefault="00645F9B" w:rsidP="00645F9B"/>
    <w:p w14:paraId="2ECFC095" w14:textId="4554D7B1" w:rsidR="00645F9B" w:rsidRDefault="00645F9B" w:rsidP="00645F9B">
      <w:r>
        <w:t>Die Struktur und Klassifizierung der Testfälle bieten eine klare und methodische Grundlage für die Durchführung der Tests. Mit diesem systematischen Ansatz beginne ich nun mit dem Testen des ersten Teilauftrags, um die Erfüllung der Aufgabenstellung und der individuellen Kriterien zu überprüfen.</w:t>
      </w:r>
    </w:p>
    <w:p w14:paraId="51EFD183" w14:textId="3C99E745" w:rsidR="00B638F4" w:rsidRDefault="00272256" w:rsidP="001479FC">
      <w:pPr>
        <w:pStyle w:val="berschrift3"/>
      </w:pPr>
      <w:bookmarkStart w:id="219" w:name="_Toc161243359"/>
      <w:r>
        <w:lastRenderedPageBreak/>
        <w:t>Testfälle</w:t>
      </w:r>
      <w:r w:rsidR="00FD47FB">
        <w:t xml:space="preserve"> Teilauftrag 1</w:t>
      </w:r>
      <w:bookmarkEnd w:id="219"/>
    </w:p>
    <w:p w14:paraId="3EAAA555" w14:textId="77777777" w:rsidR="0021177D" w:rsidRPr="0021177D" w:rsidRDefault="0021177D" w:rsidP="0021177D"/>
    <w:p w14:paraId="64A1CBDA" w14:textId="1DE671B2" w:rsidR="0021177D" w:rsidRPr="0021177D" w:rsidRDefault="0021177D" w:rsidP="0021177D">
      <w:pPr>
        <w:rPr>
          <w:b/>
          <w:bCs/>
        </w:rPr>
      </w:pPr>
      <w:r w:rsidRPr="0021177D">
        <w:rPr>
          <w:b/>
          <w:bCs/>
        </w:rPr>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645F9B" w:rsidRPr="00B91718" w14:paraId="2CBD827F"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542EFD7" w14:textId="77777777" w:rsidR="00645F9B" w:rsidRPr="00B91718" w:rsidRDefault="00645F9B"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23F8125A" w14:textId="51E271D3" w:rsidR="00645F9B" w:rsidRPr="00B91718" w:rsidRDefault="00645F9B" w:rsidP="003B396F">
            <w:pPr>
              <w:rPr>
                <w:rFonts w:cs="Arial"/>
                <w:i/>
                <w:iCs/>
                <w:sz w:val="24"/>
                <w:szCs w:val="24"/>
                <w:lang w:eastAsia="de-DE"/>
              </w:rPr>
            </w:pPr>
            <w:r w:rsidRPr="00B91718">
              <w:rPr>
                <w:rFonts w:cs="Arial"/>
                <w:i/>
                <w:iCs/>
                <w:sz w:val="24"/>
                <w:szCs w:val="24"/>
                <w:lang w:eastAsia="de-DE"/>
              </w:rPr>
              <w:t>T-</w:t>
            </w:r>
            <w:r w:rsidR="00272256">
              <w:rPr>
                <w:rFonts w:cs="Arial"/>
                <w:i/>
                <w:iCs/>
                <w:sz w:val="24"/>
                <w:szCs w:val="24"/>
                <w:lang w:eastAsia="de-DE"/>
              </w:rPr>
              <w:t>1</w:t>
            </w:r>
            <w:r w:rsidRPr="00B91718">
              <w:rPr>
                <w:rFonts w:cs="Arial"/>
                <w:i/>
                <w:iCs/>
                <w:sz w:val="24"/>
                <w:szCs w:val="24"/>
                <w:lang w:eastAsia="de-DE"/>
              </w:rPr>
              <w:t>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7EE4DB49" w14:textId="2FC99B89" w:rsidR="00645F9B" w:rsidRPr="00B91718" w:rsidRDefault="000C1458" w:rsidP="003B396F">
            <w:pPr>
              <w:rPr>
                <w:rFonts w:cs="Arial"/>
                <w:i/>
                <w:iCs/>
                <w:sz w:val="24"/>
                <w:szCs w:val="24"/>
                <w:lang w:eastAsia="de-DE"/>
              </w:rPr>
            </w:pPr>
            <w:r w:rsidRPr="000C1458">
              <w:rPr>
                <w:rFonts w:cs="Arial"/>
                <w:i/>
                <w:iCs/>
                <w:sz w:val="24"/>
                <w:szCs w:val="24"/>
                <w:lang w:eastAsia="de-DE"/>
              </w:rPr>
              <w:t>Erfolgreiche Anmeldung</w:t>
            </w:r>
          </w:p>
        </w:tc>
      </w:tr>
      <w:tr w:rsidR="00645F9B" w:rsidRPr="00B91718" w14:paraId="2D2BD9D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D440917" w14:textId="77777777" w:rsidR="00645F9B" w:rsidRPr="00B91718" w:rsidRDefault="00645F9B"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361DB815" w14:textId="75CD1D4B" w:rsidR="00645F9B" w:rsidRPr="00B91718" w:rsidRDefault="000C1458" w:rsidP="003B396F">
            <w:pPr>
              <w:rPr>
                <w:rFonts w:cs="Arial"/>
                <w:i/>
                <w:iCs/>
                <w:sz w:val="24"/>
                <w:szCs w:val="24"/>
                <w:lang w:eastAsia="de-DE"/>
              </w:rPr>
            </w:pPr>
            <w:r w:rsidRPr="000C1458">
              <w:rPr>
                <w:rFonts w:cs="Arial"/>
                <w:i/>
                <w:iCs/>
                <w:sz w:val="24"/>
                <w:szCs w:val="24"/>
                <w:lang w:eastAsia="de-DE"/>
              </w:rPr>
              <w:t>Überprüft, ob eine Anmeldung mit gültigen Benutzerdaten erfolgreich ist.</w:t>
            </w:r>
          </w:p>
        </w:tc>
      </w:tr>
      <w:tr w:rsidR="00645F9B" w:rsidRPr="00B91718" w14:paraId="19D0376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651E422" w14:textId="77777777" w:rsidR="00645F9B" w:rsidRPr="00B91718" w:rsidRDefault="00645F9B"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0EA98E99" w14:textId="3D96D167" w:rsidR="00645F9B" w:rsidRPr="00B91718" w:rsidRDefault="000C1458" w:rsidP="003B396F">
            <w:pPr>
              <w:rPr>
                <w:rFonts w:cs="Arial"/>
                <w:i/>
                <w:iCs/>
                <w:sz w:val="24"/>
                <w:szCs w:val="24"/>
                <w:lang w:eastAsia="de-DE"/>
              </w:rPr>
            </w:pPr>
            <w:r w:rsidRPr="000C1458">
              <w:rPr>
                <w:rFonts w:cs="Arial"/>
                <w:i/>
                <w:iCs/>
                <w:sz w:val="24"/>
                <w:szCs w:val="24"/>
                <w:lang w:eastAsia="de-DE"/>
              </w:rPr>
              <w:t>Ein aktiver Benutzer mit bekannten Benutzernamen und Passwort existiert in der Datenbank.</w:t>
            </w:r>
          </w:p>
        </w:tc>
      </w:tr>
      <w:tr w:rsidR="00645F9B" w:rsidRPr="00B91718" w14:paraId="5417598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3EB6B79" w14:textId="77777777" w:rsidR="00645F9B" w:rsidRPr="00B91718" w:rsidRDefault="00645F9B"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6E73F60F" w14:textId="77777777" w:rsidR="004464B6" w:rsidRPr="00B638F4" w:rsidRDefault="004464B6" w:rsidP="00B638F4">
            <w:pPr>
              <w:pStyle w:val="Listenabsatz"/>
              <w:numPr>
                <w:ilvl w:val="0"/>
                <w:numId w:val="27"/>
              </w:numPr>
              <w:rPr>
                <w:rFonts w:cs="Arial"/>
                <w:i/>
                <w:iCs/>
                <w:sz w:val="24"/>
                <w:szCs w:val="24"/>
                <w:lang w:eastAsia="de-DE"/>
              </w:rPr>
            </w:pPr>
            <w:r w:rsidRPr="00B638F4">
              <w:rPr>
                <w:rFonts w:cs="Arial"/>
                <w:i/>
                <w:iCs/>
                <w:sz w:val="24"/>
                <w:szCs w:val="24"/>
                <w:lang w:eastAsia="de-DE"/>
              </w:rPr>
              <w:t>Öffnen der Login-Seite.</w:t>
            </w:r>
          </w:p>
          <w:p w14:paraId="71B39987" w14:textId="77777777" w:rsidR="004464B6" w:rsidRPr="00B638F4" w:rsidRDefault="004464B6" w:rsidP="00B638F4">
            <w:pPr>
              <w:pStyle w:val="Listenabsatz"/>
              <w:numPr>
                <w:ilvl w:val="0"/>
                <w:numId w:val="27"/>
              </w:numPr>
              <w:rPr>
                <w:rFonts w:cs="Arial"/>
                <w:i/>
                <w:iCs/>
                <w:sz w:val="24"/>
                <w:szCs w:val="24"/>
                <w:lang w:eastAsia="de-DE"/>
              </w:rPr>
            </w:pPr>
            <w:r w:rsidRPr="00B638F4">
              <w:rPr>
                <w:rFonts w:cs="Arial"/>
                <w:i/>
                <w:iCs/>
                <w:sz w:val="24"/>
                <w:szCs w:val="24"/>
                <w:lang w:eastAsia="de-DE"/>
              </w:rPr>
              <w:t>Eingabe des gültigen Benutzernamens und Passworts.</w:t>
            </w:r>
          </w:p>
          <w:p w14:paraId="50BF406C" w14:textId="4A4D3327" w:rsidR="00645F9B" w:rsidRPr="00B638F4" w:rsidRDefault="004464B6" w:rsidP="00B638F4">
            <w:pPr>
              <w:pStyle w:val="Listenabsatz"/>
              <w:numPr>
                <w:ilvl w:val="0"/>
                <w:numId w:val="27"/>
              </w:numPr>
              <w:rPr>
                <w:rFonts w:cs="Arial"/>
                <w:i/>
                <w:iCs/>
                <w:sz w:val="24"/>
                <w:szCs w:val="24"/>
                <w:lang w:eastAsia="de-DE"/>
              </w:rPr>
            </w:pPr>
            <w:r w:rsidRPr="00B638F4">
              <w:rPr>
                <w:rFonts w:cs="Arial"/>
                <w:i/>
                <w:iCs/>
                <w:sz w:val="24"/>
                <w:szCs w:val="24"/>
                <w:lang w:eastAsia="de-DE"/>
              </w:rPr>
              <w:t>Klicken auf den Login-Button.</w:t>
            </w:r>
          </w:p>
        </w:tc>
      </w:tr>
      <w:tr w:rsidR="00645F9B" w:rsidRPr="00B91718" w14:paraId="1FF66D95"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ED39320" w14:textId="77777777" w:rsidR="00645F9B" w:rsidRPr="00B91718" w:rsidRDefault="00645F9B"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35BFF3BD" w14:textId="18B00A96" w:rsidR="00645F9B" w:rsidRPr="00B91718" w:rsidRDefault="004464B6" w:rsidP="003B396F">
            <w:pPr>
              <w:rPr>
                <w:rFonts w:cs="Arial"/>
                <w:i/>
                <w:iCs/>
                <w:sz w:val="24"/>
                <w:szCs w:val="24"/>
                <w:lang w:eastAsia="de-DE"/>
              </w:rPr>
            </w:pPr>
            <w:r w:rsidRPr="004464B6">
              <w:rPr>
                <w:rFonts w:cs="Arial"/>
                <w:i/>
                <w:iCs/>
                <w:sz w:val="24"/>
                <w:szCs w:val="24"/>
                <w:lang w:eastAsia="de-DE"/>
              </w:rPr>
              <w:t>Der Benutzer wird erfolgreich angemeldet und zur Administrations-Startseite weitergeleitet.</w:t>
            </w:r>
          </w:p>
        </w:tc>
      </w:tr>
    </w:tbl>
    <w:p w14:paraId="11B5BCCA" w14:textId="77777777" w:rsidR="0021177D" w:rsidRDefault="0021177D" w:rsidP="00546E19">
      <w:pPr>
        <w:rPr>
          <w:b/>
          <w:bCs/>
        </w:rPr>
      </w:pPr>
    </w:p>
    <w:p w14:paraId="57912BF9" w14:textId="5BDB937B" w:rsidR="001479FC" w:rsidRPr="0021177D" w:rsidRDefault="0021177D" w:rsidP="00546E19">
      <w:pPr>
        <w:rPr>
          <w:b/>
          <w:bCs/>
        </w:rPr>
      </w:pPr>
      <w:r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479FC" w:rsidRPr="00B91718" w14:paraId="0632080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BB27051" w14:textId="77777777" w:rsidR="001479FC" w:rsidRPr="00B91718" w:rsidRDefault="001479FC"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378BB881" w14:textId="2173E005" w:rsidR="001479FC" w:rsidRPr="00B91718" w:rsidRDefault="001479FC" w:rsidP="003B396F">
            <w:pPr>
              <w:rPr>
                <w:i/>
                <w:iCs/>
                <w:lang w:eastAsia="de-DE"/>
              </w:rPr>
            </w:pPr>
            <w:r>
              <w:rPr>
                <w:i/>
                <w:iCs/>
                <w:lang w:eastAsia="de-DE"/>
              </w:rPr>
              <w:t>13.03.2024, 13:00 Uhr</w:t>
            </w:r>
          </w:p>
        </w:tc>
      </w:tr>
      <w:tr w:rsidR="001479FC" w:rsidRPr="00B91718" w14:paraId="3C1DA0C4"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86BB6BC" w14:textId="77777777" w:rsidR="001479FC" w:rsidRPr="00B91718" w:rsidRDefault="001479FC"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674E263B" w14:textId="7A174D56" w:rsidR="001479FC" w:rsidRPr="00B91718" w:rsidRDefault="001479FC" w:rsidP="003B396F">
            <w:pPr>
              <w:rPr>
                <w:i/>
                <w:iCs/>
                <w:lang w:eastAsia="de-DE"/>
              </w:rPr>
            </w:pPr>
            <w:r>
              <w:rPr>
                <w:i/>
                <w:iCs/>
                <w:lang w:eastAsia="de-DE"/>
              </w:rPr>
              <w:t>David</w:t>
            </w:r>
          </w:p>
        </w:tc>
      </w:tr>
      <w:tr w:rsidR="001479FC" w:rsidRPr="00B91718" w14:paraId="7F21729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7AD584B" w14:textId="77777777" w:rsidR="001479FC" w:rsidRPr="00B91718" w:rsidRDefault="001479FC"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30210DF6" w14:textId="096E93E3" w:rsidR="001479FC" w:rsidRPr="00B91718" w:rsidRDefault="001479FC" w:rsidP="003B396F">
            <w:pPr>
              <w:rPr>
                <w:i/>
                <w:iCs/>
                <w:lang w:eastAsia="de-DE"/>
              </w:rPr>
            </w:pPr>
            <w:r w:rsidRPr="001479FC">
              <w:rPr>
                <w:i/>
                <w:iCs/>
                <w:lang w:eastAsia="de-DE"/>
              </w:rPr>
              <w:t>0 (mängelfrei)</w:t>
            </w:r>
          </w:p>
        </w:tc>
      </w:tr>
      <w:tr w:rsidR="001479FC" w:rsidRPr="00B91718" w14:paraId="52BC9AD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1366ECA" w14:textId="77777777" w:rsidR="001479FC" w:rsidRPr="00B91718" w:rsidRDefault="001479FC"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0450423" w14:textId="42989823" w:rsidR="001479FC" w:rsidRPr="00B91718" w:rsidRDefault="001479FC" w:rsidP="003B396F">
            <w:pPr>
              <w:rPr>
                <w:i/>
                <w:iCs/>
                <w:lang w:eastAsia="de-DE"/>
              </w:rPr>
            </w:pPr>
            <w:r>
              <w:rPr>
                <w:i/>
                <w:iCs/>
                <w:lang w:eastAsia="de-DE"/>
              </w:rPr>
              <w:t>Kein Mangel</w:t>
            </w:r>
          </w:p>
        </w:tc>
      </w:tr>
      <w:tr w:rsidR="001479FC" w:rsidRPr="00B91718" w14:paraId="38A4C11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88DFC8F" w14:textId="77777777" w:rsidR="001479FC" w:rsidRPr="00B91718" w:rsidRDefault="001479FC"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6A1EBF7B" w14:textId="6D9609B8" w:rsidR="001479FC" w:rsidRPr="00B91718" w:rsidRDefault="001479FC" w:rsidP="003B396F">
            <w:pPr>
              <w:rPr>
                <w:i/>
                <w:iCs/>
                <w:lang w:eastAsia="de-DE"/>
              </w:rPr>
            </w:pPr>
            <w:r w:rsidRPr="001479FC">
              <w:rPr>
                <w:i/>
                <w:iCs/>
                <w:lang w:eastAsia="de-DE"/>
              </w:rPr>
              <w:t xml:space="preserve">Die Anmeldung war erfolgreich, und es erfolgte eine korrekte Weiterleitung zur Administrations-Startseite. Zudem wurde ein Token in der </w:t>
            </w:r>
            <w:r w:rsidR="00036AAB" w:rsidRPr="00203ABC">
              <w:rPr>
                <w:rFonts w:eastAsia="Calibri" w:cstheme="minorHAnsi"/>
                <w:color w:val="0070C0"/>
                <w:u w:val="single"/>
              </w:rPr>
              <w:fldChar w:fldCharType="begin"/>
            </w:r>
            <w:r w:rsidR="00036AAB" w:rsidRPr="00203ABC">
              <w:rPr>
                <w:rFonts w:eastAsia="Calibri" w:cstheme="minorHAnsi"/>
                <w:color w:val="0070C0"/>
                <w:u w:val="single"/>
              </w:rPr>
              <w:instrText xml:space="preserve"> REF p_s \h </w:instrText>
            </w:r>
            <w:r w:rsidR="00203ABC">
              <w:rPr>
                <w:rFonts w:eastAsia="Calibri" w:cstheme="minorHAnsi"/>
                <w:color w:val="0070C0"/>
                <w:u w:val="single"/>
              </w:rPr>
              <w:instrText xml:space="preserve"> \* MERGEFORMAT </w:instrText>
            </w:r>
            <w:r w:rsidR="00036AAB" w:rsidRPr="00203ABC">
              <w:rPr>
                <w:rFonts w:eastAsia="Calibri" w:cstheme="minorHAnsi"/>
                <w:color w:val="0070C0"/>
                <w:u w:val="single"/>
              </w:rPr>
            </w:r>
            <w:r w:rsidR="00036AAB" w:rsidRPr="00203ABC">
              <w:rPr>
                <w:rFonts w:eastAsia="Calibri" w:cstheme="minorHAnsi"/>
                <w:color w:val="0070C0"/>
                <w:u w:val="single"/>
              </w:rPr>
              <w:fldChar w:fldCharType="separate"/>
            </w:r>
            <w:r w:rsidR="00036AAB" w:rsidRPr="00203ABC">
              <w:rPr>
                <w:rFonts w:eastAsia="Calibri" w:cstheme="minorHAnsi"/>
                <w:color w:val="0070C0"/>
                <w:u w:val="single"/>
              </w:rPr>
              <w:t>person_session</w:t>
            </w:r>
            <w:r w:rsidR="00036AAB" w:rsidRPr="00203ABC">
              <w:rPr>
                <w:rFonts w:eastAsia="Calibri" w:cstheme="minorHAnsi"/>
                <w:color w:val="0070C0"/>
                <w:u w:val="single"/>
              </w:rPr>
              <w:fldChar w:fldCharType="end"/>
            </w:r>
            <w:r w:rsidR="00036AAB">
              <w:rPr>
                <w:i/>
                <w:iCs/>
                <w:lang w:eastAsia="de-DE"/>
              </w:rPr>
              <w:t xml:space="preserve"> </w:t>
            </w:r>
            <w:r w:rsidRPr="001479FC">
              <w:rPr>
                <w:i/>
                <w:iCs/>
                <w:lang w:eastAsia="de-DE"/>
              </w:rPr>
              <w:t>Tabelle für den Benutzer David erstellt, was die Authentifizierung und Session-Verwaltung bestätigt.</w:t>
            </w:r>
          </w:p>
        </w:tc>
      </w:tr>
    </w:tbl>
    <w:p w14:paraId="74B17F9C" w14:textId="77777777" w:rsidR="001479FC" w:rsidRDefault="001479FC" w:rsidP="001479FC">
      <w:pPr>
        <w:rPr>
          <w:bCs/>
        </w:rPr>
      </w:pPr>
    </w:p>
    <w:p w14:paraId="34A4E099" w14:textId="4D60386A" w:rsidR="00295CE1" w:rsidRPr="00295CE1" w:rsidRDefault="00295CE1" w:rsidP="001479FC">
      <w:pPr>
        <w:rPr>
          <w:b/>
        </w:rPr>
      </w:pPr>
      <w:r w:rsidRPr="00295CE1">
        <w:rPr>
          <w:b/>
        </w:rPr>
        <w:t>Erstellter Token in der Person_session Tabelle:</w:t>
      </w:r>
    </w:p>
    <w:p w14:paraId="71E2554A" w14:textId="77777777" w:rsidR="00295CE1" w:rsidRDefault="00295CE1" w:rsidP="001479FC">
      <w:pPr>
        <w:rPr>
          <w:bCs/>
        </w:rPr>
      </w:pPr>
    </w:p>
    <w:p w14:paraId="35D6EFBE" w14:textId="2D89D067" w:rsidR="001479FC" w:rsidRDefault="0021177D" w:rsidP="00546E19">
      <w:r>
        <w:rPr>
          <w:noProof/>
        </w:rPr>
        <w:drawing>
          <wp:inline distT="0" distB="0" distL="0" distR="0" wp14:anchorId="414001E7" wp14:editId="3F0E957E">
            <wp:extent cx="5934075" cy="381000"/>
            <wp:effectExtent l="0" t="0" r="9525" b="0"/>
            <wp:docPr id="95115511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381000"/>
                    </a:xfrm>
                    <a:prstGeom prst="rect">
                      <a:avLst/>
                    </a:prstGeom>
                    <a:noFill/>
                    <a:ln>
                      <a:noFill/>
                    </a:ln>
                  </pic:spPr>
                </pic:pic>
              </a:graphicData>
            </a:graphic>
          </wp:inline>
        </w:drawing>
      </w:r>
    </w:p>
    <w:p w14:paraId="24C5D0BC" w14:textId="21450A07" w:rsidR="0021177D" w:rsidRDefault="0021177D" w:rsidP="00546E19"/>
    <w:p w14:paraId="290E3647" w14:textId="777E17FB" w:rsidR="0021177D" w:rsidRDefault="0021177D" w:rsidP="00546E19"/>
    <w:p w14:paraId="65080753" w14:textId="77777777" w:rsidR="00A2417B" w:rsidRDefault="00A2417B" w:rsidP="00546E19"/>
    <w:p w14:paraId="2E437F5A" w14:textId="77777777" w:rsidR="00A2417B" w:rsidRDefault="00A2417B" w:rsidP="00546E19"/>
    <w:p w14:paraId="4266DC8A" w14:textId="77777777" w:rsidR="00A2417B" w:rsidRDefault="00A2417B" w:rsidP="00546E19"/>
    <w:p w14:paraId="27AA285B" w14:textId="77777777" w:rsidR="00A2417B" w:rsidRDefault="00A2417B" w:rsidP="00546E19"/>
    <w:p w14:paraId="7A91E8AD" w14:textId="77777777" w:rsidR="00A2417B" w:rsidRDefault="00A2417B" w:rsidP="00546E19"/>
    <w:p w14:paraId="4CB0C00A" w14:textId="77777777" w:rsidR="00A2417B" w:rsidRDefault="00A2417B" w:rsidP="00546E19"/>
    <w:p w14:paraId="031AFF44" w14:textId="77777777" w:rsidR="00A2417B" w:rsidRDefault="00A2417B" w:rsidP="00546E19"/>
    <w:p w14:paraId="76786F7B" w14:textId="77777777" w:rsidR="00A2417B" w:rsidRDefault="00A2417B" w:rsidP="00546E19"/>
    <w:p w14:paraId="5B6521C4" w14:textId="77777777" w:rsidR="00A2417B" w:rsidRDefault="00A2417B" w:rsidP="00546E19"/>
    <w:p w14:paraId="5195B643" w14:textId="4B19D901" w:rsidR="0021177D" w:rsidRDefault="0021177D" w:rsidP="00546E19"/>
    <w:p w14:paraId="0AE11990" w14:textId="6FC792A1" w:rsidR="00A2417B" w:rsidRPr="00A2417B" w:rsidRDefault="00A2417B" w:rsidP="00546E19">
      <w:pPr>
        <w:rPr>
          <w:b/>
          <w:bCs/>
        </w:rPr>
      </w:pPr>
      <w:r w:rsidRPr="00A2417B">
        <w:rPr>
          <w:b/>
          <w:bCs/>
        </w:rPr>
        <w:lastRenderedPageBreak/>
        <w:t>Testfallbeschreibung</w:t>
      </w:r>
    </w:p>
    <w:tbl>
      <w:tblPr>
        <w:tblpPr w:leftFromText="141" w:rightFromText="141" w:vertAnchor="page" w:horzAnchor="margin" w:tblpY="2596"/>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A2417B" w:rsidRPr="00B91718" w14:paraId="60CCCCB5" w14:textId="77777777" w:rsidTr="00A2417B">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4549116" w14:textId="77777777" w:rsidR="00A2417B" w:rsidRPr="00B91718" w:rsidRDefault="00A2417B" w:rsidP="00A2417B">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B4EBD2E" w14:textId="77777777" w:rsidR="00A2417B" w:rsidRPr="00B91718" w:rsidRDefault="00A2417B" w:rsidP="00A2417B">
            <w:pPr>
              <w:rPr>
                <w:rFonts w:cs="Arial"/>
                <w:i/>
                <w:iCs/>
                <w:sz w:val="24"/>
                <w:szCs w:val="24"/>
                <w:lang w:eastAsia="de-DE"/>
              </w:rPr>
            </w:pPr>
            <w:r w:rsidRPr="00B91718">
              <w:rPr>
                <w:rFonts w:cs="Arial"/>
                <w:i/>
                <w:iCs/>
                <w:sz w:val="24"/>
                <w:szCs w:val="24"/>
                <w:lang w:eastAsia="de-DE"/>
              </w:rPr>
              <w:t>T-</w:t>
            </w:r>
            <w:r>
              <w:rPr>
                <w:rFonts w:cs="Arial"/>
                <w:i/>
                <w:iCs/>
                <w:sz w:val="24"/>
                <w:szCs w:val="24"/>
                <w:lang w:eastAsia="de-DE"/>
              </w:rPr>
              <w:t>1</w:t>
            </w:r>
            <w:r w:rsidRPr="00B91718">
              <w:rPr>
                <w:rFonts w:cs="Arial"/>
                <w:i/>
                <w:iCs/>
                <w:sz w:val="24"/>
                <w:szCs w:val="24"/>
                <w:lang w:eastAsia="de-DE"/>
              </w:rPr>
              <w:t>0</w:t>
            </w:r>
            <w:r>
              <w:rPr>
                <w:rFonts w:cs="Arial"/>
                <w:i/>
                <w:iCs/>
                <w:sz w:val="24"/>
                <w:szCs w:val="24"/>
                <w:lang w:eastAsia="de-DE"/>
              </w:rPr>
              <w:t>2</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66BC4C6D" w14:textId="77777777" w:rsidR="00A2417B" w:rsidRPr="00B91718" w:rsidRDefault="00A2417B" w:rsidP="00A2417B">
            <w:pPr>
              <w:rPr>
                <w:rFonts w:cs="Arial"/>
                <w:i/>
                <w:iCs/>
                <w:sz w:val="24"/>
                <w:szCs w:val="24"/>
                <w:lang w:eastAsia="de-DE"/>
              </w:rPr>
            </w:pPr>
            <w:r w:rsidRPr="00B638F4">
              <w:rPr>
                <w:rFonts w:cs="Arial"/>
                <w:i/>
                <w:iCs/>
                <w:sz w:val="24"/>
                <w:szCs w:val="24"/>
                <w:lang w:eastAsia="de-DE"/>
              </w:rPr>
              <w:t>Anmeldung mit ungültigem Passwort</w:t>
            </w:r>
          </w:p>
        </w:tc>
      </w:tr>
      <w:tr w:rsidR="00A2417B" w:rsidRPr="00B91718" w14:paraId="5E7E083C" w14:textId="77777777" w:rsidTr="00A2417B">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BD6372A" w14:textId="77777777" w:rsidR="00A2417B" w:rsidRPr="00B91718" w:rsidRDefault="00A2417B" w:rsidP="00A2417B">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40EFFF4" w14:textId="77777777" w:rsidR="00A2417B" w:rsidRPr="00B91718" w:rsidRDefault="00A2417B" w:rsidP="00A2417B">
            <w:pPr>
              <w:rPr>
                <w:rFonts w:cs="Arial"/>
                <w:i/>
                <w:iCs/>
                <w:sz w:val="24"/>
                <w:szCs w:val="24"/>
                <w:lang w:eastAsia="de-DE"/>
              </w:rPr>
            </w:pPr>
            <w:r w:rsidRPr="00B638F4">
              <w:rPr>
                <w:rFonts w:cs="Arial"/>
                <w:i/>
                <w:iCs/>
                <w:sz w:val="24"/>
                <w:szCs w:val="24"/>
                <w:lang w:eastAsia="de-DE"/>
              </w:rPr>
              <w:t>Überprüft, ob die Anmeldung mit einem ungültigen Passwort fehlschlägt</w:t>
            </w:r>
            <w:r>
              <w:rPr>
                <w:rFonts w:cs="Arial"/>
                <w:i/>
                <w:iCs/>
                <w:sz w:val="24"/>
                <w:szCs w:val="24"/>
                <w:lang w:eastAsia="de-DE"/>
              </w:rPr>
              <w:t xml:space="preserve"> </w:t>
            </w:r>
            <w:r w:rsidRPr="0099100F">
              <w:rPr>
                <w:rFonts w:cs="Arial"/>
                <w:i/>
                <w:iCs/>
                <w:sz w:val="24"/>
                <w:szCs w:val="24"/>
                <w:lang w:eastAsia="de-DE"/>
              </w:rPr>
              <w:t>und den Benutzer darauf hinweist.</w:t>
            </w:r>
          </w:p>
        </w:tc>
      </w:tr>
      <w:tr w:rsidR="00A2417B" w:rsidRPr="00B91718" w14:paraId="22AEA8D0" w14:textId="77777777" w:rsidTr="00A2417B">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40EC269" w14:textId="77777777" w:rsidR="00A2417B" w:rsidRPr="00B91718" w:rsidRDefault="00A2417B" w:rsidP="00A2417B">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6544FD1A" w14:textId="77777777" w:rsidR="00A2417B" w:rsidRPr="00B91718" w:rsidRDefault="00A2417B" w:rsidP="00A2417B">
            <w:pPr>
              <w:rPr>
                <w:rFonts w:cs="Arial"/>
                <w:i/>
                <w:iCs/>
                <w:sz w:val="24"/>
                <w:szCs w:val="24"/>
                <w:lang w:eastAsia="de-DE"/>
              </w:rPr>
            </w:pPr>
            <w:r w:rsidRPr="00B638F4">
              <w:rPr>
                <w:rFonts w:cs="Arial"/>
                <w:i/>
                <w:iCs/>
                <w:sz w:val="24"/>
                <w:szCs w:val="24"/>
                <w:lang w:eastAsia="de-DE"/>
              </w:rPr>
              <w:t>Ein aktiver Benutzer mit bekanntem Benutzernamen existiert, das eingegebene Passwort ist jedoch falsch.</w:t>
            </w:r>
          </w:p>
        </w:tc>
      </w:tr>
      <w:tr w:rsidR="00A2417B" w:rsidRPr="00B91718" w14:paraId="220D47F0" w14:textId="77777777" w:rsidTr="00A2417B">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18EE94A" w14:textId="77777777" w:rsidR="00A2417B" w:rsidRPr="00B91718" w:rsidRDefault="00A2417B" w:rsidP="00A2417B">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298786E" w14:textId="77777777" w:rsidR="00A2417B" w:rsidRPr="00B638F4" w:rsidRDefault="00A2417B" w:rsidP="00A2417B">
            <w:pPr>
              <w:pStyle w:val="Listenabsatz"/>
              <w:numPr>
                <w:ilvl w:val="0"/>
                <w:numId w:val="26"/>
              </w:numPr>
              <w:rPr>
                <w:rFonts w:cs="Arial"/>
                <w:i/>
                <w:iCs/>
                <w:sz w:val="24"/>
                <w:szCs w:val="24"/>
                <w:lang w:eastAsia="de-DE"/>
              </w:rPr>
            </w:pPr>
            <w:r w:rsidRPr="00B638F4">
              <w:rPr>
                <w:rFonts w:cs="Arial"/>
                <w:i/>
                <w:iCs/>
                <w:sz w:val="24"/>
                <w:szCs w:val="24"/>
                <w:lang w:eastAsia="de-DE"/>
              </w:rPr>
              <w:t>Öffnen der Login-Seite.</w:t>
            </w:r>
          </w:p>
          <w:p w14:paraId="2E50BE72" w14:textId="77777777" w:rsidR="00A2417B" w:rsidRDefault="00A2417B" w:rsidP="00A2417B">
            <w:pPr>
              <w:pStyle w:val="Listenabsatz"/>
              <w:numPr>
                <w:ilvl w:val="0"/>
                <w:numId w:val="26"/>
              </w:numPr>
              <w:rPr>
                <w:rFonts w:cs="Arial"/>
                <w:i/>
                <w:iCs/>
                <w:sz w:val="24"/>
                <w:szCs w:val="24"/>
                <w:lang w:eastAsia="de-DE"/>
              </w:rPr>
            </w:pPr>
            <w:r w:rsidRPr="00B638F4">
              <w:rPr>
                <w:rFonts w:cs="Arial"/>
                <w:i/>
                <w:iCs/>
                <w:sz w:val="24"/>
                <w:szCs w:val="24"/>
                <w:lang w:eastAsia="de-DE"/>
              </w:rPr>
              <w:t>Eingabe des gültigen Benutzernamens und eines falschen Passworts.</w:t>
            </w:r>
          </w:p>
          <w:p w14:paraId="6AA6F4E1" w14:textId="77777777" w:rsidR="00A2417B" w:rsidRPr="00B638F4" w:rsidRDefault="00A2417B" w:rsidP="00A2417B">
            <w:pPr>
              <w:pStyle w:val="Listenabsatz"/>
              <w:numPr>
                <w:ilvl w:val="0"/>
                <w:numId w:val="26"/>
              </w:numPr>
              <w:rPr>
                <w:rFonts w:cs="Arial"/>
                <w:i/>
                <w:iCs/>
                <w:sz w:val="24"/>
                <w:szCs w:val="24"/>
                <w:lang w:eastAsia="de-DE"/>
              </w:rPr>
            </w:pPr>
            <w:r w:rsidRPr="00B638F4">
              <w:rPr>
                <w:rFonts w:cs="Arial"/>
                <w:i/>
                <w:iCs/>
                <w:sz w:val="24"/>
                <w:szCs w:val="24"/>
                <w:lang w:eastAsia="de-DE"/>
              </w:rPr>
              <w:t>Klicken auf den Login-Button.</w:t>
            </w:r>
          </w:p>
        </w:tc>
      </w:tr>
      <w:tr w:rsidR="00A2417B" w:rsidRPr="00B91718" w14:paraId="134FA952" w14:textId="77777777" w:rsidTr="00A2417B">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28D80C0" w14:textId="77777777" w:rsidR="00A2417B" w:rsidRPr="00B91718" w:rsidRDefault="00A2417B" w:rsidP="00A2417B">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3991394A" w14:textId="77777777" w:rsidR="00A2417B" w:rsidRPr="00B91718" w:rsidRDefault="00A2417B" w:rsidP="00A2417B">
            <w:pPr>
              <w:rPr>
                <w:rFonts w:cs="Arial"/>
                <w:i/>
                <w:iCs/>
                <w:sz w:val="24"/>
                <w:szCs w:val="24"/>
                <w:lang w:eastAsia="de-DE"/>
              </w:rPr>
            </w:pPr>
            <w:r w:rsidRPr="00E5512B">
              <w:rPr>
                <w:rFonts w:cs="Arial"/>
                <w:i/>
                <w:iCs/>
                <w:sz w:val="24"/>
                <w:szCs w:val="24"/>
                <w:lang w:eastAsia="de-DE"/>
              </w:rPr>
              <w:t>Die Anmeldung scheitert, und eine Fehlermeldung wird angezeigt, die den Benutzer über das ungültige Passwort informiert.</w:t>
            </w:r>
          </w:p>
        </w:tc>
      </w:tr>
    </w:tbl>
    <w:p w14:paraId="0BB61F3A" w14:textId="77777777" w:rsidR="00A2417B" w:rsidRDefault="00A2417B" w:rsidP="00546E19"/>
    <w:p w14:paraId="0AEA60F2" w14:textId="74E6D401" w:rsidR="00A2417B" w:rsidRPr="0021177D" w:rsidRDefault="003532D2" w:rsidP="00A2417B">
      <w:pPr>
        <w:rPr>
          <w:b/>
          <w:bCs/>
        </w:rPr>
      </w:pPr>
      <w:r>
        <w:rPr>
          <w:noProof/>
        </w:rPr>
        <w:drawing>
          <wp:anchor distT="0" distB="0" distL="114300" distR="114300" simplePos="0" relativeHeight="251708416" behindDoc="0" locked="0" layoutInCell="1" allowOverlap="1" wp14:anchorId="526A69B9" wp14:editId="5778968D">
            <wp:simplePos x="0" y="0"/>
            <wp:positionH relativeFrom="margin">
              <wp:posOffset>-358140</wp:posOffset>
            </wp:positionH>
            <wp:positionV relativeFrom="paragraph">
              <wp:posOffset>2112645</wp:posOffset>
            </wp:positionV>
            <wp:extent cx="6744970" cy="3524250"/>
            <wp:effectExtent l="0" t="0" r="0" b="0"/>
            <wp:wrapTopAndBottom/>
            <wp:docPr id="1650401610"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44970"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17B"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A2417B" w:rsidRPr="00B91718" w14:paraId="7494ABC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C95D511" w14:textId="77777777" w:rsidR="00A2417B" w:rsidRPr="00B91718" w:rsidRDefault="00A2417B"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7B1BCD01" w14:textId="1D8543D5" w:rsidR="00A2417B" w:rsidRPr="00B91718" w:rsidRDefault="00A2417B" w:rsidP="003B396F">
            <w:pPr>
              <w:rPr>
                <w:i/>
                <w:iCs/>
                <w:lang w:eastAsia="de-DE"/>
              </w:rPr>
            </w:pPr>
            <w:r>
              <w:rPr>
                <w:i/>
                <w:iCs/>
                <w:lang w:eastAsia="de-DE"/>
              </w:rPr>
              <w:t>13.03.2024, 13:10 Uhr</w:t>
            </w:r>
          </w:p>
        </w:tc>
      </w:tr>
      <w:tr w:rsidR="00A2417B" w:rsidRPr="00B91718" w14:paraId="00676624"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68EDA6C" w14:textId="77777777" w:rsidR="00A2417B" w:rsidRPr="00B91718" w:rsidRDefault="00A2417B"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315E0EB8" w14:textId="77777777" w:rsidR="00A2417B" w:rsidRPr="00B91718" w:rsidRDefault="00A2417B" w:rsidP="003B396F">
            <w:pPr>
              <w:rPr>
                <w:i/>
                <w:iCs/>
                <w:lang w:eastAsia="de-DE"/>
              </w:rPr>
            </w:pPr>
            <w:r>
              <w:rPr>
                <w:i/>
                <w:iCs/>
                <w:lang w:eastAsia="de-DE"/>
              </w:rPr>
              <w:t>David</w:t>
            </w:r>
          </w:p>
        </w:tc>
      </w:tr>
      <w:tr w:rsidR="00A2417B" w:rsidRPr="00B91718" w14:paraId="37F53222"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9C61686" w14:textId="77777777" w:rsidR="00A2417B" w:rsidRPr="00B91718" w:rsidRDefault="00A2417B"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5F5AC2EF" w14:textId="77777777" w:rsidR="00A2417B" w:rsidRPr="00B91718" w:rsidRDefault="00A2417B" w:rsidP="003B396F">
            <w:pPr>
              <w:rPr>
                <w:i/>
                <w:iCs/>
                <w:lang w:eastAsia="de-DE"/>
              </w:rPr>
            </w:pPr>
            <w:r w:rsidRPr="001479FC">
              <w:rPr>
                <w:i/>
                <w:iCs/>
                <w:lang w:eastAsia="de-DE"/>
              </w:rPr>
              <w:t>0 (mängelfrei)</w:t>
            </w:r>
          </w:p>
        </w:tc>
      </w:tr>
      <w:tr w:rsidR="00A2417B" w:rsidRPr="00B91718" w14:paraId="6F20ADD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4911033" w14:textId="77777777" w:rsidR="00A2417B" w:rsidRPr="00B91718" w:rsidRDefault="00A2417B"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5C276A2A" w14:textId="77777777" w:rsidR="00A2417B" w:rsidRPr="00B91718" w:rsidRDefault="00A2417B" w:rsidP="003B396F">
            <w:pPr>
              <w:rPr>
                <w:i/>
                <w:iCs/>
                <w:lang w:eastAsia="de-DE"/>
              </w:rPr>
            </w:pPr>
            <w:r>
              <w:rPr>
                <w:i/>
                <w:iCs/>
                <w:lang w:eastAsia="de-DE"/>
              </w:rPr>
              <w:t>Kein Mangel</w:t>
            </w:r>
          </w:p>
        </w:tc>
      </w:tr>
      <w:tr w:rsidR="00A2417B" w:rsidRPr="00B91718" w14:paraId="12CB395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3B9F01D" w14:textId="77777777" w:rsidR="00A2417B" w:rsidRPr="00B91718" w:rsidRDefault="00A2417B"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1F3D6EAA" w14:textId="587290C5" w:rsidR="00A2417B" w:rsidRPr="00B91718" w:rsidRDefault="00336CA9" w:rsidP="003B396F">
            <w:pPr>
              <w:rPr>
                <w:i/>
                <w:iCs/>
                <w:lang w:eastAsia="de-DE"/>
              </w:rPr>
            </w:pPr>
            <w:r w:rsidRPr="00336CA9">
              <w:rPr>
                <w:i/>
                <w:iCs/>
                <w:lang w:eastAsia="de-DE"/>
              </w:rPr>
              <w:t>Die Anmeldung mit einem ungültigen Passwort hat nicht geklappt, wie erwartet. Eine Fehlermeldung wurde korrekt angezeigt, die den Benutzer darüber informiert, dass das Passwort ungültig ist.</w:t>
            </w:r>
          </w:p>
        </w:tc>
      </w:tr>
    </w:tbl>
    <w:p w14:paraId="4C5147CE" w14:textId="243A8AAD" w:rsidR="0099100F" w:rsidRPr="008A5C85" w:rsidRDefault="008A5C85" w:rsidP="00546E19">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9100F" w:rsidRPr="00B91718" w14:paraId="3AE32F20"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7F9ED82" w14:textId="77777777" w:rsidR="0099100F" w:rsidRPr="00B91718" w:rsidRDefault="0099100F"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A196A06" w14:textId="1F38F19A" w:rsidR="0099100F" w:rsidRPr="00B91718" w:rsidRDefault="0099100F" w:rsidP="003B396F">
            <w:pPr>
              <w:rPr>
                <w:rFonts w:cs="Arial"/>
                <w:i/>
                <w:iCs/>
                <w:sz w:val="24"/>
                <w:szCs w:val="24"/>
                <w:lang w:eastAsia="de-DE"/>
              </w:rPr>
            </w:pPr>
            <w:r w:rsidRPr="00B91718">
              <w:rPr>
                <w:rFonts w:cs="Arial"/>
                <w:i/>
                <w:iCs/>
                <w:sz w:val="24"/>
                <w:szCs w:val="24"/>
                <w:lang w:eastAsia="de-DE"/>
              </w:rPr>
              <w:t>T-</w:t>
            </w:r>
            <w:r>
              <w:rPr>
                <w:rFonts w:cs="Arial"/>
                <w:i/>
                <w:iCs/>
                <w:sz w:val="24"/>
                <w:szCs w:val="24"/>
                <w:lang w:eastAsia="de-DE"/>
              </w:rPr>
              <w:t>1</w:t>
            </w:r>
            <w:r w:rsidRPr="00B91718">
              <w:rPr>
                <w:rFonts w:cs="Arial"/>
                <w:i/>
                <w:iCs/>
                <w:sz w:val="24"/>
                <w:szCs w:val="24"/>
                <w:lang w:eastAsia="de-DE"/>
              </w:rPr>
              <w:t>0</w:t>
            </w:r>
            <w:r>
              <w:rPr>
                <w:rFonts w:cs="Arial"/>
                <w:i/>
                <w:iCs/>
                <w:sz w:val="24"/>
                <w:szCs w:val="24"/>
                <w:lang w:eastAsia="de-DE"/>
              </w:rPr>
              <w:t>3</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0C051AD6" w14:textId="7041B3D9" w:rsidR="0099100F" w:rsidRPr="00B91718" w:rsidRDefault="0099100F" w:rsidP="003B396F">
            <w:pPr>
              <w:rPr>
                <w:rFonts w:cs="Arial"/>
                <w:i/>
                <w:iCs/>
                <w:sz w:val="24"/>
                <w:szCs w:val="24"/>
                <w:lang w:eastAsia="de-DE"/>
              </w:rPr>
            </w:pPr>
            <w:r w:rsidRPr="00B638F4">
              <w:rPr>
                <w:rFonts w:cs="Arial"/>
                <w:i/>
                <w:iCs/>
                <w:sz w:val="24"/>
                <w:szCs w:val="24"/>
                <w:lang w:eastAsia="de-DE"/>
              </w:rPr>
              <w:t xml:space="preserve">Anmeldung </w:t>
            </w:r>
            <w:r>
              <w:rPr>
                <w:rFonts w:cs="Arial"/>
                <w:i/>
                <w:iCs/>
                <w:sz w:val="24"/>
                <w:szCs w:val="24"/>
                <w:lang w:eastAsia="de-DE"/>
              </w:rPr>
              <w:t xml:space="preserve">ohne </w:t>
            </w:r>
            <w:r w:rsidR="005B1D24">
              <w:rPr>
                <w:rFonts w:cs="Arial"/>
                <w:i/>
                <w:iCs/>
                <w:sz w:val="24"/>
                <w:szCs w:val="24"/>
                <w:lang w:eastAsia="de-DE"/>
              </w:rPr>
              <w:t>Eingaben</w:t>
            </w:r>
          </w:p>
        </w:tc>
      </w:tr>
      <w:tr w:rsidR="0099100F" w:rsidRPr="00B91718" w14:paraId="3EB739C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893BEFC" w14:textId="77777777" w:rsidR="0099100F" w:rsidRPr="00B91718" w:rsidRDefault="0099100F"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171293A7" w14:textId="4EF7ED6B" w:rsidR="0099100F" w:rsidRPr="00B91718" w:rsidRDefault="0099100F" w:rsidP="003B396F">
            <w:pPr>
              <w:rPr>
                <w:rFonts w:cs="Arial"/>
                <w:i/>
                <w:iCs/>
                <w:sz w:val="24"/>
                <w:szCs w:val="24"/>
                <w:lang w:eastAsia="de-DE"/>
              </w:rPr>
            </w:pPr>
            <w:r w:rsidRPr="00B638F4">
              <w:rPr>
                <w:rFonts w:cs="Arial"/>
                <w:i/>
                <w:iCs/>
                <w:sz w:val="24"/>
                <w:szCs w:val="24"/>
                <w:lang w:eastAsia="de-DE"/>
              </w:rPr>
              <w:t xml:space="preserve">Überprüft, ob die Anmeldung </w:t>
            </w:r>
            <w:r>
              <w:rPr>
                <w:rFonts w:cs="Arial"/>
                <w:i/>
                <w:iCs/>
                <w:sz w:val="24"/>
                <w:szCs w:val="24"/>
                <w:lang w:eastAsia="de-DE"/>
              </w:rPr>
              <w:t xml:space="preserve">ohne </w:t>
            </w:r>
            <w:r w:rsidR="005B1D24">
              <w:rPr>
                <w:rFonts w:cs="Arial"/>
                <w:i/>
                <w:iCs/>
                <w:sz w:val="24"/>
                <w:szCs w:val="24"/>
                <w:lang w:eastAsia="de-DE"/>
              </w:rPr>
              <w:t>Eingaben</w:t>
            </w:r>
            <w:r>
              <w:rPr>
                <w:rFonts w:cs="Arial"/>
                <w:i/>
                <w:iCs/>
                <w:sz w:val="24"/>
                <w:szCs w:val="24"/>
                <w:lang w:eastAsia="de-DE"/>
              </w:rPr>
              <w:t xml:space="preserve"> fehlschlägt und den Benutzer darauf hinweist.</w:t>
            </w:r>
          </w:p>
        </w:tc>
      </w:tr>
      <w:tr w:rsidR="0099100F" w:rsidRPr="00B91718" w14:paraId="6C37DC0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6310F91" w14:textId="77777777" w:rsidR="0099100F" w:rsidRPr="00B91718" w:rsidRDefault="0099100F"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32EF9F3" w14:textId="58142A27" w:rsidR="0099100F" w:rsidRPr="00B91718" w:rsidRDefault="00C725D8" w:rsidP="003B396F">
            <w:pPr>
              <w:rPr>
                <w:rFonts w:cs="Arial"/>
                <w:i/>
                <w:iCs/>
                <w:sz w:val="24"/>
                <w:szCs w:val="24"/>
                <w:lang w:eastAsia="de-DE"/>
              </w:rPr>
            </w:pPr>
            <w:r>
              <w:rPr>
                <w:rFonts w:cs="Arial"/>
                <w:i/>
                <w:iCs/>
                <w:sz w:val="24"/>
                <w:szCs w:val="24"/>
                <w:lang w:eastAsia="de-DE"/>
              </w:rPr>
              <w:t>Anmelde</w:t>
            </w:r>
            <w:r w:rsidR="00986B7D">
              <w:rPr>
                <w:rFonts w:cs="Arial"/>
                <w:i/>
                <w:iCs/>
                <w:sz w:val="24"/>
                <w:szCs w:val="24"/>
                <w:lang w:eastAsia="de-DE"/>
              </w:rPr>
              <w:t>versuch ohne Benutzernamen</w:t>
            </w:r>
            <w:r w:rsidR="005B1D24">
              <w:rPr>
                <w:rFonts w:cs="Arial"/>
                <w:i/>
                <w:iCs/>
                <w:sz w:val="24"/>
                <w:szCs w:val="24"/>
                <w:lang w:eastAsia="de-DE"/>
              </w:rPr>
              <w:t xml:space="preserve"> und Passwort</w:t>
            </w:r>
            <w:r w:rsidR="00986B7D">
              <w:rPr>
                <w:rFonts w:cs="Arial"/>
                <w:i/>
                <w:iCs/>
                <w:sz w:val="24"/>
                <w:szCs w:val="24"/>
                <w:lang w:eastAsia="de-DE"/>
              </w:rPr>
              <w:t xml:space="preserve"> einzugeben.</w:t>
            </w:r>
          </w:p>
        </w:tc>
      </w:tr>
      <w:tr w:rsidR="0099100F" w:rsidRPr="00B91718" w14:paraId="3D5B4FC0"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6010961" w14:textId="77777777" w:rsidR="0099100F" w:rsidRPr="00B91718" w:rsidRDefault="0099100F"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60D1AC6C" w14:textId="77777777" w:rsidR="0099100F" w:rsidRPr="00B638F4" w:rsidRDefault="0099100F" w:rsidP="0099100F">
            <w:pPr>
              <w:pStyle w:val="Listenabsatz"/>
              <w:numPr>
                <w:ilvl w:val="0"/>
                <w:numId w:val="28"/>
              </w:numPr>
              <w:rPr>
                <w:rFonts w:cs="Arial"/>
                <w:i/>
                <w:iCs/>
                <w:sz w:val="24"/>
                <w:szCs w:val="24"/>
                <w:lang w:eastAsia="de-DE"/>
              </w:rPr>
            </w:pPr>
            <w:r w:rsidRPr="00B638F4">
              <w:rPr>
                <w:rFonts w:cs="Arial"/>
                <w:i/>
                <w:iCs/>
                <w:sz w:val="24"/>
                <w:szCs w:val="24"/>
                <w:lang w:eastAsia="de-DE"/>
              </w:rPr>
              <w:t>Öffnen der Login-Seite.</w:t>
            </w:r>
          </w:p>
          <w:p w14:paraId="6A68463C" w14:textId="77777777" w:rsidR="0099100F" w:rsidRPr="00B638F4" w:rsidRDefault="0099100F" w:rsidP="0099100F">
            <w:pPr>
              <w:pStyle w:val="Listenabsatz"/>
              <w:numPr>
                <w:ilvl w:val="0"/>
                <w:numId w:val="28"/>
              </w:numPr>
              <w:rPr>
                <w:rFonts w:cs="Arial"/>
                <w:i/>
                <w:iCs/>
                <w:sz w:val="24"/>
                <w:szCs w:val="24"/>
                <w:lang w:eastAsia="de-DE"/>
              </w:rPr>
            </w:pPr>
            <w:r w:rsidRPr="00B638F4">
              <w:rPr>
                <w:rFonts w:cs="Arial"/>
                <w:i/>
                <w:iCs/>
                <w:sz w:val="24"/>
                <w:szCs w:val="24"/>
                <w:lang w:eastAsia="de-DE"/>
              </w:rPr>
              <w:t>Klicken auf den Login-Button.</w:t>
            </w:r>
          </w:p>
        </w:tc>
      </w:tr>
      <w:tr w:rsidR="0099100F" w:rsidRPr="00B91718" w14:paraId="1DF43B29"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30F5E6D" w14:textId="77777777" w:rsidR="0099100F" w:rsidRPr="00B91718" w:rsidRDefault="0099100F"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FA66818" w14:textId="4751605C" w:rsidR="0099100F" w:rsidRPr="00B91718" w:rsidRDefault="0099100F" w:rsidP="003B396F">
            <w:pPr>
              <w:rPr>
                <w:rFonts w:cs="Arial"/>
                <w:i/>
                <w:iCs/>
                <w:sz w:val="24"/>
                <w:szCs w:val="24"/>
                <w:lang w:eastAsia="de-DE"/>
              </w:rPr>
            </w:pPr>
            <w:r w:rsidRPr="00E5512B">
              <w:rPr>
                <w:rFonts w:cs="Arial"/>
                <w:i/>
                <w:iCs/>
                <w:sz w:val="24"/>
                <w:szCs w:val="24"/>
                <w:lang w:eastAsia="de-DE"/>
              </w:rPr>
              <w:t xml:space="preserve">Die Anmeldung scheitert, und eine Fehlermeldung wird angezeigt, die den Benutzer </w:t>
            </w:r>
            <w:r w:rsidR="00CC14A1">
              <w:rPr>
                <w:rFonts w:cs="Arial"/>
                <w:i/>
                <w:iCs/>
                <w:sz w:val="24"/>
                <w:szCs w:val="24"/>
                <w:lang w:eastAsia="de-DE"/>
              </w:rPr>
              <w:t>darauf hinweist das Benutzername und Passwort erforderlich sind.</w:t>
            </w:r>
          </w:p>
        </w:tc>
      </w:tr>
    </w:tbl>
    <w:p w14:paraId="76DBF55D" w14:textId="77777777" w:rsidR="007E4BA6" w:rsidRDefault="007E4BA6" w:rsidP="0099100F"/>
    <w:p w14:paraId="4AF24932" w14:textId="15A2BF4A" w:rsidR="007E4BA6" w:rsidRPr="0021177D" w:rsidRDefault="00A361F5" w:rsidP="007E4BA6">
      <w:pPr>
        <w:rPr>
          <w:b/>
          <w:bCs/>
        </w:rPr>
      </w:pPr>
      <w:r>
        <w:rPr>
          <w:noProof/>
        </w:rPr>
        <w:drawing>
          <wp:anchor distT="0" distB="0" distL="114300" distR="114300" simplePos="0" relativeHeight="251709440" behindDoc="0" locked="0" layoutInCell="1" allowOverlap="1" wp14:anchorId="196BBCF1" wp14:editId="3FAB7390">
            <wp:simplePos x="0" y="0"/>
            <wp:positionH relativeFrom="margin">
              <wp:align>center</wp:align>
            </wp:positionH>
            <wp:positionV relativeFrom="paragraph">
              <wp:posOffset>2073275</wp:posOffset>
            </wp:positionV>
            <wp:extent cx="6529070" cy="3448050"/>
            <wp:effectExtent l="0" t="0" r="5080" b="0"/>
            <wp:wrapTopAndBottom/>
            <wp:docPr id="156086992"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52907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4BA6"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7E4BA6" w:rsidRPr="00B91718" w14:paraId="5D6AA6E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BEEE71E" w14:textId="77777777" w:rsidR="007E4BA6" w:rsidRPr="00B91718" w:rsidRDefault="007E4BA6"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27254F94" w14:textId="34E43A8B" w:rsidR="007E4BA6" w:rsidRPr="00B91718" w:rsidRDefault="007E4BA6" w:rsidP="003B396F">
            <w:pPr>
              <w:rPr>
                <w:i/>
                <w:iCs/>
                <w:lang w:eastAsia="de-DE"/>
              </w:rPr>
            </w:pPr>
            <w:r>
              <w:rPr>
                <w:i/>
                <w:iCs/>
                <w:lang w:eastAsia="de-DE"/>
              </w:rPr>
              <w:t>13.03.2024, 13:15 Uhr</w:t>
            </w:r>
          </w:p>
        </w:tc>
      </w:tr>
      <w:tr w:rsidR="007E4BA6" w:rsidRPr="00B91718" w14:paraId="3966934D"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F919FFE" w14:textId="77777777" w:rsidR="007E4BA6" w:rsidRPr="00B91718" w:rsidRDefault="007E4BA6"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0B3B653" w14:textId="77777777" w:rsidR="007E4BA6" w:rsidRPr="00B91718" w:rsidRDefault="007E4BA6" w:rsidP="003B396F">
            <w:pPr>
              <w:rPr>
                <w:i/>
                <w:iCs/>
                <w:lang w:eastAsia="de-DE"/>
              </w:rPr>
            </w:pPr>
            <w:r>
              <w:rPr>
                <w:i/>
                <w:iCs/>
                <w:lang w:eastAsia="de-DE"/>
              </w:rPr>
              <w:t>David</w:t>
            </w:r>
          </w:p>
        </w:tc>
      </w:tr>
      <w:tr w:rsidR="007E4BA6" w:rsidRPr="00B91718" w14:paraId="755932A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F2DC245" w14:textId="77777777" w:rsidR="007E4BA6" w:rsidRPr="00B91718" w:rsidRDefault="007E4BA6"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982ADFB" w14:textId="77777777" w:rsidR="007E4BA6" w:rsidRPr="00B91718" w:rsidRDefault="007E4BA6" w:rsidP="003B396F">
            <w:pPr>
              <w:rPr>
                <w:i/>
                <w:iCs/>
                <w:lang w:eastAsia="de-DE"/>
              </w:rPr>
            </w:pPr>
            <w:r w:rsidRPr="001479FC">
              <w:rPr>
                <w:i/>
                <w:iCs/>
                <w:lang w:eastAsia="de-DE"/>
              </w:rPr>
              <w:t>0 (mängelfrei)</w:t>
            </w:r>
          </w:p>
        </w:tc>
      </w:tr>
      <w:tr w:rsidR="007E4BA6" w:rsidRPr="00B91718" w14:paraId="178D6C0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9F8FA8B" w14:textId="77777777" w:rsidR="007E4BA6" w:rsidRPr="00B91718" w:rsidRDefault="007E4BA6"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5FB0AA98" w14:textId="77777777" w:rsidR="007E4BA6" w:rsidRPr="00B91718" w:rsidRDefault="007E4BA6" w:rsidP="003B396F">
            <w:pPr>
              <w:rPr>
                <w:i/>
                <w:iCs/>
                <w:lang w:eastAsia="de-DE"/>
              </w:rPr>
            </w:pPr>
            <w:r>
              <w:rPr>
                <w:i/>
                <w:iCs/>
                <w:lang w:eastAsia="de-DE"/>
              </w:rPr>
              <w:t>Kein Mangel</w:t>
            </w:r>
          </w:p>
        </w:tc>
      </w:tr>
      <w:tr w:rsidR="007E4BA6" w:rsidRPr="00B91718" w14:paraId="26767B3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776F89B" w14:textId="77777777" w:rsidR="007E4BA6" w:rsidRPr="00B91718" w:rsidRDefault="007E4BA6"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1A2C0989" w14:textId="6A8731BB" w:rsidR="007E4BA6" w:rsidRPr="00B91718" w:rsidRDefault="00567FE8" w:rsidP="003B396F">
            <w:pPr>
              <w:rPr>
                <w:i/>
                <w:iCs/>
                <w:lang w:eastAsia="de-DE"/>
              </w:rPr>
            </w:pPr>
            <w:r w:rsidRPr="00567FE8">
              <w:rPr>
                <w:i/>
                <w:iCs/>
                <w:lang w:eastAsia="de-DE"/>
              </w:rPr>
              <w:t>Die Anmeldung ohne Eingaben ist erwartungsgemä</w:t>
            </w:r>
            <w:r>
              <w:rPr>
                <w:i/>
                <w:iCs/>
                <w:lang w:eastAsia="de-DE"/>
              </w:rPr>
              <w:t>ss</w:t>
            </w:r>
            <w:r w:rsidRPr="00567FE8">
              <w:rPr>
                <w:i/>
                <w:iCs/>
                <w:lang w:eastAsia="de-DE"/>
              </w:rPr>
              <w:t xml:space="preserve"> fehlgeschlagen. Dem Benutzer wurde eine klare Fehlermeldung gegeben, die ihn darauf hinweist, dass Benutzername und Passwort erforderlich sind.</w:t>
            </w:r>
          </w:p>
        </w:tc>
      </w:tr>
    </w:tbl>
    <w:p w14:paraId="3D8E5096" w14:textId="1F0B7561" w:rsidR="0099100F" w:rsidRDefault="0099100F" w:rsidP="0099100F">
      <w:r>
        <w:br w:type="page"/>
      </w:r>
    </w:p>
    <w:p w14:paraId="057C6D27" w14:textId="7F1CA163" w:rsidR="002A1C85" w:rsidRPr="008A5C85" w:rsidRDefault="002A1C85" w:rsidP="002A1C85">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2A1C85" w:rsidRPr="00B91718" w14:paraId="3916B8CC"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17423E6" w14:textId="77777777" w:rsidR="002A1C85" w:rsidRPr="00B91718" w:rsidRDefault="002A1C85"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2F91E0E8" w14:textId="1634A819" w:rsidR="002A1C85" w:rsidRPr="00EA3862" w:rsidRDefault="002A1C85" w:rsidP="003B396F">
            <w:pPr>
              <w:rPr>
                <w:rFonts w:cs="Arial"/>
                <w:i/>
                <w:iCs/>
                <w:lang w:eastAsia="de-DE"/>
              </w:rPr>
            </w:pPr>
            <w:r w:rsidRPr="00EA3862">
              <w:rPr>
                <w:rFonts w:cs="Arial"/>
                <w:i/>
                <w:iCs/>
                <w:lang w:eastAsia="de-DE"/>
              </w:rPr>
              <w:t>T-104</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0A6E0086" w14:textId="73559C24" w:rsidR="002A1C85" w:rsidRPr="00B91718" w:rsidRDefault="002A1C85" w:rsidP="003B396F">
            <w:pPr>
              <w:rPr>
                <w:rFonts w:cs="Arial"/>
                <w:i/>
                <w:iCs/>
                <w:sz w:val="24"/>
                <w:szCs w:val="24"/>
                <w:lang w:eastAsia="de-DE"/>
              </w:rPr>
            </w:pPr>
            <w:r w:rsidRPr="002A1C85">
              <w:rPr>
                <w:rFonts w:cs="Arial"/>
                <w:i/>
                <w:iCs/>
                <w:sz w:val="24"/>
                <w:szCs w:val="24"/>
                <w:lang w:eastAsia="de-DE"/>
              </w:rPr>
              <w:t>Person erstellen ohne Benutzername</w:t>
            </w:r>
          </w:p>
        </w:tc>
      </w:tr>
      <w:tr w:rsidR="002A1C85" w:rsidRPr="00B91718" w14:paraId="74DA2AD0"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7BC32B7" w14:textId="77777777" w:rsidR="002A1C85" w:rsidRPr="00B91718" w:rsidRDefault="002A1C85"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49F270B2" w14:textId="1DBC5515" w:rsidR="002A1C85" w:rsidRPr="00EA3862" w:rsidRDefault="002A1C85" w:rsidP="003B396F">
            <w:pPr>
              <w:rPr>
                <w:rFonts w:cs="Arial"/>
                <w:i/>
                <w:iCs/>
                <w:lang w:eastAsia="de-DE"/>
              </w:rPr>
            </w:pPr>
            <w:r w:rsidRPr="00EA3862">
              <w:rPr>
                <w:rFonts w:cs="Arial"/>
                <w:i/>
                <w:iCs/>
                <w:lang w:eastAsia="de-DE"/>
              </w:rPr>
              <w:t>Überprüft, ob die Erstellung einer Person ohne Eingabe eines Benutzernamens fehlschlägt und eine entsprechende Fehlermeldung ausgegeben wird.</w:t>
            </w:r>
          </w:p>
        </w:tc>
      </w:tr>
      <w:tr w:rsidR="002A1C85" w:rsidRPr="00B91718" w14:paraId="0EDCF44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0A958B5" w14:textId="77777777" w:rsidR="002A1C85" w:rsidRPr="00B91718" w:rsidRDefault="002A1C85"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2BBD0E5E" w14:textId="70C8F0A8" w:rsidR="002A1C85" w:rsidRPr="00EA3862" w:rsidRDefault="002A1C85" w:rsidP="003B396F">
            <w:pPr>
              <w:rPr>
                <w:rFonts w:cs="Arial"/>
                <w:i/>
                <w:iCs/>
                <w:lang w:eastAsia="de-DE"/>
              </w:rPr>
            </w:pPr>
            <w:r w:rsidRPr="00EA3862">
              <w:rPr>
                <w:rFonts w:cs="Arial"/>
                <w:i/>
                <w:iCs/>
                <w:lang w:eastAsia="de-DE"/>
              </w:rPr>
              <w:t>Gültige @competec.ch E-Mail-Adresse und Password wurde eingegeben und Benutzername wird Leer gelassen.</w:t>
            </w:r>
          </w:p>
        </w:tc>
      </w:tr>
      <w:tr w:rsidR="002A1C85" w:rsidRPr="00B91718" w14:paraId="0A08722B"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D952B1A" w14:textId="77777777" w:rsidR="002A1C85" w:rsidRPr="00B91718" w:rsidRDefault="002A1C85"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5E3D7144" w14:textId="2DB59ECE" w:rsidR="007C2C07" w:rsidRPr="00EA3862" w:rsidRDefault="007C2C07" w:rsidP="007C2C07">
            <w:pPr>
              <w:pStyle w:val="Listenabsatz"/>
              <w:numPr>
                <w:ilvl w:val="0"/>
                <w:numId w:val="29"/>
              </w:numPr>
              <w:rPr>
                <w:rFonts w:cs="Arial"/>
                <w:i/>
                <w:iCs/>
                <w:lang w:eastAsia="de-DE"/>
              </w:rPr>
            </w:pPr>
            <w:r w:rsidRPr="00EA3862">
              <w:rPr>
                <w:rFonts w:cs="Arial"/>
                <w:i/>
                <w:iCs/>
                <w:lang w:eastAsia="de-DE"/>
              </w:rPr>
              <w:t>Öffnen der Seite zur Personenerstellung.</w:t>
            </w:r>
          </w:p>
          <w:p w14:paraId="762F2553" w14:textId="451B85E6" w:rsidR="007C2C07" w:rsidRPr="00EA3862" w:rsidRDefault="007C2C07" w:rsidP="007C2C07">
            <w:pPr>
              <w:pStyle w:val="Listenabsatz"/>
              <w:numPr>
                <w:ilvl w:val="0"/>
                <w:numId w:val="29"/>
              </w:numPr>
              <w:rPr>
                <w:rFonts w:cs="Arial"/>
                <w:i/>
                <w:iCs/>
                <w:lang w:eastAsia="de-DE"/>
              </w:rPr>
            </w:pPr>
            <w:r w:rsidRPr="00EA3862">
              <w:rPr>
                <w:rFonts w:cs="Arial"/>
                <w:i/>
                <w:iCs/>
                <w:lang w:eastAsia="de-DE"/>
              </w:rPr>
              <w:t>Eingabe aller erforderlichen Daten, au</w:t>
            </w:r>
            <w:r w:rsidR="00251E76" w:rsidRPr="00EA3862">
              <w:rPr>
                <w:rFonts w:cs="Arial"/>
                <w:i/>
                <w:iCs/>
                <w:lang w:eastAsia="de-DE"/>
              </w:rPr>
              <w:t>ss</w:t>
            </w:r>
            <w:r w:rsidRPr="00EA3862">
              <w:rPr>
                <w:rFonts w:cs="Arial"/>
                <w:i/>
                <w:iCs/>
                <w:lang w:eastAsia="de-DE"/>
              </w:rPr>
              <w:t>er des Benutzernamens.</w:t>
            </w:r>
          </w:p>
          <w:p w14:paraId="0E5911B1" w14:textId="4BE7899A" w:rsidR="002A1C85" w:rsidRPr="00EA3862" w:rsidRDefault="007C2C07" w:rsidP="007C2C07">
            <w:pPr>
              <w:pStyle w:val="Listenabsatz"/>
              <w:numPr>
                <w:ilvl w:val="0"/>
                <w:numId w:val="29"/>
              </w:numPr>
              <w:rPr>
                <w:rFonts w:cs="Arial"/>
                <w:i/>
                <w:iCs/>
                <w:lang w:eastAsia="de-DE"/>
              </w:rPr>
            </w:pPr>
            <w:r w:rsidRPr="00EA3862">
              <w:rPr>
                <w:rFonts w:cs="Arial"/>
                <w:i/>
                <w:iCs/>
                <w:lang w:eastAsia="de-DE"/>
              </w:rPr>
              <w:t>Versuch, die Person zu erstellen.</w:t>
            </w:r>
          </w:p>
        </w:tc>
      </w:tr>
      <w:tr w:rsidR="002A1C85" w:rsidRPr="00B91718" w14:paraId="17F75450"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1109E50" w14:textId="77777777" w:rsidR="002A1C85" w:rsidRPr="00B91718" w:rsidRDefault="002A1C85"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7596097F" w14:textId="20828DDB" w:rsidR="002A1C85" w:rsidRPr="00EA3862" w:rsidRDefault="00193490" w:rsidP="003B396F">
            <w:pPr>
              <w:rPr>
                <w:rFonts w:cs="Arial"/>
                <w:i/>
                <w:iCs/>
                <w:lang w:eastAsia="de-DE"/>
              </w:rPr>
            </w:pPr>
            <w:r w:rsidRPr="00EA3862">
              <w:rPr>
                <w:rFonts w:cs="Arial"/>
                <w:i/>
                <w:iCs/>
                <w:lang w:eastAsia="de-DE"/>
              </w:rPr>
              <w:t>Die Erstellung der Person scheitert. Es wird eine Fehlermeldung angezeigt, die darauf hinweist, dass der Benutzername fehlt.</w:t>
            </w:r>
          </w:p>
        </w:tc>
      </w:tr>
    </w:tbl>
    <w:p w14:paraId="5A464707" w14:textId="77777777" w:rsidR="00C036BD" w:rsidRDefault="00C036BD" w:rsidP="002A1C85">
      <w:pPr>
        <w:rPr>
          <w:b/>
          <w:bCs/>
        </w:rPr>
      </w:pPr>
    </w:p>
    <w:p w14:paraId="69730567" w14:textId="77777777" w:rsidR="008D2890" w:rsidRDefault="008D2890" w:rsidP="002A1C85">
      <w:pPr>
        <w:rPr>
          <w:noProof/>
        </w:rPr>
      </w:pPr>
    </w:p>
    <w:p w14:paraId="3351A519" w14:textId="03AD76BC" w:rsidR="002A1C85" w:rsidRPr="0021177D" w:rsidRDefault="007263EE" w:rsidP="002A1C85">
      <w:pPr>
        <w:rPr>
          <w:b/>
          <w:bCs/>
        </w:rPr>
      </w:pPr>
      <w:r>
        <w:rPr>
          <w:noProof/>
        </w:rPr>
        <w:drawing>
          <wp:anchor distT="0" distB="0" distL="114300" distR="114300" simplePos="0" relativeHeight="251710464" behindDoc="0" locked="0" layoutInCell="1" allowOverlap="1" wp14:anchorId="152FC601" wp14:editId="1FC569C4">
            <wp:simplePos x="0" y="0"/>
            <wp:positionH relativeFrom="margin">
              <wp:align>center</wp:align>
            </wp:positionH>
            <wp:positionV relativeFrom="paragraph">
              <wp:posOffset>2078355</wp:posOffset>
            </wp:positionV>
            <wp:extent cx="5591175" cy="3616325"/>
            <wp:effectExtent l="0" t="0" r="9525" b="3175"/>
            <wp:wrapTopAndBottom/>
            <wp:docPr id="84051072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1">
                      <a:extLst>
                        <a:ext uri="{28A0092B-C50C-407E-A947-70E740481C1C}">
                          <a14:useLocalDpi xmlns:a14="http://schemas.microsoft.com/office/drawing/2010/main" val="0"/>
                        </a:ext>
                      </a:extLst>
                    </a:blip>
                    <a:srcRect t="2829" b="5365"/>
                    <a:stretch/>
                  </pic:blipFill>
                  <pic:spPr bwMode="auto">
                    <a:xfrm>
                      <a:off x="0" y="0"/>
                      <a:ext cx="5591175" cy="361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C85"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2A1C85" w:rsidRPr="00B91718" w14:paraId="1C244FA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E378C51" w14:textId="77777777" w:rsidR="002A1C85" w:rsidRPr="00B91718" w:rsidRDefault="002A1C85"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140EF045" w14:textId="55C6B61E" w:rsidR="002A1C85" w:rsidRPr="00B91718" w:rsidRDefault="002A1C85" w:rsidP="003B396F">
            <w:pPr>
              <w:rPr>
                <w:i/>
                <w:iCs/>
                <w:lang w:eastAsia="de-DE"/>
              </w:rPr>
            </w:pPr>
            <w:r>
              <w:rPr>
                <w:i/>
                <w:iCs/>
                <w:lang w:eastAsia="de-DE"/>
              </w:rPr>
              <w:t>13.03.2024, 13:</w:t>
            </w:r>
            <w:r w:rsidR="002D465A">
              <w:rPr>
                <w:i/>
                <w:iCs/>
                <w:lang w:eastAsia="de-DE"/>
              </w:rPr>
              <w:t>20</w:t>
            </w:r>
            <w:r>
              <w:rPr>
                <w:i/>
                <w:iCs/>
                <w:lang w:eastAsia="de-DE"/>
              </w:rPr>
              <w:t xml:space="preserve"> Uhr</w:t>
            </w:r>
          </w:p>
        </w:tc>
      </w:tr>
      <w:tr w:rsidR="002A1C85" w:rsidRPr="00B91718" w14:paraId="1740517F"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81153B3" w14:textId="77777777" w:rsidR="002A1C85" w:rsidRPr="00B91718" w:rsidRDefault="002A1C85"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0BC4C82E" w14:textId="77777777" w:rsidR="002A1C85" w:rsidRPr="00B91718" w:rsidRDefault="002A1C85" w:rsidP="003B396F">
            <w:pPr>
              <w:rPr>
                <w:i/>
                <w:iCs/>
                <w:lang w:eastAsia="de-DE"/>
              </w:rPr>
            </w:pPr>
            <w:r>
              <w:rPr>
                <w:i/>
                <w:iCs/>
                <w:lang w:eastAsia="de-DE"/>
              </w:rPr>
              <w:t>David</w:t>
            </w:r>
          </w:p>
        </w:tc>
      </w:tr>
      <w:tr w:rsidR="002A1C85" w:rsidRPr="00B91718" w14:paraId="1E005B6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983453D" w14:textId="77777777" w:rsidR="002A1C85" w:rsidRPr="00B91718" w:rsidRDefault="002A1C85"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5C03EF4E" w14:textId="77777777" w:rsidR="002A1C85" w:rsidRPr="00B91718" w:rsidRDefault="002A1C85" w:rsidP="003B396F">
            <w:pPr>
              <w:rPr>
                <w:i/>
                <w:iCs/>
                <w:lang w:eastAsia="de-DE"/>
              </w:rPr>
            </w:pPr>
            <w:r w:rsidRPr="001479FC">
              <w:rPr>
                <w:i/>
                <w:iCs/>
                <w:lang w:eastAsia="de-DE"/>
              </w:rPr>
              <w:t>0 (mängelfrei)</w:t>
            </w:r>
          </w:p>
        </w:tc>
      </w:tr>
      <w:tr w:rsidR="002A1C85" w:rsidRPr="00B91718" w14:paraId="4DE9B09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EBE5C20" w14:textId="77777777" w:rsidR="002A1C85" w:rsidRPr="00B91718" w:rsidRDefault="002A1C85"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37E100D5" w14:textId="7A78997D" w:rsidR="002A1C85" w:rsidRPr="00B91718" w:rsidRDefault="002A1C85" w:rsidP="003B396F">
            <w:pPr>
              <w:rPr>
                <w:i/>
                <w:iCs/>
                <w:lang w:eastAsia="de-DE"/>
              </w:rPr>
            </w:pPr>
            <w:r>
              <w:rPr>
                <w:i/>
                <w:iCs/>
                <w:lang w:eastAsia="de-DE"/>
              </w:rPr>
              <w:t>Kein Mangel</w:t>
            </w:r>
          </w:p>
        </w:tc>
      </w:tr>
      <w:tr w:rsidR="002A1C85" w:rsidRPr="00B91718" w14:paraId="1FFFADE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9294A95" w14:textId="3F0A8591" w:rsidR="002A1C85" w:rsidRPr="00B91718" w:rsidRDefault="002A1C85"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601EFDE9" w14:textId="4FECFCFF" w:rsidR="002A1C85" w:rsidRPr="00B91718" w:rsidRDefault="00C07184" w:rsidP="003B396F">
            <w:pPr>
              <w:rPr>
                <w:i/>
                <w:iCs/>
                <w:lang w:eastAsia="de-DE"/>
              </w:rPr>
            </w:pPr>
            <w:r w:rsidRPr="00C07184">
              <w:rPr>
                <w:i/>
                <w:iCs/>
                <w:lang w:eastAsia="de-DE"/>
              </w:rPr>
              <w:t>Die Anmeldung ohne Benutzername ist erwartungsgemä</w:t>
            </w:r>
            <w:r w:rsidR="0033660A">
              <w:rPr>
                <w:i/>
                <w:iCs/>
                <w:lang w:eastAsia="de-DE"/>
              </w:rPr>
              <w:t>ss</w:t>
            </w:r>
            <w:r w:rsidRPr="00C07184">
              <w:rPr>
                <w:i/>
                <w:iCs/>
                <w:lang w:eastAsia="de-DE"/>
              </w:rPr>
              <w:t xml:space="preserve"> fehlgeschlagen. Dem Benutzer wurde eine klare Fehlermeldung gegeben, die ihn darauf hinweist, dass der Benutzername erforderlich ist.</w:t>
            </w:r>
          </w:p>
        </w:tc>
      </w:tr>
    </w:tbl>
    <w:p w14:paraId="7F516DD3" w14:textId="19A25542" w:rsidR="009D5982" w:rsidRPr="008A5C85" w:rsidRDefault="009D5982" w:rsidP="009D5982">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D5982" w:rsidRPr="00B91718" w14:paraId="5FF3F71C"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1EF4497" w14:textId="77777777" w:rsidR="009D5982" w:rsidRPr="00B91718" w:rsidRDefault="009D5982"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3274853" w14:textId="0190E114" w:rsidR="009D5982" w:rsidRPr="00EA3862" w:rsidRDefault="009D5982" w:rsidP="003B396F">
            <w:pPr>
              <w:rPr>
                <w:rFonts w:cs="Arial"/>
                <w:i/>
                <w:iCs/>
                <w:lang w:eastAsia="de-DE"/>
              </w:rPr>
            </w:pPr>
            <w:r w:rsidRPr="00EA3862">
              <w:rPr>
                <w:rFonts w:cs="Arial"/>
                <w:i/>
                <w:iCs/>
                <w:lang w:eastAsia="de-DE"/>
              </w:rPr>
              <w:t>T-10</w:t>
            </w:r>
            <w:r>
              <w:rPr>
                <w:rFonts w:cs="Arial"/>
                <w:i/>
                <w:iCs/>
                <w:lang w:eastAsia="de-DE"/>
              </w:rPr>
              <w:t>5</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150E482F" w14:textId="6D3E60F5" w:rsidR="009D5982" w:rsidRPr="00B91718" w:rsidRDefault="009D5982" w:rsidP="003B396F">
            <w:pPr>
              <w:rPr>
                <w:rFonts w:cs="Arial"/>
                <w:i/>
                <w:iCs/>
                <w:sz w:val="24"/>
                <w:szCs w:val="24"/>
                <w:lang w:eastAsia="de-DE"/>
              </w:rPr>
            </w:pPr>
            <w:r w:rsidRPr="009D5982">
              <w:rPr>
                <w:rFonts w:cs="Arial"/>
                <w:i/>
                <w:iCs/>
                <w:sz w:val="24"/>
                <w:szCs w:val="24"/>
                <w:lang w:eastAsia="de-DE"/>
              </w:rPr>
              <w:t xml:space="preserve">Person erstellen </w:t>
            </w:r>
            <w:r>
              <w:rPr>
                <w:rFonts w:cs="Arial"/>
                <w:i/>
                <w:iCs/>
                <w:sz w:val="24"/>
                <w:szCs w:val="24"/>
                <w:lang w:eastAsia="de-DE"/>
              </w:rPr>
              <w:t>ohne</w:t>
            </w:r>
            <w:r w:rsidRPr="009D5982">
              <w:rPr>
                <w:rFonts w:cs="Arial"/>
                <w:i/>
                <w:iCs/>
                <w:sz w:val="24"/>
                <w:szCs w:val="24"/>
                <w:lang w:eastAsia="de-DE"/>
              </w:rPr>
              <w:t xml:space="preserve"> gültige</w:t>
            </w:r>
            <w:r w:rsidR="004C5BE9">
              <w:rPr>
                <w:rFonts w:cs="Arial"/>
                <w:i/>
                <w:iCs/>
                <w:sz w:val="24"/>
                <w:szCs w:val="24"/>
                <w:lang w:eastAsia="de-DE"/>
              </w:rPr>
              <w:t>r</w:t>
            </w:r>
            <w:r w:rsidRPr="009D5982">
              <w:rPr>
                <w:rFonts w:cs="Arial"/>
                <w:i/>
                <w:iCs/>
                <w:sz w:val="24"/>
                <w:szCs w:val="24"/>
                <w:lang w:eastAsia="de-DE"/>
              </w:rPr>
              <w:t xml:space="preserve"> Competec E-Mail</w:t>
            </w:r>
          </w:p>
        </w:tc>
      </w:tr>
      <w:tr w:rsidR="009D5982" w:rsidRPr="00B91718" w14:paraId="7B981D9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D5BDB51" w14:textId="77777777" w:rsidR="009D5982" w:rsidRPr="00B91718" w:rsidRDefault="009D5982"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37F98CB7" w14:textId="299A68D7" w:rsidR="009D5982" w:rsidRPr="00EA3862" w:rsidRDefault="004F115D" w:rsidP="003B396F">
            <w:pPr>
              <w:rPr>
                <w:rFonts w:cs="Arial"/>
                <w:i/>
                <w:iCs/>
                <w:lang w:eastAsia="de-DE"/>
              </w:rPr>
            </w:pPr>
            <w:r w:rsidRPr="004F115D">
              <w:rPr>
                <w:rFonts w:cs="Arial"/>
                <w:i/>
                <w:iCs/>
                <w:lang w:eastAsia="de-DE"/>
              </w:rPr>
              <w:t>Überprüft, ob die Erstellung einer Person ohne eine gültige @competec.ch E-Mail-Adresse fehlschlägt und eine entsprechende Fehlermeldung ausgegeben wird.</w:t>
            </w:r>
          </w:p>
        </w:tc>
      </w:tr>
      <w:tr w:rsidR="009D5982" w:rsidRPr="00B91718" w14:paraId="6CC71A4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5B45D9D" w14:textId="77777777" w:rsidR="009D5982" w:rsidRPr="00B91718" w:rsidRDefault="009D5982"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4377FA38" w14:textId="0F197E51" w:rsidR="009D5982" w:rsidRPr="00EA3862" w:rsidRDefault="004C38CC" w:rsidP="003B396F">
            <w:pPr>
              <w:rPr>
                <w:rFonts w:cs="Arial"/>
                <w:i/>
                <w:iCs/>
                <w:lang w:eastAsia="de-DE"/>
              </w:rPr>
            </w:pPr>
            <w:r w:rsidRPr="004C38CC">
              <w:rPr>
                <w:rFonts w:cs="Arial"/>
                <w:i/>
                <w:iCs/>
                <w:lang w:eastAsia="de-DE"/>
              </w:rPr>
              <w:t>Versuch, eine Person ohne eine gültige @competec.ch E-Mail-Adresse zu erstellen.</w:t>
            </w:r>
          </w:p>
        </w:tc>
      </w:tr>
      <w:tr w:rsidR="009D5982" w:rsidRPr="00B91718" w14:paraId="61B40D1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D48BB4A" w14:textId="77777777" w:rsidR="009D5982" w:rsidRPr="00B91718" w:rsidRDefault="009D5982"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27F4405" w14:textId="77777777" w:rsidR="004C38CC" w:rsidRPr="004C38CC" w:rsidRDefault="004C38CC" w:rsidP="004C38CC">
            <w:pPr>
              <w:pStyle w:val="Listenabsatz"/>
              <w:numPr>
                <w:ilvl w:val="0"/>
                <w:numId w:val="30"/>
              </w:numPr>
              <w:rPr>
                <w:rFonts w:cs="Arial"/>
                <w:i/>
                <w:iCs/>
                <w:lang w:eastAsia="de-DE"/>
              </w:rPr>
            </w:pPr>
            <w:r w:rsidRPr="004C38CC">
              <w:rPr>
                <w:rFonts w:cs="Arial"/>
                <w:i/>
                <w:iCs/>
                <w:lang w:eastAsia="de-DE"/>
              </w:rPr>
              <w:t>Öffnen der Seite zur Personenerstellung.</w:t>
            </w:r>
          </w:p>
          <w:p w14:paraId="67611BE7" w14:textId="5C950E30" w:rsidR="004C38CC" w:rsidRPr="004C38CC" w:rsidRDefault="004C38CC" w:rsidP="004C38CC">
            <w:pPr>
              <w:pStyle w:val="Listenabsatz"/>
              <w:numPr>
                <w:ilvl w:val="0"/>
                <w:numId w:val="30"/>
              </w:numPr>
              <w:rPr>
                <w:rFonts w:cs="Arial"/>
                <w:i/>
                <w:iCs/>
                <w:lang w:eastAsia="de-DE"/>
              </w:rPr>
            </w:pPr>
            <w:r w:rsidRPr="004C38CC">
              <w:rPr>
                <w:rFonts w:cs="Arial"/>
                <w:i/>
                <w:iCs/>
                <w:lang w:eastAsia="de-DE"/>
              </w:rPr>
              <w:t xml:space="preserve">Eingabe </w:t>
            </w:r>
            <w:r>
              <w:rPr>
                <w:rFonts w:cs="Arial"/>
                <w:i/>
                <w:iCs/>
                <w:lang w:eastAsia="de-DE"/>
              </w:rPr>
              <w:t xml:space="preserve">der erforderlichen Felder und </w:t>
            </w:r>
            <w:r w:rsidRPr="004C38CC">
              <w:rPr>
                <w:rFonts w:cs="Arial"/>
                <w:i/>
                <w:iCs/>
                <w:lang w:eastAsia="de-DE"/>
              </w:rPr>
              <w:t>einer E-Mail-Adresse ohne das erforderliche @competec.ch Format.</w:t>
            </w:r>
          </w:p>
          <w:p w14:paraId="78D36AC5" w14:textId="3E3BA9DE" w:rsidR="009D5982" w:rsidRPr="004C38CC" w:rsidRDefault="004C38CC" w:rsidP="004C38CC">
            <w:pPr>
              <w:pStyle w:val="Listenabsatz"/>
              <w:numPr>
                <w:ilvl w:val="0"/>
                <w:numId w:val="30"/>
              </w:numPr>
              <w:rPr>
                <w:rFonts w:cs="Arial"/>
                <w:i/>
                <w:iCs/>
                <w:lang w:eastAsia="de-DE"/>
              </w:rPr>
            </w:pPr>
            <w:r w:rsidRPr="004C38CC">
              <w:rPr>
                <w:rFonts w:cs="Arial"/>
                <w:i/>
                <w:iCs/>
                <w:lang w:eastAsia="de-DE"/>
              </w:rPr>
              <w:t>Versuch, die Person zu erstellen.</w:t>
            </w:r>
          </w:p>
        </w:tc>
      </w:tr>
      <w:tr w:rsidR="009D5982" w:rsidRPr="00B91718" w14:paraId="4ED95CA0"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366F935" w14:textId="77777777" w:rsidR="009D5982" w:rsidRPr="00B91718" w:rsidRDefault="009D5982"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30733588" w14:textId="79F33056" w:rsidR="009D5982" w:rsidRPr="00EA3862" w:rsidRDefault="00541D93" w:rsidP="003B396F">
            <w:pPr>
              <w:rPr>
                <w:rFonts w:cs="Arial"/>
                <w:i/>
                <w:iCs/>
                <w:lang w:eastAsia="de-DE"/>
              </w:rPr>
            </w:pPr>
            <w:r w:rsidRPr="00541D93">
              <w:rPr>
                <w:rFonts w:cs="Arial"/>
                <w:i/>
                <w:iCs/>
                <w:lang w:eastAsia="de-DE"/>
              </w:rPr>
              <w:t>Die Erstellung der Person scheitert. Es wird eine Fehlermeldung angezeigt, die darauf hinweist, dass eine gültige @competec.ch E-Mail-Adresse erforderlich ist.</w:t>
            </w:r>
          </w:p>
        </w:tc>
      </w:tr>
    </w:tbl>
    <w:p w14:paraId="75400F7A" w14:textId="77777777" w:rsidR="009D5982" w:rsidRDefault="009D5982" w:rsidP="009D5982">
      <w:pPr>
        <w:rPr>
          <w:noProof/>
        </w:rPr>
      </w:pPr>
    </w:p>
    <w:p w14:paraId="359EAB44" w14:textId="6AB00ADC" w:rsidR="009D5982" w:rsidRPr="0021177D" w:rsidRDefault="003212FE" w:rsidP="009D5982">
      <w:pPr>
        <w:rPr>
          <w:b/>
          <w:bCs/>
        </w:rPr>
      </w:pPr>
      <w:r>
        <w:rPr>
          <w:noProof/>
        </w:rPr>
        <w:drawing>
          <wp:anchor distT="0" distB="0" distL="114300" distR="114300" simplePos="0" relativeHeight="251711488" behindDoc="0" locked="0" layoutInCell="1" allowOverlap="1" wp14:anchorId="78F3F9A8" wp14:editId="4C12AABC">
            <wp:simplePos x="0" y="0"/>
            <wp:positionH relativeFrom="margin">
              <wp:align>center</wp:align>
            </wp:positionH>
            <wp:positionV relativeFrom="paragraph">
              <wp:posOffset>2242820</wp:posOffset>
            </wp:positionV>
            <wp:extent cx="4752340" cy="3310255"/>
            <wp:effectExtent l="0" t="0" r="0" b="4445"/>
            <wp:wrapTopAndBottom/>
            <wp:docPr id="169440566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52340" cy="3310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982"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D5982" w:rsidRPr="00B91718" w14:paraId="4D166CF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31D1191" w14:textId="77777777" w:rsidR="009D5982" w:rsidRPr="00B91718" w:rsidRDefault="009D5982"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2D37B48E" w14:textId="1E80C9CC" w:rsidR="009D5982" w:rsidRPr="00B91718" w:rsidRDefault="009D5982" w:rsidP="003B396F">
            <w:pPr>
              <w:rPr>
                <w:i/>
                <w:iCs/>
                <w:lang w:eastAsia="de-DE"/>
              </w:rPr>
            </w:pPr>
            <w:r>
              <w:rPr>
                <w:i/>
                <w:iCs/>
                <w:lang w:eastAsia="de-DE"/>
              </w:rPr>
              <w:t>13.03.2024, 13:</w:t>
            </w:r>
            <w:r w:rsidR="003A2AA7">
              <w:rPr>
                <w:i/>
                <w:iCs/>
                <w:lang w:eastAsia="de-DE"/>
              </w:rPr>
              <w:t>3</w:t>
            </w:r>
            <w:r>
              <w:rPr>
                <w:i/>
                <w:iCs/>
                <w:lang w:eastAsia="de-DE"/>
              </w:rPr>
              <w:t>0 Uhr</w:t>
            </w:r>
          </w:p>
        </w:tc>
      </w:tr>
      <w:tr w:rsidR="009D5982" w:rsidRPr="00B91718" w14:paraId="5183DCB4"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060626D" w14:textId="77777777" w:rsidR="009D5982" w:rsidRPr="00B91718" w:rsidRDefault="009D5982"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3CACF01A" w14:textId="77777777" w:rsidR="009D5982" w:rsidRPr="00B91718" w:rsidRDefault="009D5982" w:rsidP="003B396F">
            <w:pPr>
              <w:rPr>
                <w:i/>
                <w:iCs/>
                <w:lang w:eastAsia="de-DE"/>
              </w:rPr>
            </w:pPr>
            <w:r>
              <w:rPr>
                <w:i/>
                <w:iCs/>
                <w:lang w:eastAsia="de-DE"/>
              </w:rPr>
              <w:t>David</w:t>
            </w:r>
          </w:p>
        </w:tc>
      </w:tr>
      <w:tr w:rsidR="009D5982" w:rsidRPr="00B91718" w14:paraId="73EF3DB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AB6B544" w14:textId="77777777" w:rsidR="009D5982" w:rsidRPr="00B91718" w:rsidRDefault="009D5982"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5E54BD4E" w14:textId="77777777" w:rsidR="009D5982" w:rsidRPr="00B91718" w:rsidRDefault="009D5982" w:rsidP="003B396F">
            <w:pPr>
              <w:rPr>
                <w:i/>
                <w:iCs/>
                <w:lang w:eastAsia="de-DE"/>
              </w:rPr>
            </w:pPr>
            <w:r w:rsidRPr="001479FC">
              <w:rPr>
                <w:i/>
                <w:iCs/>
                <w:lang w:eastAsia="de-DE"/>
              </w:rPr>
              <w:t>0 (mängelfrei)</w:t>
            </w:r>
          </w:p>
        </w:tc>
      </w:tr>
      <w:tr w:rsidR="009D5982" w:rsidRPr="00B91718" w14:paraId="14F66FF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C2064C9" w14:textId="77777777" w:rsidR="009D5982" w:rsidRPr="00B91718" w:rsidRDefault="009D5982"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41C746DD" w14:textId="77777777" w:rsidR="009D5982" w:rsidRPr="00B91718" w:rsidRDefault="009D5982" w:rsidP="003B396F">
            <w:pPr>
              <w:rPr>
                <w:i/>
                <w:iCs/>
                <w:lang w:eastAsia="de-DE"/>
              </w:rPr>
            </w:pPr>
            <w:r>
              <w:rPr>
                <w:i/>
                <w:iCs/>
                <w:lang w:eastAsia="de-DE"/>
              </w:rPr>
              <w:t>Kein Mangel</w:t>
            </w:r>
          </w:p>
        </w:tc>
      </w:tr>
      <w:tr w:rsidR="009D5982" w:rsidRPr="00B91718" w14:paraId="1B3344C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D313A5B" w14:textId="77777777" w:rsidR="009D5982" w:rsidRPr="00B91718" w:rsidRDefault="009D5982"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74988BAC" w14:textId="75733EEB" w:rsidR="009D5982" w:rsidRPr="00B91718" w:rsidRDefault="008A5831" w:rsidP="003B396F">
            <w:pPr>
              <w:rPr>
                <w:i/>
                <w:iCs/>
                <w:lang w:eastAsia="de-DE"/>
              </w:rPr>
            </w:pPr>
            <w:r w:rsidRPr="008A5831">
              <w:rPr>
                <w:i/>
                <w:iCs/>
                <w:lang w:eastAsia="de-DE"/>
              </w:rPr>
              <w:t>Die Anmeldung ohne gültige @competec.ch E-Mail-Adresse ist erwartungsgemä</w:t>
            </w:r>
            <w:r>
              <w:rPr>
                <w:i/>
                <w:iCs/>
                <w:lang w:eastAsia="de-DE"/>
              </w:rPr>
              <w:t>ss</w:t>
            </w:r>
            <w:r w:rsidRPr="008A5831">
              <w:rPr>
                <w:i/>
                <w:iCs/>
                <w:lang w:eastAsia="de-DE"/>
              </w:rPr>
              <w:t xml:space="preserve"> fehlgeschlagen. Dem Benutzer wurde eine klare Fehlermeldung gegeben, die ihn darauf hinweist, dass eine gültige Competec E-Mail-Adresse erforderlich ist.</w:t>
            </w:r>
          </w:p>
        </w:tc>
      </w:tr>
    </w:tbl>
    <w:p w14:paraId="7E58906C" w14:textId="117FB0D8" w:rsidR="008D39F5" w:rsidRPr="008A5C85" w:rsidRDefault="008D39F5" w:rsidP="008D39F5">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8D39F5" w:rsidRPr="00B91718" w14:paraId="4BC4D652"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6A988F4" w14:textId="77777777" w:rsidR="008D39F5" w:rsidRPr="00B91718" w:rsidRDefault="008D39F5"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50F7CD16" w14:textId="212E07C2" w:rsidR="008D39F5" w:rsidRPr="00EA3862" w:rsidRDefault="008D39F5" w:rsidP="003B396F">
            <w:pPr>
              <w:rPr>
                <w:rFonts w:cs="Arial"/>
                <w:i/>
                <w:iCs/>
                <w:lang w:eastAsia="de-DE"/>
              </w:rPr>
            </w:pPr>
            <w:r w:rsidRPr="00EA3862">
              <w:rPr>
                <w:rFonts w:cs="Arial"/>
                <w:i/>
                <w:iCs/>
                <w:lang w:eastAsia="de-DE"/>
              </w:rPr>
              <w:t>T-10</w:t>
            </w:r>
            <w:r>
              <w:rPr>
                <w:rFonts w:cs="Arial"/>
                <w:i/>
                <w:iCs/>
                <w:lang w:eastAsia="de-DE"/>
              </w:rPr>
              <w:t>6</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4D8393AB" w14:textId="37923E72" w:rsidR="008D39F5" w:rsidRPr="00B91718" w:rsidRDefault="008D39F5" w:rsidP="003B396F">
            <w:pPr>
              <w:rPr>
                <w:rFonts w:cs="Arial"/>
                <w:i/>
                <w:iCs/>
                <w:sz w:val="24"/>
                <w:szCs w:val="24"/>
                <w:lang w:eastAsia="de-DE"/>
              </w:rPr>
            </w:pPr>
            <w:r w:rsidRPr="008D39F5">
              <w:rPr>
                <w:rFonts w:cs="Arial"/>
                <w:i/>
                <w:iCs/>
                <w:sz w:val="24"/>
                <w:szCs w:val="24"/>
                <w:lang w:eastAsia="de-DE"/>
              </w:rPr>
              <w:t>Person erstellen mit ungültigem Passwort</w:t>
            </w:r>
          </w:p>
        </w:tc>
      </w:tr>
      <w:tr w:rsidR="008D39F5" w:rsidRPr="00B91718" w14:paraId="3F33539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95EE167" w14:textId="77777777" w:rsidR="008D39F5" w:rsidRPr="00B91718" w:rsidRDefault="008D39F5"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27FA0F8D" w14:textId="3D364BD1" w:rsidR="008D39F5" w:rsidRPr="00EA3862" w:rsidRDefault="008D39F5" w:rsidP="003B396F">
            <w:pPr>
              <w:rPr>
                <w:rFonts w:cs="Arial"/>
                <w:i/>
                <w:iCs/>
                <w:lang w:eastAsia="de-DE"/>
              </w:rPr>
            </w:pPr>
            <w:r w:rsidRPr="008D39F5">
              <w:rPr>
                <w:rFonts w:cs="Arial"/>
                <w:i/>
                <w:iCs/>
                <w:lang w:eastAsia="de-DE"/>
              </w:rPr>
              <w:t>Überprüft, ob die Erstellung einer Person mit einem Passwort, das nicht den Anforderungen entspricht (weniger als 4 Zeichen), fehlschlägt und eine entsprechende Fehlermeldung ausgegeben wird.</w:t>
            </w:r>
          </w:p>
        </w:tc>
      </w:tr>
      <w:tr w:rsidR="008D39F5" w:rsidRPr="00B91718" w14:paraId="2B204A5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F1B7B23" w14:textId="77777777" w:rsidR="008D39F5" w:rsidRPr="00B91718" w:rsidRDefault="008D39F5"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4C4FC408" w14:textId="3DBB8CE2" w:rsidR="008D39F5" w:rsidRPr="00EA3862" w:rsidRDefault="008D39F5" w:rsidP="003B396F">
            <w:pPr>
              <w:rPr>
                <w:rFonts w:cs="Arial"/>
                <w:i/>
                <w:iCs/>
                <w:lang w:eastAsia="de-DE"/>
              </w:rPr>
            </w:pPr>
            <w:r w:rsidRPr="008D39F5">
              <w:rPr>
                <w:rFonts w:cs="Arial"/>
                <w:i/>
                <w:iCs/>
                <w:lang w:eastAsia="de-DE"/>
              </w:rPr>
              <w:t>Versuch, eine Person mit einem ungültigen Passwort zu erstellen.</w:t>
            </w:r>
          </w:p>
        </w:tc>
      </w:tr>
      <w:tr w:rsidR="008D39F5" w:rsidRPr="00B91718" w14:paraId="2DB79DDB"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0D0A082" w14:textId="77777777" w:rsidR="008D39F5" w:rsidRPr="00B91718" w:rsidRDefault="008D39F5"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2EAA57D8" w14:textId="77777777" w:rsidR="008D39F5" w:rsidRPr="004C38CC" w:rsidRDefault="008D39F5" w:rsidP="008D39F5">
            <w:pPr>
              <w:pStyle w:val="Listenabsatz"/>
              <w:numPr>
                <w:ilvl w:val="0"/>
                <w:numId w:val="31"/>
              </w:numPr>
              <w:rPr>
                <w:rFonts w:cs="Arial"/>
                <w:i/>
                <w:iCs/>
                <w:lang w:eastAsia="de-DE"/>
              </w:rPr>
            </w:pPr>
            <w:r w:rsidRPr="004C38CC">
              <w:rPr>
                <w:rFonts w:cs="Arial"/>
                <w:i/>
                <w:iCs/>
                <w:lang w:eastAsia="de-DE"/>
              </w:rPr>
              <w:t>Öffnen der Seite zur Personenerstellung.</w:t>
            </w:r>
          </w:p>
          <w:p w14:paraId="57F8D149" w14:textId="49CE68E0" w:rsidR="008D39F5" w:rsidRPr="004C38CC" w:rsidRDefault="008D39F5" w:rsidP="008D39F5">
            <w:pPr>
              <w:pStyle w:val="Listenabsatz"/>
              <w:numPr>
                <w:ilvl w:val="0"/>
                <w:numId w:val="31"/>
              </w:numPr>
              <w:rPr>
                <w:rFonts w:cs="Arial"/>
                <w:i/>
                <w:iCs/>
                <w:lang w:eastAsia="de-DE"/>
              </w:rPr>
            </w:pPr>
            <w:r w:rsidRPr="004C38CC">
              <w:rPr>
                <w:rFonts w:cs="Arial"/>
                <w:i/>
                <w:iCs/>
                <w:lang w:eastAsia="de-DE"/>
              </w:rPr>
              <w:t xml:space="preserve">Eingabe </w:t>
            </w:r>
            <w:r>
              <w:rPr>
                <w:rFonts w:cs="Arial"/>
                <w:i/>
                <w:iCs/>
                <w:lang w:eastAsia="de-DE"/>
              </w:rPr>
              <w:t xml:space="preserve">der erforderlichen Felder und </w:t>
            </w:r>
            <w:r w:rsidR="000A0F2E">
              <w:rPr>
                <w:rFonts w:cs="Arial"/>
                <w:i/>
                <w:iCs/>
                <w:lang w:eastAsia="de-DE"/>
              </w:rPr>
              <w:t>eines ungültigen Passworts</w:t>
            </w:r>
            <w:r w:rsidR="002D565D">
              <w:rPr>
                <w:rFonts w:cs="Arial"/>
                <w:i/>
                <w:iCs/>
                <w:lang w:eastAsia="de-DE"/>
              </w:rPr>
              <w:t>.</w:t>
            </w:r>
          </w:p>
          <w:p w14:paraId="7F81B2DC" w14:textId="77777777" w:rsidR="008D39F5" w:rsidRPr="004C38CC" w:rsidRDefault="008D39F5" w:rsidP="008D39F5">
            <w:pPr>
              <w:pStyle w:val="Listenabsatz"/>
              <w:numPr>
                <w:ilvl w:val="0"/>
                <w:numId w:val="31"/>
              </w:numPr>
              <w:rPr>
                <w:rFonts w:cs="Arial"/>
                <w:i/>
                <w:iCs/>
                <w:lang w:eastAsia="de-DE"/>
              </w:rPr>
            </w:pPr>
            <w:r w:rsidRPr="004C38CC">
              <w:rPr>
                <w:rFonts w:cs="Arial"/>
                <w:i/>
                <w:iCs/>
                <w:lang w:eastAsia="de-DE"/>
              </w:rPr>
              <w:t>Versuch, die Person zu erstellen.</w:t>
            </w:r>
          </w:p>
        </w:tc>
      </w:tr>
      <w:tr w:rsidR="008D39F5" w:rsidRPr="00B91718" w14:paraId="725B5E99"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82F9ED1" w14:textId="77777777" w:rsidR="008D39F5" w:rsidRPr="00B91718" w:rsidRDefault="008D39F5"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55ECA3F9" w14:textId="716B9361" w:rsidR="008D39F5" w:rsidRPr="00EA3862" w:rsidRDefault="00674261" w:rsidP="003B396F">
            <w:pPr>
              <w:rPr>
                <w:rFonts w:cs="Arial"/>
                <w:i/>
                <w:iCs/>
                <w:lang w:eastAsia="de-DE"/>
              </w:rPr>
            </w:pPr>
            <w:r w:rsidRPr="00674261">
              <w:rPr>
                <w:rFonts w:cs="Arial"/>
                <w:i/>
                <w:iCs/>
                <w:lang w:eastAsia="de-DE"/>
              </w:rPr>
              <w:t>Die Erstellung der Person scheitert. Es wird eine Fehlermeldung angezeigt, die darauf hinweist, dass das Passwort nicht den Anforderungen entspricht.</w:t>
            </w:r>
          </w:p>
        </w:tc>
      </w:tr>
    </w:tbl>
    <w:p w14:paraId="3648F6F0" w14:textId="77777777" w:rsidR="008D39F5" w:rsidRDefault="008D39F5" w:rsidP="008D39F5">
      <w:pPr>
        <w:rPr>
          <w:noProof/>
        </w:rPr>
      </w:pPr>
    </w:p>
    <w:p w14:paraId="283629A2" w14:textId="6854AABD" w:rsidR="008D39F5" w:rsidRPr="0021177D" w:rsidRDefault="00FF3A0E" w:rsidP="008D39F5">
      <w:pPr>
        <w:rPr>
          <w:b/>
          <w:bCs/>
        </w:rPr>
      </w:pPr>
      <w:r>
        <w:rPr>
          <w:noProof/>
        </w:rPr>
        <w:drawing>
          <wp:anchor distT="0" distB="0" distL="114300" distR="114300" simplePos="0" relativeHeight="251712512" behindDoc="0" locked="0" layoutInCell="1" allowOverlap="1" wp14:anchorId="226B4F0E" wp14:editId="257422F0">
            <wp:simplePos x="0" y="0"/>
            <wp:positionH relativeFrom="margin">
              <wp:align>center</wp:align>
            </wp:positionH>
            <wp:positionV relativeFrom="paragraph">
              <wp:posOffset>2086610</wp:posOffset>
            </wp:positionV>
            <wp:extent cx="5124450" cy="3577590"/>
            <wp:effectExtent l="0" t="0" r="0" b="3810"/>
            <wp:wrapTopAndBottom/>
            <wp:docPr id="1730416565"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24450" cy="3577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39F5"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8D39F5" w:rsidRPr="00B91718" w14:paraId="1D481024"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0E7FA87" w14:textId="77777777" w:rsidR="008D39F5" w:rsidRPr="00B91718" w:rsidRDefault="008D39F5"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1E82DC3F" w14:textId="1FE2EB7F" w:rsidR="008D39F5" w:rsidRPr="00B91718" w:rsidRDefault="008D39F5" w:rsidP="003B396F">
            <w:pPr>
              <w:rPr>
                <w:i/>
                <w:iCs/>
                <w:lang w:eastAsia="de-DE"/>
              </w:rPr>
            </w:pPr>
            <w:r>
              <w:rPr>
                <w:i/>
                <w:iCs/>
                <w:lang w:eastAsia="de-DE"/>
              </w:rPr>
              <w:t>13.03.2024, 13:</w:t>
            </w:r>
            <w:r w:rsidR="009E476A">
              <w:rPr>
                <w:i/>
                <w:iCs/>
                <w:lang w:eastAsia="de-DE"/>
              </w:rPr>
              <w:t>40</w:t>
            </w:r>
            <w:r>
              <w:rPr>
                <w:i/>
                <w:iCs/>
                <w:lang w:eastAsia="de-DE"/>
              </w:rPr>
              <w:t xml:space="preserve"> Uhr</w:t>
            </w:r>
          </w:p>
        </w:tc>
      </w:tr>
      <w:tr w:rsidR="008D39F5" w:rsidRPr="00B91718" w14:paraId="042044F6"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09FF1D8" w14:textId="77777777" w:rsidR="008D39F5" w:rsidRPr="00B91718" w:rsidRDefault="008D39F5"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430DD139" w14:textId="77777777" w:rsidR="008D39F5" w:rsidRPr="00B91718" w:rsidRDefault="008D39F5" w:rsidP="003B396F">
            <w:pPr>
              <w:rPr>
                <w:i/>
                <w:iCs/>
                <w:lang w:eastAsia="de-DE"/>
              </w:rPr>
            </w:pPr>
            <w:r>
              <w:rPr>
                <w:i/>
                <w:iCs/>
                <w:lang w:eastAsia="de-DE"/>
              </w:rPr>
              <w:t>David</w:t>
            </w:r>
          </w:p>
        </w:tc>
      </w:tr>
      <w:tr w:rsidR="008D39F5" w:rsidRPr="00B91718" w14:paraId="46D39145"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5024F42" w14:textId="77777777" w:rsidR="008D39F5" w:rsidRPr="00B91718" w:rsidRDefault="008D39F5"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24A7722B" w14:textId="77777777" w:rsidR="008D39F5" w:rsidRPr="00B91718" w:rsidRDefault="008D39F5" w:rsidP="003B396F">
            <w:pPr>
              <w:rPr>
                <w:i/>
                <w:iCs/>
                <w:lang w:eastAsia="de-DE"/>
              </w:rPr>
            </w:pPr>
            <w:r w:rsidRPr="001479FC">
              <w:rPr>
                <w:i/>
                <w:iCs/>
                <w:lang w:eastAsia="de-DE"/>
              </w:rPr>
              <w:t>0 (mängelfrei)</w:t>
            </w:r>
          </w:p>
        </w:tc>
      </w:tr>
      <w:tr w:rsidR="008D39F5" w:rsidRPr="00B91718" w14:paraId="7D5AA4F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D78E001" w14:textId="77777777" w:rsidR="008D39F5" w:rsidRPr="00B91718" w:rsidRDefault="008D39F5"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1365B55" w14:textId="77777777" w:rsidR="008D39F5" w:rsidRPr="00B91718" w:rsidRDefault="008D39F5" w:rsidP="003B396F">
            <w:pPr>
              <w:rPr>
                <w:i/>
                <w:iCs/>
                <w:lang w:eastAsia="de-DE"/>
              </w:rPr>
            </w:pPr>
            <w:r>
              <w:rPr>
                <w:i/>
                <w:iCs/>
                <w:lang w:eastAsia="de-DE"/>
              </w:rPr>
              <w:t>Kein Mangel</w:t>
            </w:r>
          </w:p>
        </w:tc>
      </w:tr>
      <w:tr w:rsidR="008D39F5" w:rsidRPr="00B91718" w14:paraId="3017162B"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97796D0" w14:textId="77777777" w:rsidR="008D39F5" w:rsidRPr="00B91718" w:rsidRDefault="008D39F5"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1BE15F70" w14:textId="4C76A217" w:rsidR="008D39F5" w:rsidRPr="00B91718" w:rsidRDefault="00AB7188" w:rsidP="003B396F">
            <w:pPr>
              <w:rPr>
                <w:i/>
                <w:iCs/>
                <w:lang w:eastAsia="de-DE"/>
              </w:rPr>
            </w:pPr>
            <w:r w:rsidRPr="00AB7188">
              <w:rPr>
                <w:i/>
                <w:iCs/>
                <w:lang w:eastAsia="de-DE"/>
              </w:rPr>
              <w:t>Die Anmeldung mit einem ungültigen Passwort ist erwartungsgemä</w:t>
            </w:r>
            <w:r w:rsidR="00246103">
              <w:rPr>
                <w:i/>
                <w:iCs/>
                <w:lang w:eastAsia="de-DE"/>
              </w:rPr>
              <w:t>ss</w:t>
            </w:r>
            <w:r w:rsidRPr="00AB7188">
              <w:rPr>
                <w:i/>
                <w:iCs/>
                <w:lang w:eastAsia="de-DE"/>
              </w:rPr>
              <w:t xml:space="preserve"> fehlgeschlagen. Dem Benutzer wurde eine klare Fehlermeldung gegeben, die ihn darauf hinweist, dass ein gültiges Passwort erforderlich ist.</w:t>
            </w:r>
          </w:p>
        </w:tc>
      </w:tr>
    </w:tbl>
    <w:p w14:paraId="5C0EFB2A" w14:textId="19E459C5" w:rsidR="008A1EC2" w:rsidRPr="008A5C85" w:rsidRDefault="008A1EC2" w:rsidP="008A1EC2">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8A1EC2" w:rsidRPr="00B91718" w14:paraId="750FACF8"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5C65BD0" w14:textId="77777777" w:rsidR="008A1EC2" w:rsidRPr="00B91718" w:rsidRDefault="008A1EC2"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5BD276E" w14:textId="4DE185B4" w:rsidR="008A1EC2" w:rsidRPr="00EA3862" w:rsidRDefault="008A1EC2" w:rsidP="003B396F">
            <w:pPr>
              <w:rPr>
                <w:rFonts w:cs="Arial"/>
                <w:i/>
                <w:iCs/>
                <w:lang w:eastAsia="de-DE"/>
              </w:rPr>
            </w:pPr>
            <w:r w:rsidRPr="00EA3862">
              <w:rPr>
                <w:rFonts w:cs="Arial"/>
                <w:i/>
                <w:iCs/>
                <w:lang w:eastAsia="de-DE"/>
              </w:rPr>
              <w:t>T-10</w:t>
            </w:r>
            <w:r>
              <w:rPr>
                <w:rFonts w:cs="Arial"/>
                <w:i/>
                <w:iCs/>
                <w:lang w:eastAsia="de-DE"/>
              </w:rPr>
              <w:t>7</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49EA43E" w14:textId="35D4940E" w:rsidR="008A1EC2" w:rsidRPr="00B91718" w:rsidRDefault="008A1EC2" w:rsidP="003B396F">
            <w:pPr>
              <w:rPr>
                <w:rFonts w:cs="Arial"/>
                <w:i/>
                <w:iCs/>
                <w:sz w:val="24"/>
                <w:szCs w:val="24"/>
                <w:lang w:eastAsia="de-DE"/>
              </w:rPr>
            </w:pPr>
            <w:r w:rsidRPr="008A1EC2">
              <w:rPr>
                <w:rFonts w:cs="Arial"/>
                <w:i/>
                <w:iCs/>
                <w:sz w:val="24"/>
                <w:szCs w:val="24"/>
                <w:lang w:eastAsia="de-DE"/>
              </w:rPr>
              <w:t>Person erstellen mit gültigen Daten</w:t>
            </w:r>
          </w:p>
        </w:tc>
      </w:tr>
      <w:tr w:rsidR="008A1EC2" w:rsidRPr="00B91718" w14:paraId="42E19E6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56BAD1D" w14:textId="77777777" w:rsidR="008A1EC2" w:rsidRPr="00B91718" w:rsidRDefault="008A1EC2"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3EDD17AA" w14:textId="1860BF75" w:rsidR="008A1EC2" w:rsidRPr="00EA3862" w:rsidRDefault="004F1E0D" w:rsidP="003B396F">
            <w:pPr>
              <w:rPr>
                <w:rFonts w:cs="Arial"/>
                <w:i/>
                <w:iCs/>
                <w:lang w:eastAsia="de-DE"/>
              </w:rPr>
            </w:pPr>
            <w:r w:rsidRPr="004F1E0D">
              <w:rPr>
                <w:rFonts w:cs="Arial"/>
                <w:i/>
                <w:iCs/>
                <w:lang w:eastAsia="de-DE"/>
              </w:rPr>
              <w:t>Überprüft, ob die Erstellung einer Person mit allen gültigen Daten erfolgreich ist und der Benutzer zur Personenübersichtsseite weitergeleitet wird, wo die neue Person aufgelistet ist.</w:t>
            </w:r>
          </w:p>
        </w:tc>
      </w:tr>
      <w:tr w:rsidR="008A1EC2" w:rsidRPr="00B91718" w14:paraId="40B480CB"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4871130" w14:textId="77777777" w:rsidR="008A1EC2" w:rsidRPr="00B91718" w:rsidRDefault="008A1EC2"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2CAB3F9F" w14:textId="0A4350B9" w:rsidR="008A1EC2" w:rsidRPr="00EA3862" w:rsidRDefault="007615EF" w:rsidP="003B396F">
            <w:pPr>
              <w:rPr>
                <w:rFonts w:cs="Arial"/>
                <w:i/>
                <w:iCs/>
                <w:lang w:eastAsia="de-DE"/>
              </w:rPr>
            </w:pPr>
            <w:r w:rsidRPr="007615EF">
              <w:rPr>
                <w:rFonts w:cs="Arial"/>
                <w:i/>
                <w:iCs/>
                <w:lang w:eastAsia="de-DE"/>
              </w:rPr>
              <w:t>Alle erforderlichen Daten für die Erstellung einer Person sind korrekt eingegeben.</w:t>
            </w:r>
          </w:p>
        </w:tc>
      </w:tr>
      <w:tr w:rsidR="008A1EC2" w:rsidRPr="00B91718" w14:paraId="151CA63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7BDB0E7" w14:textId="77777777" w:rsidR="008A1EC2" w:rsidRPr="00B91718" w:rsidRDefault="008A1EC2"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BC0CDC8" w14:textId="12312BDE" w:rsidR="005C1EC2" w:rsidRPr="005C1EC2" w:rsidRDefault="005C1EC2" w:rsidP="005C1EC2">
            <w:pPr>
              <w:pStyle w:val="Listenabsatz"/>
              <w:numPr>
                <w:ilvl w:val="0"/>
                <w:numId w:val="32"/>
              </w:numPr>
              <w:rPr>
                <w:rFonts w:cs="Arial"/>
                <w:i/>
                <w:iCs/>
                <w:lang w:eastAsia="de-DE"/>
              </w:rPr>
            </w:pPr>
            <w:r w:rsidRPr="005C1EC2">
              <w:rPr>
                <w:rFonts w:cs="Arial"/>
                <w:i/>
                <w:iCs/>
                <w:lang w:eastAsia="de-DE"/>
              </w:rPr>
              <w:t>Öffnen der Seite zur Personenerstellung.</w:t>
            </w:r>
          </w:p>
          <w:p w14:paraId="4EA33385" w14:textId="77777777" w:rsidR="005C1EC2" w:rsidRPr="005C1EC2" w:rsidRDefault="005C1EC2" w:rsidP="005C1EC2">
            <w:pPr>
              <w:pStyle w:val="Listenabsatz"/>
              <w:numPr>
                <w:ilvl w:val="0"/>
                <w:numId w:val="32"/>
              </w:numPr>
              <w:rPr>
                <w:rFonts w:cs="Arial"/>
                <w:i/>
                <w:iCs/>
                <w:lang w:eastAsia="de-DE"/>
              </w:rPr>
            </w:pPr>
            <w:r w:rsidRPr="005C1EC2">
              <w:rPr>
                <w:rFonts w:cs="Arial"/>
                <w:i/>
                <w:iCs/>
                <w:lang w:eastAsia="de-DE"/>
              </w:rPr>
              <w:t>Eingabe aller erforderlichen und gültigen Daten.</w:t>
            </w:r>
          </w:p>
          <w:p w14:paraId="739ACFA3" w14:textId="7FD0ED69" w:rsidR="008A1EC2" w:rsidRPr="005C1EC2" w:rsidRDefault="005C1EC2" w:rsidP="005C1EC2">
            <w:pPr>
              <w:pStyle w:val="Listenabsatz"/>
              <w:numPr>
                <w:ilvl w:val="0"/>
                <w:numId w:val="32"/>
              </w:numPr>
              <w:rPr>
                <w:rFonts w:cs="Arial"/>
                <w:i/>
                <w:iCs/>
                <w:lang w:eastAsia="de-DE"/>
              </w:rPr>
            </w:pPr>
            <w:r w:rsidRPr="005C1EC2">
              <w:rPr>
                <w:rFonts w:cs="Arial"/>
                <w:i/>
                <w:iCs/>
                <w:lang w:eastAsia="de-DE"/>
              </w:rPr>
              <w:t>Bestätigung der Erstellung der Person.</w:t>
            </w:r>
          </w:p>
        </w:tc>
      </w:tr>
      <w:tr w:rsidR="008A1EC2" w:rsidRPr="00B91718" w14:paraId="5735154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7205097" w14:textId="77777777" w:rsidR="008A1EC2" w:rsidRPr="00B91718" w:rsidRDefault="008A1EC2"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7DC05977" w14:textId="771E945E" w:rsidR="008A1EC2" w:rsidRPr="00EA3862" w:rsidRDefault="002C6027" w:rsidP="003B396F">
            <w:pPr>
              <w:rPr>
                <w:rFonts w:cs="Arial"/>
                <w:i/>
                <w:iCs/>
                <w:lang w:eastAsia="de-DE"/>
              </w:rPr>
            </w:pPr>
            <w:r w:rsidRPr="002C6027">
              <w:rPr>
                <w:rFonts w:cs="Arial"/>
                <w:i/>
                <w:iCs/>
                <w:lang w:eastAsia="de-DE"/>
              </w:rPr>
              <w:t>Die Person wird erfolgreich erstellt, und der Benutzer wird zur Personenübersichtsseite weitergeleitet, wo die neue Person aufgelistet ist.</w:t>
            </w:r>
          </w:p>
        </w:tc>
      </w:tr>
    </w:tbl>
    <w:p w14:paraId="2A7F1A8B" w14:textId="77777777" w:rsidR="008A1EC2" w:rsidRDefault="008A1EC2" w:rsidP="008A1EC2">
      <w:pPr>
        <w:rPr>
          <w:noProof/>
        </w:rPr>
      </w:pPr>
    </w:p>
    <w:p w14:paraId="692A0BBA" w14:textId="5A02911B" w:rsidR="008A1EC2" w:rsidRPr="0021177D" w:rsidRDefault="008A1EC2" w:rsidP="008A1EC2">
      <w:pPr>
        <w:rPr>
          <w:b/>
          <w:bCs/>
        </w:rPr>
      </w:pPr>
      <w:r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8A1EC2" w:rsidRPr="00B91718" w14:paraId="712AE584"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D10D87B" w14:textId="77777777" w:rsidR="008A1EC2" w:rsidRPr="00B91718" w:rsidRDefault="008A1EC2"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A4DAE77" w14:textId="0DAE613E" w:rsidR="008A1EC2" w:rsidRPr="00B91718" w:rsidRDefault="008A1EC2" w:rsidP="003B396F">
            <w:pPr>
              <w:rPr>
                <w:i/>
                <w:iCs/>
                <w:lang w:eastAsia="de-DE"/>
              </w:rPr>
            </w:pPr>
            <w:r>
              <w:rPr>
                <w:i/>
                <w:iCs/>
                <w:lang w:eastAsia="de-DE"/>
              </w:rPr>
              <w:t>13.03.2024, 13:50 Uhr</w:t>
            </w:r>
          </w:p>
        </w:tc>
      </w:tr>
      <w:tr w:rsidR="008A1EC2" w:rsidRPr="00B91718" w14:paraId="4899A62B"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5B3F470" w14:textId="77777777" w:rsidR="008A1EC2" w:rsidRPr="00B91718" w:rsidRDefault="008A1EC2"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33B52D5A" w14:textId="6C4DD410" w:rsidR="008A1EC2" w:rsidRPr="00B91718" w:rsidRDefault="008A1EC2" w:rsidP="003B396F">
            <w:pPr>
              <w:rPr>
                <w:i/>
                <w:iCs/>
                <w:lang w:eastAsia="de-DE"/>
              </w:rPr>
            </w:pPr>
            <w:r>
              <w:rPr>
                <w:i/>
                <w:iCs/>
                <w:lang w:eastAsia="de-DE"/>
              </w:rPr>
              <w:t>David</w:t>
            </w:r>
          </w:p>
        </w:tc>
      </w:tr>
      <w:tr w:rsidR="008A1EC2" w:rsidRPr="00B91718" w14:paraId="4FF887E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9889C9B" w14:textId="77777777" w:rsidR="008A1EC2" w:rsidRPr="00B91718" w:rsidRDefault="008A1EC2"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18ECD01C" w14:textId="4612828E" w:rsidR="008A1EC2" w:rsidRPr="00B91718" w:rsidRDefault="008A1EC2" w:rsidP="003B396F">
            <w:pPr>
              <w:rPr>
                <w:i/>
                <w:iCs/>
                <w:lang w:eastAsia="de-DE"/>
              </w:rPr>
            </w:pPr>
            <w:r w:rsidRPr="001479FC">
              <w:rPr>
                <w:i/>
                <w:iCs/>
                <w:lang w:eastAsia="de-DE"/>
              </w:rPr>
              <w:t>0 (mängelfrei)</w:t>
            </w:r>
          </w:p>
        </w:tc>
      </w:tr>
      <w:tr w:rsidR="008A1EC2" w:rsidRPr="00B91718" w14:paraId="667FA95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C83936D" w14:textId="77777777" w:rsidR="008A1EC2" w:rsidRPr="00B91718" w:rsidRDefault="008A1EC2"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2EBB6788" w14:textId="0068EA94" w:rsidR="008A1EC2" w:rsidRPr="00B91718" w:rsidRDefault="008A1EC2" w:rsidP="003B396F">
            <w:pPr>
              <w:rPr>
                <w:i/>
                <w:iCs/>
                <w:lang w:eastAsia="de-DE"/>
              </w:rPr>
            </w:pPr>
            <w:r>
              <w:rPr>
                <w:i/>
                <w:iCs/>
                <w:lang w:eastAsia="de-DE"/>
              </w:rPr>
              <w:t>Kein Mangel</w:t>
            </w:r>
          </w:p>
        </w:tc>
      </w:tr>
      <w:tr w:rsidR="008A1EC2" w:rsidRPr="00B91718" w14:paraId="11B28B2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A8F6B42" w14:textId="77777777" w:rsidR="008A1EC2" w:rsidRPr="00B91718" w:rsidRDefault="008A1EC2"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7B128CDA" w14:textId="61E0E5FF" w:rsidR="008A1EC2" w:rsidRPr="00B91718" w:rsidRDefault="00C96206" w:rsidP="003B396F">
            <w:pPr>
              <w:rPr>
                <w:i/>
                <w:iCs/>
                <w:lang w:eastAsia="de-DE"/>
              </w:rPr>
            </w:pPr>
            <w:r w:rsidRPr="00C96206">
              <w:rPr>
                <w:i/>
                <w:iCs/>
                <w:lang w:eastAsia="de-DE"/>
              </w:rPr>
              <w:t>Die Erstellung der Person mit gültigen Daten war erfolgreich. Der Benutzer wurde wie erwartet zur Personenübersichtsseite weitergeleitet, und die neu erstellte Person ist dort sichtbar.</w:t>
            </w:r>
            <w:r>
              <w:rPr>
                <w:i/>
                <w:iCs/>
                <w:lang w:eastAsia="de-DE"/>
              </w:rPr>
              <w:t xml:space="preserve"> Ein neuer Datensatz wurde ebenfalls in der </w:t>
            </w:r>
            <w:r w:rsidR="00884FFF" w:rsidRPr="00203ABC">
              <w:rPr>
                <w:rFonts w:eastAsia="Calibri" w:cstheme="minorHAnsi"/>
                <w:color w:val="0070C0"/>
                <w:u w:val="single"/>
              </w:rPr>
              <w:fldChar w:fldCharType="begin"/>
            </w:r>
            <w:r w:rsidR="00884FFF" w:rsidRPr="00203ABC">
              <w:rPr>
                <w:rFonts w:eastAsia="Calibri" w:cstheme="minorHAnsi"/>
                <w:color w:val="0070C0"/>
                <w:u w:val="single"/>
              </w:rPr>
              <w:instrText xml:space="preserve"> REF p \h </w:instrText>
            </w:r>
            <w:r w:rsidR="00203ABC">
              <w:rPr>
                <w:rFonts w:eastAsia="Calibri" w:cstheme="minorHAnsi"/>
                <w:color w:val="0070C0"/>
                <w:u w:val="single"/>
              </w:rPr>
              <w:instrText xml:space="preserve"> \* MERGEFORMAT </w:instrText>
            </w:r>
            <w:r w:rsidR="00884FFF" w:rsidRPr="00203ABC">
              <w:rPr>
                <w:rFonts w:eastAsia="Calibri" w:cstheme="minorHAnsi"/>
                <w:color w:val="0070C0"/>
                <w:u w:val="single"/>
              </w:rPr>
            </w:r>
            <w:r w:rsidR="00884FFF" w:rsidRPr="00203ABC">
              <w:rPr>
                <w:rFonts w:eastAsia="Calibri" w:cstheme="minorHAnsi"/>
                <w:color w:val="0070C0"/>
                <w:u w:val="single"/>
              </w:rPr>
              <w:fldChar w:fldCharType="separate"/>
            </w:r>
            <w:r w:rsidR="00884FFF" w:rsidRPr="00203ABC">
              <w:rPr>
                <w:rFonts w:eastAsia="Calibri" w:cstheme="minorHAnsi"/>
                <w:color w:val="0070C0"/>
                <w:u w:val="single"/>
              </w:rPr>
              <w:t>person</w:t>
            </w:r>
            <w:r w:rsidR="00884FFF" w:rsidRPr="00203ABC">
              <w:rPr>
                <w:rFonts w:eastAsia="Calibri" w:cstheme="minorHAnsi"/>
                <w:color w:val="0070C0"/>
                <w:u w:val="single"/>
              </w:rPr>
              <w:fldChar w:fldCharType="end"/>
            </w:r>
            <w:r w:rsidR="00884FFF">
              <w:rPr>
                <w:i/>
                <w:iCs/>
                <w:lang w:eastAsia="de-DE"/>
              </w:rPr>
              <w:t xml:space="preserve"> </w:t>
            </w:r>
            <w:r>
              <w:rPr>
                <w:i/>
                <w:iCs/>
                <w:lang w:eastAsia="de-DE"/>
              </w:rPr>
              <w:t>Tabelle für die neue Person erstellt.</w:t>
            </w:r>
          </w:p>
        </w:tc>
      </w:tr>
    </w:tbl>
    <w:p w14:paraId="73E1AC64" w14:textId="66532B55" w:rsidR="008A1EC2" w:rsidRDefault="008A1EC2" w:rsidP="00283133"/>
    <w:p w14:paraId="7D29E1A4" w14:textId="74EE6349" w:rsidR="00B35A2E" w:rsidRPr="00B35A2E" w:rsidRDefault="00B35A2E">
      <w:pPr>
        <w:rPr>
          <w:b/>
          <w:bCs/>
        </w:rPr>
      </w:pPr>
      <w:r w:rsidRPr="00B35A2E">
        <w:rPr>
          <w:b/>
          <w:bCs/>
          <w:noProof/>
        </w:rPr>
        <w:drawing>
          <wp:anchor distT="0" distB="0" distL="114300" distR="114300" simplePos="0" relativeHeight="251713536" behindDoc="0" locked="0" layoutInCell="1" allowOverlap="1" wp14:anchorId="6D873122" wp14:editId="775BFAE3">
            <wp:simplePos x="0" y="0"/>
            <wp:positionH relativeFrom="margin">
              <wp:align>left</wp:align>
            </wp:positionH>
            <wp:positionV relativeFrom="paragraph">
              <wp:posOffset>342265</wp:posOffset>
            </wp:positionV>
            <wp:extent cx="5934075" cy="904875"/>
            <wp:effectExtent l="0" t="0" r="9525" b="9525"/>
            <wp:wrapTopAndBottom/>
            <wp:docPr id="1841792989"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4075" cy="904875"/>
                    </a:xfrm>
                    <a:prstGeom prst="rect">
                      <a:avLst/>
                    </a:prstGeom>
                    <a:noFill/>
                    <a:ln>
                      <a:noFill/>
                    </a:ln>
                  </pic:spPr>
                </pic:pic>
              </a:graphicData>
            </a:graphic>
          </wp:anchor>
        </w:drawing>
      </w:r>
      <w:r w:rsidRPr="00B35A2E">
        <w:rPr>
          <w:b/>
          <w:bCs/>
        </w:rPr>
        <w:t>Die Person ist aufgelistet:</w:t>
      </w:r>
    </w:p>
    <w:p w14:paraId="43706869" w14:textId="77777777" w:rsidR="00B35A2E" w:rsidRDefault="00B35A2E"/>
    <w:p w14:paraId="061C7F89" w14:textId="31C89ED9" w:rsidR="008A1EC2" w:rsidRPr="00B35A2E" w:rsidRDefault="00B35A2E">
      <w:pPr>
        <w:rPr>
          <w:rFonts w:asciiTheme="majorHAnsi" w:eastAsiaTheme="majorEastAsia" w:hAnsiTheme="majorHAnsi" w:cstheme="majorBidi"/>
          <w:b/>
          <w:bCs/>
          <w:szCs w:val="24"/>
        </w:rPr>
      </w:pPr>
      <w:r w:rsidRPr="00B35A2E">
        <w:rPr>
          <w:b/>
          <w:bCs/>
          <w:noProof/>
        </w:rPr>
        <w:drawing>
          <wp:anchor distT="0" distB="0" distL="114300" distR="114300" simplePos="0" relativeHeight="251714560" behindDoc="0" locked="0" layoutInCell="1" allowOverlap="1" wp14:anchorId="5D9D65CF" wp14:editId="27AFC4B8">
            <wp:simplePos x="0" y="0"/>
            <wp:positionH relativeFrom="page">
              <wp:align>center</wp:align>
            </wp:positionH>
            <wp:positionV relativeFrom="paragraph">
              <wp:posOffset>417195</wp:posOffset>
            </wp:positionV>
            <wp:extent cx="5943600" cy="314325"/>
            <wp:effectExtent l="0" t="0" r="0" b="9525"/>
            <wp:wrapTopAndBottom/>
            <wp:docPr id="464938885"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314325"/>
                    </a:xfrm>
                    <a:prstGeom prst="rect">
                      <a:avLst/>
                    </a:prstGeom>
                    <a:noFill/>
                    <a:ln>
                      <a:noFill/>
                    </a:ln>
                  </pic:spPr>
                </pic:pic>
              </a:graphicData>
            </a:graphic>
            <wp14:sizeRelV relativeFrom="margin">
              <wp14:pctHeight>0</wp14:pctHeight>
            </wp14:sizeRelV>
          </wp:anchor>
        </w:drawing>
      </w:r>
      <w:r w:rsidRPr="00B35A2E">
        <w:rPr>
          <w:b/>
          <w:bCs/>
        </w:rPr>
        <w:t>Neuer Datensatz in der Person Tabelle:</w:t>
      </w:r>
    </w:p>
    <w:p w14:paraId="5F7D1156" w14:textId="77777777" w:rsidR="008A1EC2" w:rsidRDefault="008A1EC2">
      <w:pPr>
        <w:rPr>
          <w:rFonts w:asciiTheme="majorHAnsi" w:eastAsiaTheme="majorEastAsia" w:hAnsiTheme="majorHAnsi" w:cstheme="majorBidi"/>
          <w:szCs w:val="24"/>
        </w:rPr>
      </w:pPr>
      <w:r>
        <w:br w:type="page"/>
      </w:r>
    </w:p>
    <w:p w14:paraId="06EE76DA" w14:textId="77777777" w:rsidR="00283133" w:rsidRPr="008A5C85" w:rsidRDefault="00283133" w:rsidP="00283133">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283133" w:rsidRPr="00B91718" w14:paraId="449EE341"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55239D4" w14:textId="77777777" w:rsidR="00283133" w:rsidRPr="00B91718" w:rsidRDefault="00283133"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3E812912" w14:textId="7DDB2D0B" w:rsidR="00283133" w:rsidRPr="00EA3862" w:rsidRDefault="00283133" w:rsidP="003B396F">
            <w:pPr>
              <w:rPr>
                <w:rFonts w:cs="Arial"/>
                <w:i/>
                <w:iCs/>
                <w:lang w:eastAsia="de-DE"/>
              </w:rPr>
            </w:pPr>
            <w:r w:rsidRPr="00EA3862">
              <w:rPr>
                <w:rFonts w:cs="Arial"/>
                <w:i/>
                <w:iCs/>
                <w:lang w:eastAsia="de-DE"/>
              </w:rPr>
              <w:t>T-10</w:t>
            </w:r>
            <w:r>
              <w:rPr>
                <w:rFonts w:cs="Arial"/>
                <w:i/>
                <w:iCs/>
                <w:lang w:eastAsia="de-DE"/>
              </w:rPr>
              <w:t>8</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7C117412" w14:textId="7BDABEF4" w:rsidR="00283133" w:rsidRPr="00B91718" w:rsidRDefault="004762B5" w:rsidP="003B396F">
            <w:pPr>
              <w:rPr>
                <w:rFonts w:cs="Arial"/>
                <w:i/>
                <w:iCs/>
                <w:sz w:val="24"/>
                <w:szCs w:val="24"/>
                <w:lang w:eastAsia="de-DE"/>
              </w:rPr>
            </w:pPr>
            <w:r w:rsidRPr="004762B5">
              <w:rPr>
                <w:rFonts w:cs="Arial"/>
                <w:i/>
                <w:iCs/>
                <w:sz w:val="24"/>
                <w:szCs w:val="24"/>
                <w:lang w:eastAsia="de-DE"/>
              </w:rPr>
              <w:t>Person deaktivieren</w:t>
            </w:r>
          </w:p>
        </w:tc>
      </w:tr>
      <w:tr w:rsidR="00283133" w:rsidRPr="00B91718" w14:paraId="2EFB02F5"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E811340" w14:textId="77777777" w:rsidR="00283133" w:rsidRPr="00B91718" w:rsidRDefault="00283133"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8CC4189" w14:textId="278154D7" w:rsidR="00283133" w:rsidRPr="00EA3862" w:rsidRDefault="00E26D79" w:rsidP="003B396F">
            <w:pPr>
              <w:rPr>
                <w:rFonts w:cs="Arial"/>
                <w:i/>
                <w:iCs/>
                <w:lang w:eastAsia="de-DE"/>
              </w:rPr>
            </w:pPr>
            <w:r w:rsidRPr="00E26D79">
              <w:rPr>
                <w:rFonts w:cs="Arial"/>
                <w:i/>
                <w:iCs/>
                <w:lang w:eastAsia="de-DE"/>
              </w:rPr>
              <w:t>Überprüft, ob die Person "loremipsum" erfolgreich deaktiviert wird und danach in der Benutzerübersicht unter den inaktiven Benutzern angezeigt wird.</w:t>
            </w:r>
          </w:p>
        </w:tc>
      </w:tr>
      <w:tr w:rsidR="00283133" w:rsidRPr="00B91718" w14:paraId="41DC407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EAD30D7" w14:textId="77777777" w:rsidR="00283133" w:rsidRPr="00B91718" w:rsidRDefault="00283133"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05379F05" w14:textId="519EFC57" w:rsidR="00283133" w:rsidRPr="00EA3862" w:rsidRDefault="00E26D79" w:rsidP="003B396F">
            <w:pPr>
              <w:rPr>
                <w:rFonts w:cs="Arial"/>
                <w:i/>
                <w:iCs/>
                <w:lang w:eastAsia="de-DE"/>
              </w:rPr>
            </w:pPr>
            <w:r w:rsidRPr="00E26D79">
              <w:rPr>
                <w:rFonts w:cs="Arial"/>
                <w:i/>
                <w:iCs/>
                <w:lang w:eastAsia="de-DE"/>
              </w:rPr>
              <w:t>Die Person "loremipsum" existiert und ist aktiv.</w:t>
            </w:r>
          </w:p>
        </w:tc>
      </w:tr>
      <w:tr w:rsidR="00283133" w:rsidRPr="00B91718" w14:paraId="7666D7B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9A29B55" w14:textId="77777777" w:rsidR="00283133" w:rsidRPr="00B91718" w:rsidRDefault="00283133"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84339F8" w14:textId="77777777" w:rsidR="00E26D79" w:rsidRPr="00E26D79" w:rsidRDefault="00E26D79" w:rsidP="00E26D79">
            <w:pPr>
              <w:pStyle w:val="Listenabsatz"/>
              <w:numPr>
                <w:ilvl w:val="0"/>
                <w:numId w:val="33"/>
              </w:numPr>
              <w:rPr>
                <w:rFonts w:cs="Arial"/>
                <w:i/>
                <w:iCs/>
                <w:lang w:eastAsia="de-DE"/>
              </w:rPr>
            </w:pPr>
            <w:r w:rsidRPr="00E26D79">
              <w:rPr>
                <w:rFonts w:cs="Arial"/>
                <w:i/>
                <w:iCs/>
                <w:lang w:eastAsia="de-DE"/>
              </w:rPr>
              <w:t>Navigieren zur Benutzerübersicht.</w:t>
            </w:r>
          </w:p>
          <w:p w14:paraId="66138FCC" w14:textId="77777777" w:rsidR="00E26D79" w:rsidRPr="00E26D79" w:rsidRDefault="00E26D79" w:rsidP="00E26D79">
            <w:pPr>
              <w:pStyle w:val="Listenabsatz"/>
              <w:numPr>
                <w:ilvl w:val="0"/>
                <w:numId w:val="33"/>
              </w:numPr>
              <w:rPr>
                <w:rFonts w:cs="Arial"/>
                <w:i/>
                <w:iCs/>
                <w:lang w:eastAsia="de-DE"/>
              </w:rPr>
            </w:pPr>
            <w:r w:rsidRPr="00E26D79">
              <w:rPr>
                <w:rFonts w:cs="Arial"/>
                <w:i/>
                <w:iCs/>
                <w:lang w:eastAsia="de-DE"/>
              </w:rPr>
              <w:t>Auswahl der Person "loremipsum".</w:t>
            </w:r>
          </w:p>
          <w:p w14:paraId="7B47391C" w14:textId="44146D66" w:rsidR="00283133" w:rsidRPr="005C1EC2" w:rsidRDefault="00E26D79" w:rsidP="00E26D79">
            <w:pPr>
              <w:pStyle w:val="Listenabsatz"/>
              <w:numPr>
                <w:ilvl w:val="0"/>
                <w:numId w:val="33"/>
              </w:numPr>
              <w:rPr>
                <w:rFonts w:cs="Arial"/>
                <w:i/>
                <w:iCs/>
                <w:lang w:eastAsia="de-DE"/>
              </w:rPr>
            </w:pPr>
            <w:r w:rsidRPr="00E26D79">
              <w:rPr>
                <w:rFonts w:cs="Arial"/>
                <w:i/>
                <w:iCs/>
                <w:lang w:eastAsia="de-DE"/>
              </w:rPr>
              <w:t>Drücken des "Deaktivieren"-Buttons.</w:t>
            </w:r>
          </w:p>
        </w:tc>
      </w:tr>
      <w:tr w:rsidR="00283133" w:rsidRPr="00B91718" w14:paraId="6A54F9B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26E5AB9" w14:textId="77777777" w:rsidR="00283133" w:rsidRPr="00B91718" w:rsidRDefault="00283133"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3E9B63EB" w14:textId="74417355" w:rsidR="00283133" w:rsidRPr="00EA3862" w:rsidRDefault="003F4A10" w:rsidP="003B396F">
            <w:pPr>
              <w:rPr>
                <w:rFonts w:cs="Arial"/>
                <w:i/>
                <w:iCs/>
                <w:lang w:eastAsia="de-DE"/>
              </w:rPr>
            </w:pPr>
            <w:r w:rsidRPr="003F4A10">
              <w:rPr>
                <w:rFonts w:cs="Arial"/>
                <w:i/>
                <w:iCs/>
                <w:lang w:eastAsia="de-DE"/>
              </w:rPr>
              <w:t>Die Person wird erfolgreich deaktiviert, zur Benutzerübersicht zurückgeleitet, "loremipsum" wird unter den inaktiven Benutzern angezeigt, und in der</w:t>
            </w:r>
            <w:r w:rsidRPr="00203ABC">
              <w:rPr>
                <w:rFonts w:eastAsia="Calibri" w:cstheme="minorHAnsi"/>
                <w:color w:val="0070C0"/>
                <w:u w:val="single"/>
              </w:rPr>
              <w:t xml:space="preserve"> </w:t>
            </w:r>
            <w:r w:rsidR="00884FFF" w:rsidRPr="00203ABC">
              <w:rPr>
                <w:rFonts w:eastAsia="Calibri" w:cstheme="minorHAnsi"/>
                <w:color w:val="0070C0"/>
                <w:u w:val="single"/>
              </w:rPr>
              <w:fldChar w:fldCharType="begin"/>
            </w:r>
            <w:r w:rsidR="00884FFF" w:rsidRPr="00203ABC">
              <w:rPr>
                <w:rFonts w:eastAsia="Calibri" w:cstheme="minorHAnsi"/>
                <w:color w:val="0070C0"/>
                <w:u w:val="single"/>
              </w:rPr>
              <w:instrText xml:space="preserve"> REF p \h </w:instrText>
            </w:r>
            <w:r w:rsidR="00203ABC">
              <w:rPr>
                <w:rFonts w:eastAsia="Calibri" w:cstheme="minorHAnsi"/>
                <w:color w:val="0070C0"/>
                <w:u w:val="single"/>
              </w:rPr>
              <w:instrText xml:space="preserve"> \* MERGEFORMAT </w:instrText>
            </w:r>
            <w:r w:rsidR="00884FFF" w:rsidRPr="00203ABC">
              <w:rPr>
                <w:rFonts w:eastAsia="Calibri" w:cstheme="minorHAnsi"/>
                <w:color w:val="0070C0"/>
                <w:u w:val="single"/>
              </w:rPr>
            </w:r>
            <w:r w:rsidR="00884FFF" w:rsidRPr="00203ABC">
              <w:rPr>
                <w:rFonts w:eastAsia="Calibri" w:cstheme="minorHAnsi"/>
                <w:color w:val="0070C0"/>
                <w:u w:val="single"/>
              </w:rPr>
              <w:fldChar w:fldCharType="separate"/>
            </w:r>
            <w:r w:rsidR="00884FFF" w:rsidRPr="00203ABC">
              <w:rPr>
                <w:rFonts w:eastAsia="Calibri" w:cstheme="minorHAnsi"/>
                <w:color w:val="0070C0"/>
                <w:u w:val="single"/>
              </w:rPr>
              <w:t>person</w:t>
            </w:r>
            <w:r w:rsidR="00884FFF" w:rsidRPr="00203ABC">
              <w:rPr>
                <w:rFonts w:eastAsia="Calibri" w:cstheme="minorHAnsi"/>
                <w:color w:val="0070C0"/>
                <w:u w:val="single"/>
              </w:rPr>
              <w:fldChar w:fldCharType="end"/>
            </w:r>
            <w:r w:rsidR="00884FFF">
              <w:rPr>
                <w:rFonts w:cs="Arial"/>
                <w:i/>
                <w:iCs/>
                <w:lang w:eastAsia="de-DE"/>
              </w:rPr>
              <w:t xml:space="preserve"> Tabelle</w:t>
            </w:r>
            <w:r w:rsidRPr="003F4A10">
              <w:rPr>
                <w:rFonts w:cs="Arial"/>
                <w:i/>
                <w:iCs/>
                <w:lang w:eastAsia="de-DE"/>
              </w:rPr>
              <w:t xml:space="preserve"> ist die Spalte is_active bei der Person auf false gesetzt.</w:t>
            </w:r>
          </w:p>
        </w:tc>
      </w:tr>
    </w:tbl>
    <w:p w14:paraId="58FE0A3F" w14:textId="77777777" w:rsidR="00283133" w:rsidRDefault="00283133" w:rsidP="00283133">
      <w:pPr>
        <w:rPr>
          <w:noProof/>
        </w:rPr>
      </w:pPr>
    </w:p>
    <w:p w14:paraId="24DC0860" w14:textId="77777777" w:rsidR="00283133" w:rsidRPr="0021177D" w:rsidRDefault="00283133" w:rsidP="00283133">
      <w:pPr>
        <w:rPr>
          <w:b/>
          <w:bCs/>
        </w:rPr>
      </w:pPr>
      <w:r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283133" w:rsidRPr="00B91718" w14:paraId="75B7C60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83A1D86" w14:textId="77777777" w:rsidR="00283133" w:rsidRPr="00B91718" w:rsidRDefault="00283133"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88B5E91" w14:textId="1A75796A" w:rsidR="00283133" w:rsidRPr="00B91718" w:rsidRDefault="00283133" w:rsidP="003B396F">
            <w:pPr>
              <w:rPr>
                <w:i/>
                <w:iCs/>
                <w:lang w:eastAsia="de-DE"/>
              </w:rPr>
            </w:pPr>
            <w:r>
              <w:rPr>
                <w:i/>
                <w:iCs/>
                <w:lang w:eastAsia="de-DE"/>
              </w:rPr>
              <w:t>13.03.2024, 14:00 Uhr</w:t>
            </w:r>
          </w:p>
        </w:tc>
      </w:tr>
      <w:tr w:rsidR="00283133" w:rsidRPr="00B91718" w14:paraId="132F3F68"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635D7B6" w14:textId="77777777" w:rsidR="00283133" w:rsidRPr="00B91718" w:rsidRDefault="00283133"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AA125AC" w14:textId="77777777" w:rsidR="00283133" w:rsidRPr="00B91718" w:rsidRDefault="00283133" w:rsidP="003B396F">
            <w:pPr>
              <w:rPr>
                <w:i/>
                <w:iCs/>
                <w:lang w:eastAsia="de-DE"/>
              </w:rPr>
            </w:pPr>
            <w:r>
              <w:rPr>
                <w:i/>
                <w:iCs/>
                <w:lang w:eastAsia="de-DE"/>
              </w:rPr>
              <w:t>David</w:t>
            </w:r>
          </w:p>
        </w:tc>
      </w:tr>
      <w:tr w:rsidR="00283133" w:rsidRPr="00B91718" w14:paraId="6FEBEAB4"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6A03F71" w14:textId="77777777" w:rsidR="00283133" w:rsidRPr="00B91718" w:rsidRDefault="00283133"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1CAE908B" w14:textId="77777777" w:rsidR="00283133" w:rsidRPr="00B91718" w:rsidRDefault="00283133" w:rsidP="003B396F">
            <w:pPr>
              <w:rPr>
                <w:i/>
                <w:iCs/>
                <w:lang w:eastAsia="de-DE"/>
              </w:rPr>
            </w:pPr>
            <w:r w:rsidRPr="001479FC">
              <w:rPr>
                <w:i/>
                <w:iCs/>
                <w:lang w:eastAsia="de-DE"/>
              </w:rPr>
              <w:t>0 (mängelfrei)</w:t>
            </w:r>
          </w:p>
        </w:tc>
      </w:tr>
      <w:tr w:rsidR="00283133" w:rsidRPr="00B91718" w14:paraId="2D444E2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897DCCC" w14:textId="77777777" w:rsidR="00283133" w:rsidRPr="00B91718" w:rsidRDefault="00283133"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04FE5D0C" w14:textId="77777777" w:rsidR="00283133" w:rsidRPr="00B91718" w:rsidRDefault="00283133" w:rsidP="003B396F">
            <w:pPr>
              <w:rPr>
                <w:i/>
                <w:iCs/>
                <w:lang w:eastAsia="de-DE"/>
              </w:rPr>
            </w:pPr>
            <w:r>
              <w:rPr>
                <w:i/>
                <w:iCs/>
                <w:lang w:eastAsia="de-DE"/>
              </w:rPr>
              <w:t>Kein Mangel</w:t>
            </w:r>
          </w:p>
        </w:tc>
      </w:tr>
      <w:tr w:rsidR="00283133" w:rsidRPr="00B91718" w14:paraId="0BF6162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077223C" w14:textId="77777777" w:rsidR="00283133" w:rsidRPr="00B91718" w:rsidRDefault="00283133"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65691922" w14:textId="5AEB9E25" w:rsidR="00283133" w:rsidRPr="00B91718" w:rsidRDefault="00A35041" w:rsidP="003B396F">
            <w:pPr>
              <w:rPr>
                <w:i/>
                <w:iCs/>
                <w:lang w:eastAsia="de-DE"/>
              </w:rPr>
            </w:pPr>
            <w:r>
              <w:rPr>
                <w:i/>
                <w:iCs/>
                <w:lang w:eastAsia="de-DE"/>
              </w:rPr>
              <w:t>D</w:t>
            </w:r>
            <w:r w:rsidR="00635036" w:rsidRPr="00635036">
              <w:rPr>
                <w:i/>
                <w:iCs/>
                <w:lang w:eastAsia="de-DE"/>
              </w:rPr>
              <w:t xml:space="preserve">ie Deaktivierung der Person "loremipsum" verlief erfolgreich. Nach der Deaktivierung wurde die Person in der Benutzerübersicht unter den inaktiven Benutzern angezeigt. In der </w:t>
            </w:r>
            <w:r w:rsidR="00884FFF" w:rsidRPr="00203ABC">
              <w:rPr>
                <w:rFonts w:eastAsia="Calibri" w:cstheme="minorHAnsi"/>
                <w:color w:val="0070C0"/>
                <w:u w:val="single"/>
              </w:rPr>
              <w:fldChar w:fldCharType="begin"/>
            </w:r>
            <w:r w:rsidR="00884FFF" w:rsidRPr="00203ABC">
              <w:rPr>
                <w:rFonts w:eastAsia="Calibri" w:cstheme="minorHAnsi"/>
                <w:color w:val="0070C0"/>
                <w:u w:val="single"/>
              </w:rPr>
              <w:instrText xml:space="preserve"> REF p \h </w:instrText>
            </w:r>
            <w:r w:rsidR="00203ABC">
              <w:rPr>
                <w:rFonts w:eastAsia="Calibri" w:cstheme="minorHAnsi"/>
                <w:color w:val="0070C0"/>
                <w:u w:val="single"/>
              </w:rPr>
              <w:instrText xml:space="preserve"> \* MERGEFORMAT </w:instrText>
            </w:r>
            <w:r w:rsidR="00884FFF" w:rsidRPr="00203ABC">
              <w:rPr>
                <w:rFonts w:eastAsia="Calibri" w:cstheme="minorHAnsi"/>
                <w:color w:val="0070C0"/>
                <w:u w:val="single"/>
              </w:rPr>
            </w:r>
            <w:r w:rsidR="00884FFF" w:rsidRPr="00203ABC">
              <w:rPr>
                <w:rFonts w:eastAsia="Calibri" w:cstheme="minorHAnsi"/>
                <w:color w:val="0070C0"/>
                <w:u w:val="single"/>
              </w:rPr>
              <w:fldChar w:fldCharType="separate"/>
            </w:r>
            <w:r w:rsidR="00884FFF" w:rsidRPr="00203ABC">
              <w:rPr>
                <w:rFonts w:eastAsia="Calibri" w:cstheme="minorHAnsi"/>
                <w:color w:val="0070C0"/>
                <w:u w:val="single"/>
              </w:rPr>
              <w:t>person</w:t>
            </w:r>
            <w:r w:rsidR="00884FFF" w:rsidRPr="00203ABC">
              <w:rPr>
                <w:rFonts w:eastAsia="Calibri" w:cstheme="minorHAnsi"/>
                <w:color w:val="0070C0"/>
                <w:u w:val="single"/>
              </w:rPr>
              <w:fldChar w:fldCharType="end"/>
            </w:r>
            <w:r w:rsidR="00884FFF">
              <w:rPr>
                <w:i/>
                <w:iCs/>
                <w:lang w:eastAsia="de-DE"/>
              </w:rPr>
              <w:t xml:space="preserve"> Tabelle</w:t>
            </w:r>
            <w:r w:rsidR="00635036" w:rsidRPr="00635036">
              <w:rPr>
                <w:i/>
                <w:iCs/>
                <w:lang w:eastAsia="de-DE"/>
              </w:rPr>
              <w:t xml:space="preserve"> wurde die is_active Spalte für "loremipsum" korrekt auf false gesetzt.</w:t>
            </w:r>
          </w:p>
        </w:tc>
      </w:tr>
    </w:tbl>
    <w:p w14:paraId="0BBA12A0" w14:textId="2898ACBE" w:rsidR="00283133" w:rsidRDefault="00283133" w:rsidP="00283133"/>
    <w:p w14:paraId="3FEC3065" w14:textId="77777777" w:rsidR="00AD0C58" w:rsidRDefault="00AD0C58"/>
    <w:p w14:paraId="6654C030" w14:textId="77777777" w:rsidR="00AD0C58" w:rsidRDefault="00AD0C58">
      <w:pPr>
        <w:rPr>
          <w:b/>
          <w:bCs/>
        </w:rPr>
      </w:pPr>
      <w:r w:rsidRPr="00AD0C58">
        <w:rPr>
          <w:b/>
          <w:bCs/>
          <w:noProof/>
        </w:rPr>
        <w:drawing>
          <wp:anchor distT="0" distB="0" distL="114300" distR="114300" simplePos="0" relativeHeight="251716608" behindDoc="0" locked="0" layoutInCell="1" allowOverlap="1" wp14:anchorId="2D171727" wp14:editId="1D6F7FD3">
            <wp:simplePos x="0" y="0"/>
            <wp:positionH relativeFrom="column">
              <wp:posOffset>33020</wp:posOffset>
            </wp:positionH>
            <wp:positionV relativeFrom="paragraph">
              <wp:posOffset>307975</wp:posOffset>
            </wp:positionV>
            <wp:extent cx="5934075" cy="1247775"/>
            <wp:effectExtent l="0" t="0" r="9525" b="9525"/>
            <wp:wrapTopAndBottom/>
            <wp:docPr id="875241592"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1247775"/>
                    </a:xfrm>
                    <a:prstGeom prst="rect">
                      <a:avLst/>
                    </a:prstGeom>
                    <a:noFill/>
                    <a:ln>
                      <a:noFill/>
                    </a:ln>
                  </pic:spPr>
                </pic:pic>
              </a:graphicData>
            </a:graphic>
          </wp:anchor>
        </w:drawing>
      </w:r>
      <w:r w:rsidRPr="00AD0C58">
        <w:rPr>
          <w:b/>
          <w:bCs/>
          <w:noProof/>
        </w:rPr>
        <w:drawing>
          <wp:anchor distT="0" distB="0" distL="114300" distR="114300" simplePos="0" relativeHeight="251715584" behindDoc="0" locked="0" layoutInCell="1" allowOverlap="1" wp14:anchorId="0F5A34AB" wp14:editId="11F95A2F">
            <wp:simplePos x="0" y="0"/>
            <wp:positionH relativeFrom="column">
              <wp:posOffset>90170</wp:posOffset>
            </wp:positionH>
            <wp:positionV relativeFrom="paragraph">
              <wp:posOffset>1955800</wp:posOffset>
            </wp:positionV>
            <wp:extent cx="5943600" cy="276225"/>
            <wp:effectExtent l="0" t="0" r="0" b="9525"/>
            <wp:wrapTopAndBottom/>
            <wp:docPr id="164143801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276225"/>
                    </a:xfrm>
                    <a:prstGeom prst="rect">
                      <a:avLst/>
                    </a:prstGeom>
                    <a:noFill/>
                    <a:ln>
                      <a:noFill/>
                    </a:ln>
                  </pic:spPr>
                </pic:pic>
              </a:graphicData>
            </a:graphic>
          </wp:anchor>
        </w:drawing>
      </w:r>
      <w:r w:rsidRPr="00AD0C58">
        <w:rPr>
          <w:b/>
          <w:bCs/>
        </w:rPr>
        <w:t>Die Person wird bei den Inaktiven Benutzern aufgelistet:</w:t>
      </w:r>
    </w:p>
    <w:p w14:paraId="2CF5F038" w14:textId="77777777" w:rsidR="00172F4C" w:rsidRPr="008A5C85" w:rsidRDefault="00AD0C58" w:rsidP="00172F4C">
      <w:pPr>
        <w:rPr>
          <w:b/>
          <w:bCs/>
        </w:rPr>
      </w:pPr>
      <w:r>
        <w:rPr>
          <w:b/>
          <w:bCs/>
        </w:rPr>
        <w:t>Aktualisierung der is_active Spalte der Person:</w:t>
      </w:r>
      <w:r w:rsidR="00283133" w:rsidRPr="00AD0C58">
        <w:rPr>
          <w:b/>
          <w:bCs/>
        </w:rPr>
        <w:br w:type="page"/>
      </w:r>
      <w:r w:rsidR="00172F4C"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172F4C" w:rsidRPr="00B91718" w14:paraId="7131C156"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20D590D" w14:textId="77777777" w:rsidR="00172F4C" w:rsidRPr="00B91718" w:rsidRDefault="00172F4C"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51E3738" w14:textId="7CB70E45" w:rsidR="00172F4C" w:rsidRPr="00EA3862" w:rsidRDefault="00172F4C" w:rsidP="003B396F">
            <w:pPr>
              <w:rPr>
                <w:rFonts w:cs="Arial"/>
                <w:i/>
                <w:iCs/>
                <w:lang w:eastAsia="de-DE"/>
              </w:rPr>
            </w:pPr>
            <w:r w:rsidRPr="00EA3862">
              <w:rPr>
                <w:rFonts w:cs="Arial"/>
                <w:i/>
                <w:iCs/>
                <w:lang w:eastAsia="de-DE"/>
              </w:rPr>
              <w:t>T-10</w:t>
            </w:r>
            <w:r>
              <w:rPr>
                <w:rFonts w:cs="Arial"/>
                <w:i/>
                <w:iCs/>
                <w:lang w:eastAsia="de-DE"/>
              </w:rPr>
              <w:t>9</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73391D9B" w14:textId="73FFD7FC" w:rsidR="00172F4C" w:rsidRPr="00B91718" w:rsidRDefault="00172F4C" w:rsidP="003B396F">
            <w:pPr>
              <w:rPr>
                <w:rFonts w:cs="Arial"/>
                <w:i/>
                <w:iCs/>
                <w:sz w:val="24"/>
                <w:szCs w:val="24"/>
                <w:lang w:eastAsia="de-DE"/>
              </w:rPr>
            </w:pPr>
            <w:r w:rsidRPr="00172F4C">
              <w:rPr>
                <w:rFonts w:cs="Arial"/>
                <w:i/>
                <w:iCs/>
                <w:sz w:val="24"/>
                <w:szCs w:val="24"/>
                <w:lang w:eastAsia="de-DE"/>
              </w:rPr>
              <w:t>Anmeldeversuch mit inaktivem Benutzer</w:t>
            </w:r>
          </w:p>
        </w:tc>
      </w:tr>
      <w:tr w:rsidR="00172F4C" w:rsidRPr="00B91718" w14:paraId="32C802E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D2EE2A" w14:textId="77777777" w:rsidR="00172F4C" w:rsidRPr="00B91718" w:rsidRDefault="00172F4C"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630786B7" w14:textId="2BED7EF5" w:rsidR="00172F4C" w:rsidRPr="00EA3862" w:rsidRDefault="00D336F9" w:rsidP="003B396F">
            <w:pPr>
              <w:rPr>
                <w:rFonts w:cs="Arial"/>
                <w:i/>
                <w:iCs/>
                <w:lang w:eastAsia="de-DE"/>
              </w:rPr>
            </w:pPr>
            <w:r w:rsidRPr="00D336F9">
              <w:rPr>
                <w:rFonts w:cs="Arial"/>
                <w:i/>
                <w:iCs/>
                <w:lang w:eastAsia="de-DE"/>
              </w:rPr>
              <w:t>Überprüft, ob der Anmeldeversuch mit dem inaktiven Benutzer "loremipsum" fehlschlägt</w:t>
            </w:r>
            <w:r>
              <w:rPr>
                <w:rFonts w:cs="Arial"/>
                <w:i/>
                <w:iCs/>
                <w:lang w:eastAsia="de-DE"/>
              </w:rPr>
              <w:t>.</w:t>
            </w:r>
          </w:p>
        </w:tc>
      </w:tr>
      <w:tr w:rsidR="00172F4C" w:rsidRPr="00B91718" w14:paraId="45AC28B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E25463E" w14:textId="77777777" w:rsidR="00172F4C" w:rsidRPr="00B91718" w:rsidRDefault="00172F4C"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370493F0" w14:textId="1787C629" w:rsidR="00172F4C" w:rsidRPr="00EA3862" w:rsidRDefault="00E1383E" w:rsidP="003B396F">
            <w:pPr>
              <w:rPr>
                <w:rFonts w:cs="Arial"/>
                <w:i/>
                <w:iCs/>
                <w:lang w:eastAsia="de-DE"/>
              </w:rPr>
            </w:pPr>
            <w:r w:rsidRPr="00E1383E">
              <w:rPr>
                <w:rFonts w:cs="Arial"/>
                <w:i/>
                <w:iCs/>
                <w:lang w:eastAsia="de-DE"/>
              </w:rPr>
              <w:t>Die Person "loremipsum" ist als inaktiv markiert</w:t>
            </w:r>
            <w:r>
              <w:rPr>
                <w:rFonts w:cs="Arial"/>
                <w:i/>
                <w:iCs/>
                <w:lang w:eastAsia="de-DE"/>
              </w:rPr>
              <w:t xml:space="preserve"> und gültige Anmeldedaten für diese Person</w:t>
            </w:r>
            <w:r w:rsidRPr="00E1383E">
              <w:rPr>
                <w:rFonts w:cs="Arial"/>
                <w:i/>
                <w:iCs/>
                <w:lang w:eastAsia="de-DE"/>
              </w:rPr>
              <w:t>.</w:t>
            </w:r>
          </w:p>
        </w:tc>
      </w:tr>
      <w:tr w:rsidR="00172F4C" w:rsidRPr="00B91718" w14:paraId="6F7C107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8A3D098" w14:textId="77777777" w:rsidR="00172F4C" w:rsidRPr="00B91718" w:rsidRDefault="00172F4C"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77D932C4" w14:textId="77777777" w:rsidR="0068457C" w:rsidRPr="0068457C" w:rsidRDefault="0068457C" w:rsidP="0068457C">
            <w:pPr>
              <w:pStyle w:val="Listenabsatz"/>
              <w:numPr>
                <w:ilvl w:val="0"/>
                <w:numId w:val="34"/>
              </w:numPr>
              <w:rPr>
                <w:rFonts w:cs="Arial"/>
                <w:i/>
                <w:iCs/>
                <w:lang w:eastAsia="de-DE"/>
              </w:rPr>
            </w:pPr>
            <w:r w:rsidRPr="0068457C">
              <w:rPr>
                <w:rFonts w:cs="Arial"/>
                <w:i/>
                <w:iCs/>
                <w:lang w:eastAsia="de-DE"/>
              </w:rPr>
              <w:t>Öffnen der Login-Seite.</w:t>
            </w:r>
          </w:p>
          <w:p w14:paraId="627D6E81" w14:textId="77777777" w:rsidR="0068457C" w:rsidRPr="0068457C" w:rsidRDefault="0068457C" w:rsidP="0068457C">
            <w:pPr>
              <w:pStyle w:val="Listenabsatz"/>
              <w:numPr>
                <w:ilvl w:val="0"/>
                <w:numId w:val="34"/>
              </w:numPr>
              <w:rPr>
                <w:rFonts w:cs="Arial"/>
                <w:i/>
                <w:iCs/>
                <w:lang w:eastAsia="de-DE"/>
              </w:rPr>
            </w:pPr>
            <w:r w:rsidRPr="0068457C">
              <w:rPr>
                <w:rFonts w:cs="Arial"/>
                <w:i/>
                <w:iCs/>
                <w:lang w:eastAsia="de-DE"/>
              </w:rPr>
              <w:t>Eingabe der gültigen Anmeldedaten von "loremipsum".</w:t>
            </w:r>
          </w:p>
          <w:p w14:paraId="30B01E02" w14:textId="70EDD61D" w:rsidR="00172F4C" w:rsidRPr="0068457C" w:rsidRDefault="0068457C" w:rsidP="0068457C">
            <w:pPr>
              <w:pStyle w:val="Listenabsatz"/>
              <w:numPr>
                <w:ilvl w:val="0"/>
                <w:numId w:val="34"/>
              </w:numPr>
              <w:rPr>
                <w:rFonts w:cs="Arial"/>
                <w:i/>
                <w:iCs/>
                <w:lang w:eastAsia="de-DE"/>
              </w:rPr>
            </w:pPr>
            <w:r w:rsidRPr="0068457C">
              <w:rPr>
                <w:rFonts w:cs="Arial"/>
                <w:i/>
                <w:iCs/>
                <w:lang w:eastAsia="de-DE"/>
              </w:rPr>
              <w:t>Klicken auf den Login-Button.</w:t>
            </w:r>
          </w:p>
        </w:tc>
      </w:tr>
      <w:tr w:rsidR="00172F4C" w:rsidRPr="00B91718" w14:paraId="4073CCB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59061A0" w14:textId="77777777" w:rsidR="00172F4C" w:rsidRPr="00B91718" w:rsidRDefault="00172F4C"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EFDFA30" w14:textId="3931FFD5" w:rsidR="00172F4C" w:rsidRPr="00EA3862" w:rsidRDefault="00B455F9" w:rsidP="003B396F">
            <w:pPr>
              <w:rPr>
                <w:rFonts w:cs="Arial"/>
                <w:i/>
                <w:iCs/>
                <w:lang w:eastAsia="de-DE"/>
              </w:rPr>
            </w:pPr>
            <w:r w:rsidRPr="00B455F9">
              <w:rPr>
                <w:rFonts w:cs="Arial"/>
                <w:i/>
                <w:iCs/>
                <w:lang w:eastAsia="de-DE"/>
              </w:rPr>
              <w:t xml:space="preserve">Das Login </w:t>
            </w:r>
            <w:r>
              <w:rPr>
                <w:rFonts w:cs="Arial"/>
                <w:i/>
                <w:iCs/>
                <w:lang w:eastAsia="de-DE"/>
              </w:rPr>
              <w:t xml:space="preserve">mit den gültigen Anmeldedaten der Inaktiven Person "loremipsum" scheitert, kein token wird in der </w:t>
            </w:r>
            <w:r w:rsidR="00203ABC" w:rsidRPr="00203ABC">
              <w:rPr>
                <w:rFonts w:eastAsia="Calibri" w:cstheme="minorHAnsi"/>
                <w:color w:val="0070C0"/>
                <w:u w:val="single"/>
              </w:rPr>
              <w:fldChar w:fldCharType="begin"/>
            </w:r>
            <w:r w:rsidR="00203ABC" w:rsidRPr="00203ABC">
              <w:rPr>
                <w:rFonts w:eastAsia="Calibri" w:cstheme="minorHAnsi"/>
                <w:color w:val="0070C0"/>
                <w:u w:val="single"/>
              </w:rPr>
              <w:instrText xml:space="preserve"> REF p_s \h </w:instrText>
            </w:r>
            <w:r w:rsidR="00203ABC">
              <w:rPr>
                <w:rFonts w:eastAsia="Calibri" w:cstheme="minorHAnsi"/>
                <w:color w:val="0070C0"/>
                <w:u w:val="single"/>
              </w:rPr>
              <w:instrText xml:space="preserve"> \* MERGEFORMAT </w:instrText>
            </w:r>
            <w:r w:rsidR="00203ABC" w:rsidRPr="00203ABC">
              <w:rPr>
                <w:rFonts w:eastAsia="Calibri" w:cstheme="minorHAnsi"/>
                <w:color w:val="0070C0"/>
                <w:u w:val="single"/>
              </w:rPr>
            </w:r>
            <w:r w:rsidR="00203ABC" w:rsidRPr="00203ABC">
              <w:rPr>
                <w:rFonts w:eastAsia="Calibri" w:cstheme="minorHAnsi"/>
                <w:color w:val="0070C0"/>
                <w:u w:val="single"/>
              </w:rPr>
              <w:fldChar w:fldCharType="separate"/>
            </w:r>
            <w:r w:rsidR="00203ABC" w:rsidRPr="00203ABC">
              <w:rPr>
                <w:rFonts w:eastAsia="Calibri" w:cstheme="minorHAnsi"/>
                <w:color w:val="0070C0"/>
                <w:u w:val="single"/>
              </w:rPr>
              <w:t>person_session</w:t>
            </w:r>
            <w:r w:rsidR="00203ABC" w:rsidRPr="00203ABC">
              <w:rPr>
                <w:rFonts w:eastAsia="Calibri" w:cstheme="minorHAnsi"/>
                <w:color w:val="0070C0"/>
                <w:u w:val="single"/>
              </w:rPr>
              <w:fldChar w:fldCharType="end"/>
            </w:r>
            <w:r w:rsidR="00203ABC">
              <w:rPr>
                <w:rFonts w:cs="Arial"/>
                <w:i/>
                <w:iCs/>
                <w:lang w:eastAsia="de-DE"/>
              </w:rPr>
              <w:t xml:space="preserve"> </w:t>
            </w:r>
            <w:r w:rsidR="008F3487">
              <w:rPr>
                <w:rFonts w:cs="Arial"/>
                <w:i/>
                <w:iCs/>
                <w:lang w:eastAsia="de-DE"/>
              </w:rPr>
              <w:t>T</w:t>
            </w:r>
            <w:r>
              <w:rPr>
                <w:rFonts w:cs="Arial"/>
                <w:i/>
                <w:iCs/>
                <w:lang w:eastAsia="de-DE"/>
              </w:rPr>
              <w:t>abelle erstellt.</w:t>
            </w:r>
          </w:p>
        </w:tc>
      </w:tr>
    </w:tbl>
    <w:p w14:paraId="35817B0C" w14:textId="77777777" w:rsidR="00172F4C" w:rsidRDefault="00172F4C" w:rsidP="00172F4C">
      <w:pPr>
        <w:rPr>
          <w:noProof/>
        </w:rPr>
      </w:pPr>
    </w:p>
    <w:p w14:paraId="435A4AC9" w14:textId="3D13D162" w:rsidR="00172F4C" w:rsidRPr="0021177D" w:rsidRDefault="007C4070" w:rsidP="00172F4C">
      <w:pPr>
        <w:rPr>
          <w:b/>
          <w:bCs/>
        </w:rPr>
      </w:pPr>
      <w:r>
        <w:rPr>
          <w:noProof/>
        </w:rPr>
        <w:drawing>
          <wp:anchor distT="0" distB="0" distL="114300" distR="114300" simplePos="0" relativeHeight="251717632" behindDoc="0" locked="0" layoutInCell="1" allowOverlap="1" wp14:anchorId="6479827D" wp14:editId="4FCA1122">
            <wp:simplePos x="0" y="0"/>
            <wp:positionH relativeFrom="margin">
              <wp:align>left</wp:align>
            </wp:positionH>
            <wp:positionV relativeFrom="paragraph">
              <wp:posOffset>2068195</wp:posOffset>
            </wp:positionV>
            <wp:extent cx="6334125" cy="3467100"/>
            <wp:effectExtent l="0" t="0" r="9525" b="0"/>
            <wp:wrapTopAndBottom/>
            <wp:docPr id="135696802"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33412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F4C"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172F4C" w:rsidRPr="00B91718" w14:paraId="0C1A319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9F3C92C" w14:textId="77777777" w:rsidR="00172F4C" w:rsidRPr="00B91718" w:rsidRDefault="00172F4C"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18799A1E" w14:textId="43C962A3" w:rsidR="00172F4C" w:rsidRPr="00B91718" w:rsidRDefault="00172F4C" w:rsidP="003B396F">
            <w:pPr>
              <w:rPr>
                <w:i/>
                <w:iCs/>
                <w:lang w:eastAsia="de-DE"/>
              </w:rPr>
            </w:pPr>
            <w:r>
              <w:rPr>
                <w:i/>
                <w:iCs/>
                <w:lang w:eastAsia="de-DE"/>
              </w:rPr>
              <w:t>13.03.2024, 14:</w:t>
            </w:r>
            <w:r w:rsidR="002B7FFA">
              <w:rPr>
                <w:i/>
                <w:iCs/>
                <w:lang w:eastAsia="de-DE"/>
              </w:rPr>
              <w:t>2</w:t>
            </w:r>
            <w:r>
              <w:rPr>
                <w:i/>
                <w:iCs/>
                <w:lang w:eastAsia="de-DE"/>
              </w:rPr>
              <w:t>0 Uhr</w:t>
            </w:r>
          </w:p>
        </w:tc>
      </w:tr>
      <w:tr w:rsidR="00172F4C" w:rsidRPr="00B91718" w14:paraId="3EB2152A"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3EC31C9" w14:textId="77777777" w:rsidR="00172F4C" w:rsidRPr="00B91718" w:rsidRDefault="00172F4C"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773EC901" w14:textId="77777777" w:rsidR="00172F4C" w:rsidRPr="00B91718" w:rsidRDefault="00172F4C" w:rsidP="003B396F">
            <w:pPr>
              <w:rPr>
                <w:i/>
                <w:iCs/>
                <w:lang w:eastAsia="de-DE"/>
              </w:rPr>
            </w:pPr>
            <w:r>
              <w:rPr>
                <w:i/>
                <w:iCs/>
                <w:lang w:eastAsia="de-DE"/>
              </w:rPr>
              <w:t>David</w:t>
            </w:r>
          </w:p>
        </w:tc>
      </w:tr>
      <w:tr w:rsidR="00172F4C" w:rsidRPr="00B91718" w14:paraId="1C12B0C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0E2B204" w14:textId="77777777" w:rsidR="00172F4C" w:rsidRPr="00B91718" w:rsidRDefault="00172F4C"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23D4216A" w14:textId="77777777" w:rsidR="00172F4C" w:rsidRPr="00B91718" w:rsidRDefault="00172F4C" w:rsidP="003B396F">
            <w:pPr>
              <w:rPr>
                <w:i/>
                <w:iCs/>
                <w:lang w:eastAsia="de-DE"/>
              </w:rPr>
            </w:pPr>
            <w:r w:rsidRPr="001479FC">
              <w:rPr>
                <w:i/>
                <w:iCs/>
                <w:lang w:eastAsia="de-DE"/>
              </w:rPr>
              <w:t>0 (mängelfrei)</w:t>
            </w:r>
          </w:p>
        </w:tc>
      </w:tr>
      <w:tr w:rsidR="00172F4C" w:rsidRPr="00B91718" w14:paraId="7BB7AB3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415ABC0" w14:textId="77777777" w:rsidR="00172F4C" w:rsidRPr="00B91718" w:rsidRDefault="00172F4C"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1E6AA138" w14:textId="77777777" w:rsidR="00172F4C" w:rsidRPr="00B91718" w:rsidRDefault="00172F4C" w:rsidP="003B396F">
            <w:pPr>
              <w:rPr>
                <w:i/>
                <w:iCs/>
                <w:lang w:eastAsia="de-DE"/>
              </w:rPr>
            </w:pPr>
            <w:r>
              <w:rPr>
                <w:i/>
                <w:iCs/>
                <w:lang w:eastAsia="de-DE"/>
              </w:rPr>
              <w:t>Kein Mangel</w:t>
            </w:r>
          </w:p>
        </w:tc>
      </w:tr>
      <w:tr w:rsidR="00172F4C" w:rsidRPr="00B91718" w14:paraId="0841C034"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0874B" w14:textId="77777777" w:rsidR="00172F4C" w:rsidRPr="00B91718" w:rsidRDefault="00172F4C"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70C31D23" w14:textId="369DA7BA" w:rsidR="00172F4C" w:rsidRPr="00B91718" w:rsidRDefault="008F3487" w:rsidP="003B396F">
            <w:pPr>
              <w:rPr>
                <w:i/>
                <w:iCs/>
                <w:lang w:eastAsia="de-DE"/>
              </w:rPr>
            </w:pPr>
            <w:r w:rsidRPr="008F3487">
              <w:rPr>
                <w:i/>
                <w:iCs/>
                <w:lang w:eastAsia="de-DE"/>
              </w:rPr>
              <w:t xml:space="preserve">Wie erwartet, schlug der Anmeldeversuch mit dem inaktiven Benutzer "loremipsum" fehl. </w:t>
            </w:r>
            <w:r>
              <w:rPr>
                <w:i/>
                <w:iCs/>
                <w:lang w:eastAsia="de-DE"/>
              </w:rPr>
              <w:t>Ausserdem in der</w:t>
            </w:r>
            <w:r w:rsidRPr="00203ABC">
              <w:rPr>
                <w:rFonts w:eastAsia="Calibri" w:cstheme="minorHAnsi"/>
                <w:color w:val="0070C0"/>
                <w:u w:val="single"/>
              </w:rPr>
              <w:t xml:space="preserve"> </w:t>
            </w:r>
            <w:r w:rsidR="00203ABC">
              <w:rPr>
                <w:rFonts w:eastAsia="Calibri" w:cstheme="minorHAnsi"/>
                <w:color w:val="0070C0"/>
                <w:u w:val="single"/>
              </w:rPr>
              <w:fldChar w:fldCharType="begin"/>
            </w:r>
            <w:r w:rsidR="00203ABC" w:rsidRPr="00203ABC">
              <w:rPr>
                <w:rFonts w:eastAsia="Calibri" w:cstheme="minorHAnsi"/>
                <w:color w:val="0070C0"/>
                <w:u w:val="single"/>
              </w:rPr>
              <w:instrText xml:space="preserve"> REF p_s \h </w:instrText>
            </w:r>
            <w:r w:rsidR="00203ABC">
              <w:rPr>
                <w:rFonts w:eastAsia="Calibri" w:cstheme="minorHAnsi"/>
                <w:color w:val="0070C0"/>
                <w:u w:val="single"/>
              </w:rPr>
              <w:instrText xml:space="preserve"> \* MERGEFORMAT </w:instrText>
            </w:r>
            <w:r w:rsidR="00203ABC">
              <w:rPr>
                <w:rFonts w:eastAsia="Calibri" w:cstheme="minorHAnsi"/>
                <w:color w:val="0070C0"/>
                <w:u w:val="single"/>
              </w:rPr>
            </w:r>
            <w:r w:rsidR="00203ABC">
              <w:rPr>
                <w:rFonts w:eastAsia="Calibri" w:cstheme="minorHAnsi"/>
                <w:color w:val="0070C0"/>
                <w:u w:val="single"/>
              </w:rPr>
              <w:fldChar w:fldCharType="separate"/>
            </w:r>
            <w:r w:rsidR="00203ABC" w:rsidRPr="00203ABC">
              <w:rPr>
                <w:rFonts w:eastAsia="Calibri" w:cstheme="minorHAnsi"/>
                <w:color w:val="0070C0"/>
                <w:u w:val="single"/>
              </w:rPr>
              <w:t>person_session</w:t>
            </w:r>
            <w:r w:rsidR="00203ABC">
              <w:rPr>
                <w:rFonts w:eastAsia="Calibri" w:cstheme="minorHAnsi"/>
                <w:color w:val="0070C0"/>
                <w:u w:val="single"/>
              </w:rPr>
              <w:fldChar w:fldCharType="end"/>
            </w:r>
            <w:r w:rsidR="00203ABC">
              <w:rPr>
                <w:rFonts w:eastAsia="Calibri" w:cstheme="minorHAnsi"/>
                <w:color w:val="0070C0"/>
                <w:u w:val="single"/>
              </w:rPr>
              <w:t xml:space="preserve"> </w:t>
            </w:r>
            <w:r>
              <w:rPr>
                <w:i/>
                <w:iCs/>
                <w:lang w:eastAsia="de-DE"/>
              </w:rPr>
              <w:t>Tabelle wurde auch kein Token für die Inaktive Person erstellt.</w:t>
            </w:r>
          </w:p>
        </w:tc>
      </w:tr>
    </w:tbl>
    <w:p w14:paraId="5CE684BB" w14:textId="2B6AD901" w:rsidR="00172F4C" w:rsidRDefault="00172F4C" w:rsidP="006D2477"/>
    <w:p w14:paraId="26AEC32E" w14:textId="4E1223B5" w:rsidR="00172F4C" w:rsidRDefault="00172F4C">
      <w:pPr>
        <w:rPr>
          <w:rFonts w:asciiTheme="majorHAnsi" w:eastAsiaTheme="majorEastAsia" w:hAnsiTheme="majorHAnsi" w:cstheme="majorBidi"/>
          <w:szCs w:val="24"/>
        </w:rPr>
      </w:pPr>
      <w:r>
        <w:br w:type="page"/>
      </w:r>
    </w:p>
    <w:p w14:paraId="3781AD0A" w14:textId="77777777" w:rsidR="006D2477" w:rsidRPr="008A5C85" w:rsidRDefault="006D2477" w:rsidP="006D2477">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6D2477" w:rsidRPr="00B91718" w14:paraId="7FECCE99"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4D82C08" w14:textId="77777777" w:rsidR="006D2477" w:rsidRPr="00B91718" w:rsidRDefault="006D2477"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741DE8BF" w14:textId="36D95E78" w:rsidR="006D2477" w:rsidRPr="00EA3862" w:rsidRDefault="006D2477" w:rsidP="003B396F">
            <w:pPr>
              <w:rPr>
                <w:rFonts w:cs="Arial"/>
                <w:i/>
                <w:iCs/>
                <w:lang w:eastAsia="de-DE"/>
              </w:rPr>
            </w:pPr>
            <w:r w:rsidRPr="00EA3862">
              <w:rPr>
                <w:rFonts w:cs="Arial"/>
                <w:i/>
                <w:iCs/>
                <w:lang w:eastAsia="de-DE"/>
              </w:rPr>
              <w:t>T-1</w:t>
            </w:r>
            <w:r w:rsidR="007143E7">
              <w:rPr>
                <w:rFonts w:cs="Arial"/>
                <w:i/>
                <w:iCs/>
                <w:lang w:eastAsia="de-DE"/>
              </w:rPr>
              <w:t>10</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A76F048" w14:textId="720DF884" w:rsidR="006D2477" w:rsidRPr="00B91718" w:rsidRDefault="004C2922" w:rsidP="003B396F">
            <w:pPr>
              <w:rPr>
                <w:rFonts w:cs="Arial"/>
                <w:i/>
                <w:iCs/>
                <w:sz w:val="24"/>
                <w:szCs w:val="24"/>
                <w:lang w:eastAsia="de-DE"/>
              </w:rPr>
            </w:pPr>
            <w:r>
              <w:rPr>
                <w:rFonts w:cs="Arial"/>
                <w:i/>
                <w:iCs/>
                <w:sz w:val="24"/>
                <w:szCs w:val="24"/>
                <w:lang w:eastAsia="de-DE"/>
              </w:rPr>
              <w:t>Inaktive Person aktivieren</w:t>
            </w:r>
          </w:p>
        </w:tc>
      </w:tr>
      <w:tr w:rsidR="006D2477" w:rsidRPr="00B91718" w14:paraId="1D28C8B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ABEB89F" w14:textId="77777777" w:rsidR="006D2477" w:rsidRPr="00B91718" w:rsidRDefault="006D2477"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41BD7B1C" w14:textId="00E5D925" w:rsidR="006D2477" w:rsidRPr="00EA3862" w:rsidRDefault="004C2922" w:rsidP="003B396F">
            <w:pPr>
              <w:rPr>
                <w:rFonts w:cs="Arial"/>
                <w:i/>
                <w:iCs/>
                <w:lang w:eastAsia="de-DE"/>
              </w:rPr>
            </w:pPr>
            <w:r w:rsidRPr="004C2922">
              <w:rPr>
                <w:rFonts w:cs="Arial"/>
                <w:i/>
                <w:iCs/>
                <w:lang w:eastAsia="de-DE"/>
              </w:rPr>
              <w:t>Überprüft, ob die</w:t>
            </w:r>
            <w:r>
              <w:rPr>
                <w:rFonts w:cs="Arial"/>
                <w:i/>
                <w:iCs/>
                <w:lang w:eastAsia="de-DE"/>
              </w:rPr>
              <w:t xml:space="preserve"> inaktive</w:t>
            </w:r>
            <w:r w:rsidRPr="004C2922">
              <w:rPr>
                <w:rFonts w:cs="Arial"/>
                <w:i/>
                <w:iCs/>
                <w:lang w:eastAsia="de-DE"/>
              </w:rPr>
              <w:t xml:space="preserve"> Person "loremipsum" erfolgreich aktiviert wird und in der Benutzerübersicht bei den </w:t>
            </w:r>
            <w:r>
              <w:rPr>
                <w:rFonts w:cs="Arial"/>
                <w:i/>
                <w:iCs/>
                <w:lang w:eastAsia="de-DE"/>
              </w:rPr>
              <w:t>aktiven</w:t>
            </w:r>
            <w:r w:rsidRPr="004C2922">
              <w:rPr>
                <w:rFonts w:cs="Arial"/>
                <w:i/>
                <w:iCs/>
                <w:lang w:eastAsia="de-DE"/>
              </w:rPr>
              <w:t xml:space="preserve"> Benutzern angezeigt wird.</w:t>
            </w:r>
          </w:p>
        </w:tc>
      </w:tr>
      <w:tr w:rsidR="006D2477" w:rsidRPr="00B91718" w14:paraId="5D198FC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0A93C18" w14:textId="77777777" w:rsidR="006D2477" w:rsidRPr="00B91718" w:rsidRDefault="006D2477"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37734B39" w14:textId="7FC1E443" w:rsidR="006D2477" w:rsidRPr="00EA3862" w:rsidRDefault="00980EC5" w:rsidP="003B396F">
            <w:pPr>
              <w:rPr>
                <w:rFonts w:cs="Arial"/>
                <w:i/>
                <w:iCs/>
                <w:lang w:eastAsia="de-DE"/>
              </w:rPr>
            </w:pPr>
            <w:r w:rsidRPr="00980EC5">
              <w:rPr>
                <w:rFonts w:cs="Arial"/>
                <w:i/>
                <w:iCs/>
                <w:lang w:eastAsia="de-DE"/>
              </w:rPr>
              <w:t xml:space="preserve">Person "loremipsum" existiert und ist </w:t>
            </w:r>
            <w:r>
              <w:rPr>
                <w:rFonts w:cs="Arial"/>
                <w:i/>
                <w:iCs/>
                <w:lang w:eastAsia="de-DE"/>
              </w:rPr>
              <w:t>inaktiv</w:t>
            </w:r>
            <w:r w:rsidRPr="00980EC5">
              <w:rPr>
                <w:rFonts w:cs="Arial"/>
                <w:i/>
                <w:iCs/>
                <w:lang w:eastAsia="de-DE"/>
              </w:rPr>
              <w:t>.</w:t>
            </w:r>
          </w:p>
        </w:tc>
      </w:tr>
      <w:tr w:rsidR="006D2477" w:rsidRPr="00B91718" w14:paraId="6DE62E50"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8AD25AD" w14:textId="77777777" w:rsidR="006D2477" w:rsidRPr="00B91718" w:rsidRDefault="006D2477"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731688ED" w14:textId="77777777" w:rsidR="009C359A" w:rsidRPr="009C359A" w:rsidRDefault="009C359A" w:rsidP="009C359A">
            <w:pPr>
              <w:pStyle w:val="Listenabsatz"/>
              <w:numPr>
                <w:ilvl w:val="0"/>
                <w:numId w:val="35"/>
              </w:numPr>
              <w:rPr>
                <w:rFonts w:cs="Arial"/>
                <w:i/>
                <w:iCs/>
                <w:lang w:eastAsia="de-DE"/>
              </w:rPr>
            </w:pPr>
            <w:r w:rsidRPr="009C359A">
              <w:rPr>
                <w:rFonts w:cs="Arial"/>
                <w:i/>
                <w:iCs/>
                <w:lang w:eastAsia="de-DE"/>
              </w:rPr>
              <w:t>Navigieren zur Benutzerübersicht.</w:t>
            </w:r>
          </w:p>
          <w:p w14:paraId="428FD30D" w14:textId="5D085C5E" w:rsidR="009C359A" w:rsidRPr="009C359A" w:rsidRDefault="009C359A" w:rsidP="009C359A">
            <w:pPr>
              <w:pStyle w:val="Listenabsatz"/>
              <w:numPr>
                <w:ilvl w:val="0"/>
                <w:numId w:val="35"/>
              </w:numPr>
              <w:rPr>
                <w:rFonts w:cs="Arial"/>
                <w:i/>
                <w:iCs/>
                <w:lang w:eastAsia="de-DE"/>
              </w:rPr>
            </w:pPr>
            <w:r w:rsidRPr="009C359A">
              <w:rPr>
                <w:rFonts w:cs="Arial"/>
                <w:i/>
                <w:iCs/>
                <w:lang w:eastAsia="de-DE"/>
              </w:rPr>
              <w:t xml:space="preserve">Auswahl der Person "loremipsum" für die </w:t>
            </w:r>
            <w:r w:rsidR="0038335A">
              <w:rPr>
                <w:rFonts w:cs="Arial"/>
                <w:i/>
                <w:iCs/>
                <w:lang w:eastAsia="de-DE"/>
              </w:rPr>
              <w:t>Aktivierung</w:t>
            </w:r>
            <w:r w:rsidRPr="009C359A">
              <w:rPr>
                <w:rFonts w:cs="Arial"/>
                <w:i/>
                <w:iCs/>
                <w:lang w:eastAsia="de-DE"/>
              </w:rPr>
              <w:t>.</w:t>
            </w:r>
          </w:p>
          <w:p w14:paraId="74B20E94" w14:textId="636D6B56" w:rsidR="006D2477" w:rsidRPr="009C359A" w:rsidRDefault="009C359A" w:rsidP="009C359A">
            <w:pPr>
              <w:pStyle w:val="Listenabsatz"/>
              <w:numPr>
                <w:ilvl w:val="0"/>
                <w:numId w:val="35"/>
              </w:numPr>
              <w:rPr>
                <w:rFonts w:cs="Arial"/>
                <w:i/>
                <w:iCs/>
                <w:lang w:eastAsia="de-DE"/>
              </w:rPr>
            </w:pPr>
            <w:r w:rsidRPr="009C359A">
              <w:rPr>
                <w:rFonts w:cs="Arial"/>
                <w:i/>
                <w:iCs/>
                <w:lang w:eastAsia="de-DE"/>
              </w:rPr>
              <w:t>Klicken auf den "</w:t>
            </w:r>
            <w:r>
              <w:rPr>
                <w:rFonts w:cs="Arial"/>
                <w:i/>
                <w:iCs/>
                <w:lang w:eastAsia="de-DE"/>
              </w:rPr>
              <w:t>Aktivieren</w:t>
            </w:r>
            <w:r w:rsidRPr="009C359A">
              <w:rPr>
                <w:rFonts w:cs="Arial"/>
                <w:i/>
                <w:iCs/>
                <w:lang w:eastAsia="de-DE"/>
              </w:rPr>
              <w:t>" Button.</w:t>
            </w:r>
          </w:p>
        </w:tc>
      </w:tr>
      <w:tr w:rsidR="006D2477" w:rsidRPr="00B91718" w14:paraId="29977880"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28B984B" w14:textId="77777777" w:rsidR="006D2477" w:rsidRPr="00B91718" w:rsidRDefault="006D2477"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305E3802" w14:textId="34BBAE5F" w:rsidR="006D2477" w:rsidRPr="00EA3862" w:rsidRDefault="002D3B48" w:rsidP="003B396F">
            <w:pPr>
              <w:rPr>
                <w:rFonts w:cs="Arial"/>
                <w:i/>
                <w:iCs/>
                <w:lang w:eastAsia="de-DE"/>
              </w:rPr>
            </w:pPr>
            <w:r w:rsidRPr="002D3B48">
              <w:rPr>
                <w:rFonts w:cs="Arial"/>
                <w:i/>
                <w:iCs/>
                <w:lang w:eastAsia="de-DE"/>
              </w:rPr>
              <w:t xml:space="preserve">Die Person wird erfolgreich </w:t>
            </w:r>
            <w:r>
              <w:rPr>
                <w:rFonts w:cs="Arial"/>
                <w:i/>
                <w:iCs/>
                <w:lang w:eastAsia="de-DE"/>
              </w:rPr>
              <w:t>aktiviert</w:t>
            </w:r>
            <w:r w:rsidRPr="002D3B48">
              <w:rPr>
                <w:rFonts w:cs="Arial"/>
                <w:i/>
                <w:iCs/>
                <w:lang w:eastAsia="de-DE"/>
              </w:rPr>
              <w:t xml:space="preserve">, in der Benutzerübersicht unter </w:t>
            </w:r>
            <w:r w:rsidR="00D707F1">
              <w:rPr>
                <w:rFonts w:cs="Arial"/>
                <w:i/>
                <w:iCs/>
                <w:lang w:eastAsia="de-DE"/>
              </w:rPr>
              <w:t xml:space="preserve">aktiven </w:t>
            </w:r>
            <w:r w:rsidRPr="002D3B48">
              <w:rPr>
                <w:rFonts w:cs="Arial"/>
                <w:i/>
                <w:iCs/>
                <w:lang w:eastAsia="de-DE"/>
              </w:rPr>
              <w:t>Benutzern gelistet, und die is_active Spalte der Person in der</w:t>
            </w:r>
            <w:r w:rsidR="005C342E">
              <w:rPr>
                <w:rFonts w:cs="Arial"/>
                <w:i/>
                <w:iCs/>
                <w:lang w:eastAsia="de-DE"/>
              </w:rPr>
              <w:t xml:space="preserve"> </w:t>
            </w:r>
            <w:r w:rsidR="005C342E" w:rsidRPr="00203ABC">
              <w:rPr>
                <w:rFonts w:eastAsia="Calibri" w:cstheme="minorHAnsi"/>
                <w:color w:val="0070C0"/>
                <w:u w:val="single"/>
              </w:rPr>
              <w:fldChar w:fldCharType="begin"/>
            </w:r>
            <w:r w:rsidR="005C342E" w:rsidRPr="00203ABC">
              <w:rPr>
                <w:rFonts w:eastAsia="Calibri" w:cstheme="minorHAnsi"/>
                <w:color w:val="0070C0"/>
                <w:u w:val="single"/>
              </w:rPr>
              <w:instrText xml:space="preserve"> REF p \h </w:instrText>
            </w:r>
            <w:r w:rsidR="00203ABC">
              <w:rPr>
                <w:rFonts w:eastAsia="Calibri" w:cstheme="minorHAnsi"/>
                <w:color w:val="0070C0"/>
                <w:u w:val="single"/>
              </w:rPr>
              <w:instrText xml:space="preserve"> \* MERGEFORMAT </w:instrText>
            </w:r>
            <w:r w:rsidR="005C342E" w:rsidRPr="00203ABC">
              <w:rPr>
                <w:rFonts w:eastAsia="Calibri" w:cstheme="minorHAnsi"/>
                <w:color w:val="0070C0"/>
                <w:u w:val="single"/>
              </w:rPr>
            </w:r>
            <w:r w:rsidR="005C342E" w:rsidRPr="00203ABC">
              <w:rPr>
                <w:rFonts w:eastAsia="Calibri" w:cstheme="minorHAnsi"/>
                <w:color w:val="0070C0"/>
                <w:u w:val="single"/>
              </w:rPr>
              <w:fldChar w:fldCharType="separate"/>
            </w:r>
            <w:r w:rsidR="005C342E" w:rsidRPr="00203ABC">
              <w:rPr>
                <w:rFonts w:eastAsia="Calibri" w:cstheme="minorHAnsi"/>
                <w:color w:val="0070C0"/>
                <w:u w:val="single"/>
              </w:rPr>
              <w:t>person</w:t>
            </w:r>
            <w:r w:rsidR="005C342E" w:rsidRPr="00203ABC">
              <w:rPr>
                <w:rFonts w:eastAsia="Calibri" w:cstheme="minorHAnsi"/>
                <w:color w:val="0070C0"/>
                <w:u w:val="single"/>
              </w:rPr>
              <w:fldChar w:fldCharType="end"/>
            </w:r>
            <w:r w:rsidRPr="002D3B48">
              <w:rPr>
                <w:rFonts w:cs="Arial"/>
                <w:i/>
                <w:iCs/>
                <w:lang w:eastAsia="de-DE"/>
              </w:rPr>
              <w:t xml:space="preserve"> </w:t>
            </w:r>
            <w:r w:rsidR="005C342E">
              <w:rPr>
                <w:rFonts w:cs="Arial"/>
                <w:i/>
                <w:iCs/>
                <w:lang w:eastAsia="de-DE"/>
              </w:rPr>
              <w:t>Tabelle</w:t>
            </w:r>
            <w:r w:rsidRPr="002D3B48">
              <w:rPr>
                <w:rFonts w:cs="Arial"/>
                <w:i/>
                <w:iCs/>
                <w:lang w:eastAsia="de-DE"/>
              </w:rPr>
              <w:t xml:space="preserve"> ist auf </w:t>
            </w:r>
            <w:r>
              <w:rPr>
                <w:rFonts w:cs="Arial"/>
                <w:i/>
                <w:iCs/>
                <w:lang w:eastAsia="de-DE"/>
              </w:rPr>
              <w:t>true</w:t>
            </w:r>
            <w:r w:rsidRPr="002D3B48">
              <w:rPr>
                <w:rFonts w:cs="Arial"/>
                <w:i/>
                <w:iCs/>
                <w:lang w:eastAsia="de-DE"/>
              </w:rPr>
              <w:t xml:space="preserve"> gesetzt.</w:t>
            </w:r>
          </w:p>
        </w:tc>
      </w:tr>
    </w:tbl>
    <w:p w14:paraId="32F67CD3" w14:textId="77777777" w:rsidR="006D2477" w:rsidRDefault="006D2477" w:rsidP="006D2477">
      <w:pPr>
        <w:rPr>
          <w:noProof/>
        </w:rPr>
      </w:pPr>
    </w:p>
    <w:p w14:paraId="351F7894" w14:textId="77777777" w:rsidR="006D2477" w:rsidRPr="0021177D" w:rsidRDefault="006D2477" w:rsidP="006D2477">
      <w:pPr>
        <w:rPr>
          <w:b/>
          <w:bCs/>
        </w:rPr>
      </w:pPr>
      <w:r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6D2477" w:rsidRPr="00B91718" w14:paraId="0EC171D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3619C03" w14:textId="77777777" w:rsidR="006D2477" w:rsidRPr="00B91718" w:rsidRDefault="006D2477"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22AAD531" w14:textId="20BB4035" w:rsidR="006D2477" w:rsidRPr="00B91718" w:rsidRDefault="006D2477" w:rsidP="003B396F">
            <w:pPr>
              <w:rPr>
                <w:i/>
                <w:iCs/>
                <w:lang w:eastAsia="de-DE"/>
              </w:rPr>
            </w:pPr>
            <w:r>
              <w:rPr>
                <w:i/>
                <w:iCs/>
                <w:lang w:eastAsia="de-DE"/>
              </w:rPr>
              <w:t>13.03.2024, 14:</w:t>
            </w:r>
            <w:r w:rsidR="00204F8D">
              <w:rPr>
                <w:i/>
                <w:iCs/>
                <w:lang w:eastAsia="de-DE"/>
              </w:rPr>
              <w:t>3</w:t>
            </w:r>
            <w:r>
              <w:rPr>
                <w:i/>
                <w:iCs/>
                <w:lang w:eastAsia="de-DE"/>
              </w:rPr>
              <w:t>0 Uhr</w:t>
            </w:r>
          </w:p>
        </w:tc>
      </w:tr>
      <w:tr w:rsidR="006D2477" w:rsidRPr="00B91718" w14:paraId="431FFFFE"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E3867E5" w14:textId="77777777" w:rsidR="006D2477" w:rsidRPr="00B91718" w:rsidRDefault="006D2477"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44F69787" w14:textId="77777777" w:rsidR="006D2477" w:rsidRPr="00B91718" w:rsidRDefault="006D2477" w:rsidP="003B396F">
            <w:pPr>
              <w:rPr>
                <w:i/>
                <w:iCs/>
                <w:lang w:eastAsia="de-DE"/>
              </w:rPr>
            </w:pPr>
            <w:r>
              <w:rPr>
                <w:i/>
                <w:iCs/>
                <w:lang w:eastAsia="de-DE"/>
              </w:rPr>
              <w:t>David</w:t>
            </w:r>
          </w:p>
        </w:tc>
      </w:tr>
      <w:tr w:rsidR="006D2477" w:rsidRPr="00B91718" w14:paraId="2D92D69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AC86F8" w14:textId="77777777" w:rsidR="006D2477" w:rsidRPr="00B91718" w:rsidRDefault="006D2477"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1EC2ADD0" w14:textId="77777777" w:rsidR="006D2477" w:rsidRPr="00B91718" w:rsidRDefault="006D2477" w:rsidP="003B396F">
            <w:pPr>
              <w:rPr>
                <w:i/>
                <w:iCs/>
                <w:lang w:eastAsia="de-DE"/>
              </w:rPr>
            </w:pPr>
            <w:r w:rsidRPr="001479FC">
              <w:rPr>
                <w:i/>
                <w:iCs/>
                <w:lang w:eastAsia="de-DE"/>
              </w:rPr>
              <w:t>0 (mängelfrei)</w:t>
            </w:r>
          </w:p>
        </w:tc>
      </w:tr>
      <w:tr w:rsidR="006D2477" w:rsidRPr="00B91718" w14:paraId="43B07699"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53FF489" w14:textId="77777777" w:rsidR="006D2477" w:rsidRPr="00B91718" w:rsidRDefault="006D2477"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3195321E" w14:textId="77777777" w:rsidR="006D2477" w:rsidRPr="00B91718" w:rsidRDefault="006D2477" w:rsidP="003B396F">
            <w:pPr>
              <w:rPr>
                <w:i/>
                <w:iCs/>
                <w:lang w:eastAsia="de-DE"/>
              </w:rPr>
            </w:pPr>
            <w:r>
              <w:rPr>
                <w:i/>
                <w:iCs/>
                <w:lang w:eastAsia="de-DE"/>
              </w:rPr>
              <w:t>Kein Mangel</w:t>
            </w:r>
          </w:p>
        </w:tc>
      </w:tr>
      <w:tr w:rsidR="006D2477" w:rsidRPr="00B91718" w14:paraId="163FB072"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3C2B348" w14:textId="77777777" w:rsidR="006D2477" w:rsidRPr="00B91718" w:rsidRDefault="006D2477"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F64B9FB" w14:textId="1483B025" w:rsidR="006D2477" w:rsidRPr="00B91718" w:rsidRDefault="003E2FEA" w:rsidP="003B396F">
            <w:pPr>
              <w:rPr>
                <w:i/>
                <w:iCs/>
                <w:lang w:eastAsia="de-DE"/>
              </w:rPr>
            </w:pPr>
            <w:r w:rsidRPr="003E2FEA">
              <w:rPr>
                <w:i/>
                <w:iCs/>
                <w:lang w:eastAsia="de-DE"/>
              </w:rPr>
              <w:t xml:space="preserve">Person "loremipsum" wurde erfolgreich von </w:t>
            </w:r>
            <w:r w:rsidR="00B51089">
              <w:rPr>
                <w:i/>
                <w:iCs/>
                <w:lang w:eastAsia="de-DE"/>
              </w:rPr>
              <w:t>inaktiv</w:t>
            </w:r>
            <w:r w:rsidRPr="003E2FEA">
              <w:rPr>
                <w:i/>
                <w:iCs/>
                <w:lang w:eastAsia="de-DE"/>
              </w:rPr>
              <w:t xml:space="preserve"> auf </w:t>
            </w:r>
            <w:r w:rsidR="00B51089">
              <w:rPr>
                <w:i/>
                <w:iCs/>
                <w:lang w:eastAsia="de-DE"/>
              </w:rPr>
              <w:t>aktiv</w:t>
            </w:r>
            <w:r w:rsidRPr="003E2FEA">
              <w:rPr>
                <w:i/>
                <w:iCs/>
                <w:lang w:eastAsia="de-DE"/>
              </w:rPr>
              <w:t xml:space="preserve"> gesetzt und wird entsprechend in der Benutzerübersicht angezeigt. Änderung in der </w:t>
            </w:r>
            <w:r w:rsidR="00DD7CF4" w:rsidRPr="00203ABC">
              <w:rPr>
                <w:rFonts w:eastAsia="Calibri" w:cstheme="minorHAnsi"/>
                <w:color w:val="0070C0"/>
                <w:u w:val="single"/>
              </w:rPr>
              <w:fldChar w:fldCharType="begin"/>
            </w:r>
            <w:r w:rsidR="00DD7CF4" w:rsidRPr="00203ABC">
              <w:rPr>
                <w:rFonts w:eastAsia="Calibri" w:cstheme="minorHAnsi"/>
                <w:color w:val="0070C0"/>
                <w:u w:val="single"/>
              </w:rPr>
              <w:instrText xml:space="preserve"> REF p \h </w:instrText>
            </w:r>
            <w:r w:rsidR="00203ABC" w:rsidRPr="00203ABC">
              <w:rPr>
                <w:rFonts w:eastAsia="Calibri" w:cstheme="minorHAnsi"/>
                <w:color w:val="0070C0"/>
                <w:u w:val="single"/>
              </w:rPr>
              <w:instrText xml:space="preserve"> \* MERGEFORMAT </w:instrText>
            </w:r>
            <w:r w:rsidR="00DD7CF4" w:rsidRPr="00203ABC">
              <w:rPr>
                <w:rFonts w:eastAsia="Calibri" w:cstheme="minorHAnsi"/>
                <w:color w:val="0070C0"/>
                <w:u w:val="single"/>
              </w:rPr>
            </w:r>
            <w:r w:rsidR="00DD7CF4" w:rsidRPr="00203ABC">
              <w:rPr>
                <w:rFonts w:eastAsia="Calibri" w:cstheme="minorHAnsi"/>
                <w:color w:val="0070C0"/>
                <w:u w:val="single"/>
              </w:rPr>
              <w:fldChar w:fldCharType="separate"/>
            </w:r>
            <w:r w:rsidR="00DD7CF4" w:rsidRPr="00203ABC">
              <w:rPr>
                <w:rFonts w:eastAsia="Calibri" w:cstheme="minorHAnsi"/>
                <w:color w:val="0070C0"/>
                <w:u w:val="single"/>
              </w:rPr>
              <w:t>person</w:t>
            </w:r>
            <w:r w:rsidR="00DD7CF4" w:rsidRPr="00203ABC">
              <w:rPr>
                <w:rFonts w:eastAsia="Calibri" w:cstheme="minorHAnsi"/>
                <w:color w:val="0070C0"/>
                <w:u w:val="single"/>
              </w:rPr>
              <w:fldChar w:fldCharType="end"/>
            </w:r>
            <w:r w:rsidR="00DD7CF4">
              <w:rPr>
                <w:i/>
                <w:iCs/>
                <w:lang w:eastAsia="de-DE"/>
              </w:rPr>
              <w:t xml:space="preserve"> Tabelle</w:t>
            </w:r>
            <w:r w:rsidRPr="003E2FEA">
              <w:rPr>
                <w:i/>
                <w:iCs/>
                <w:lang w:eastAsia="de-DE"/>
              </w:rPr>
              <w:t xml:space="preserve"> bestätigt.</w:t>
            </w:r>
          </w:p>
        </w:tc>
      </w:tr>
    </w:tbl>
    <w:p w14:paraId="409380B3" w14:textId="2A6B1EA5" w:rsidR="00172F4C" w:rsidRDefault="00172F4C" w:rsidP="006D2477"/>
    <w:p w14:paraId="34CBE9F8" w14:textId="77777777" w:rsidR="00344687" w:rsidRDefault="00344687">
      <w:pPr>
        <w:rPr>
          <w:b/>
          <w:bCs/>
        </w:rPr>
      </w:pPr>
      <w:r w:rsidRPr="00344687">
        <w:rPr>
          <w:b/>
          <w:bCs/>
          <w:noProof/>
        </w:rPr>
        <w:drawing>
          <wp:anchor distT="0" distB="0" distL="114300" distR="114300" simplePos="0" relativeHeight="251718656" behindDoc="0" locked="0" layoutInCell="1" allowOverlap="1" wp14:anchorId="7883544F" wp14:editId="456649DA">
            <wp:simplePos x="0" y="0"/>
            <wp:positionH relativeFrom="margin">
              <wp:align>left</wp:align>
            </wp:positionH>
            <wp:positionV relativeFrom="paragraph">
              <wp:posOffset>316865</wp:posOffset>
            </wp:positionV>
            <wp:extent cx="5943600" cy="1209675"/>
            <wp:effectExtent l="0" t="0" r="0" b="9525"/>
            <wp:wrapTopAndBottom/>
            <wp:docPr id="1690575170"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anchor>
        </w:drawing>
      </w:r>
      <w:r w:rsidRPr="00344687">
        <w:rPr>
          <w:b/>
          <w:bCs/>
        </w:rPr>
        <w:t>Person wird bei aktiven Benutzern aufgelistet:</w:t>
      </w:r>
    </w:p>
    <w:p w14:paraId="3C26B8D4" w14:textId="77777777" w:rsidR="00344687" w:rsidRDefault="00344687">
      <w:pPr>
        <w:rPr>
          <w:b/>
          <w:bCs/>
        </w:rPr>
      </w:pPr>
    </w:p>
    <w:p w14:paraId="73444B47" w14:textId="295919BC" w:rsidR="00172F4C" w:rsidRPr="00344687" w:rsidRDefault="00344687">
      <w:pPr>
        <w:rPr>
          <w:rFonts w:asciiTheme="majorHAnsi" w:eastAsiaTheme="majorEastAsia" w:hAnsiTheme="majorHAnsi" w:cstheme="majorBidi"/>
          <w:b/>
          <w:bCs/>
          <w:szCs w:val="24"/>
        </w:rPr>
      </w:pPr>
      <w:r w:rsidRPr="00B35A2E">
        <w:rPr>
          <w:b/>
          <w:bCs/>
          <w:noProof/>
        </w:rPr>
        <w:drawing>
          <wp:anchor distT="0" distB="0" distL="114300" distR="114300" simplePos="0" relativeHeight="251720704" behindDoc="0" locked="0" layoutInCell="1" allowOverlap="1" wp14:anchorId="2FFE0C6A" wp14:editId="5A3D045B">
            <wp:simplePos x="0" y="0"/>
            <wp:positionH relativeFrom="margin">
              <wp:align>left</wp:align>
            </wp:positionH>
            <wp:positionV relativeFrom="paragraph">
              <wp:posOffset>494030</wp:posOffset>
            </wp:positionV>
            <wp:extent cx="5943600" cy="314325"/>
            <wp:effectExtent l="0" t="0" r="0" b="9525"/>
            <wp:wrapTopAndBottom/>
            <wp:docPr id="1945455100"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314325"/>
                    </a:xfrm>
                    <a:prstGeom prst="rect">
                      <a:avLst/>
                    </a:prstGeom>
                    <a:noFill/>
                    <a:ln>
                      <a:noFill/>
                    </a:ln>
                  </pic:spPr>
                </pic:pic>
              </a:graphicData>
            </a:graphic>
            <wp14:sizeRelV relativeFrom="margin">
              <wp14:pctHeight>0</wp14:pctHeight>
            </wp14:sizeRelV>
          </wp:anchor>
        </w:drawing>
      </w:r>
      <w:r>
        <w:rPr>
          <w:b/>
          <w:bCs/>
        </w:rPr>
        <w:t>Änderung is_active Spalte in der Datenbank:</w:t>
      </w:r>
      <w:r>
        <w:rPr>
          <w:b/>
          <w:bCs/>
        </w:rPr>
        <w:br/>
      </w:r>
      <w:r>
        <w:rPr>
          <w:b/>
          <w:bCs/>
        </w:rPr>
        <w:br/>
      </w:r>
      <w:r w:rsidR="00172F4C" w:rsidRPr="00344687">
        <w:rPr>
          <w:b/>
          <w:bCs/>
        </w:rPr>
        <w:br w:type="page"/>
      </w:r>
    </w:p>
    <w:p w14:paraId="6AE5EC48" w14:textId="77777777" w:rsidR="00EA1291" w:rsidRPr="008A5C85" w:rsidRDefault="00EA1291" w:rsidP="00EA1291">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EA1291" w:rsidRPr="00B91718" w14:paraId="23F0ABBE"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1A67CEC" w14:textId="77777777" w:rsidR="00EA1291" w:rsidRPr="00B91718" w:rsidRDefault="00EA1291"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3B131977" w14:textId="2B1113E9" w:rsidR="00EA1291" w:rsidRPr="00EA3862" w:rsidRDefault="00EA1291" w:rsidP="003B396F">
            <w:pPr>
              <w:rPr>
                <w:rFonts w:cs="Arial"/>
                <w:i/>
                <w:iCs/>
                <w:lang w:eastAsia="de-DE"/>
              </w:rPr>
            </w:pPr>
            <w:r w:rsidRPr="00EA3862">
              <w:rPr>
                <w:rFonts w:cs="Arial"/>
                <w:i/>
                <w:iCs/>
                <w:lang w:eastAsia="de-DE"/>
              </w:rPr>
              <w:t>T-1</w:t>
            </w:r>
            <w:r>
              <w:rPr>
                <w:rFonts w:cs="Arial"/>
                <w:i/>
                <w:iCs/>
                <w:lang w:eastAsia="de-DE"/>
              </w:rPr>
              <w:t>11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66C4B8C1" w14:textId="112E2490" w:rsidR="00EA1291" w:rsidRPr="00B91718" w:rsidRDefault="00EA1291" w:rsidP="003B396F">
            <w:pPr>
              <w:rPr>
                <w:rFonts w:cs="Arial"/>
                <w:i/>
                <w:iCs/>
                <w:sz w:val="24"/>
                <w:szCs w:val="24"/>
                <w:lang w:eastAsia="de-DE"/>
              </w:rPr>
            </w:pPr>
            <w:r w:rsidRPr="00EA1291">
              <w:rPr>
                <w:rFonts w:cs="Arial"/>
                <w:i/>
                <w:iCs/>
                <w:sz w:val="24"/>
                <w:szCs w:val="24"/>
                <w:lang w:eastAsia="de-DE"/>
              </w:rPr>
              <w:t>Person bearbeiten und Benutzernamen leer lassen</w:t>
            </w:r>
          </w:p>
        </w:tc>
      </w:tr>
      <w:tr w:rsidR="00EA1291" w:rsidRPr="00B91718" w14:paraId="043C96A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2F95384" w14:textId="77777777" w:rsidR="00EA1291" w:rsidRPr="00B91718" w:rsidRDefault="00EA1291"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1205D156" w14:textId="27CDF663" w:rsidR="00EA1291" w:rsidRPr="00EA3862" w:rsidRDefault="003C0F74" w:rsidP="003B396F">
            <w:pPr>
              <w:rPr>
                <w:rFonts w:cs="Arial"/>
                <w:i/>
                <w:iCs/>
                <w:lang w:eastAsia="de-DE"/>
              </w:rPr>
            </w:pPr>
            <w:r w:rsidRPr="003C0F74">
              <w:rPr>
                <w:rFonts w:cs="Arial"/>
                <w:i/>
                <w:iCs/>
                <w:lang w:eastAsia="de-DE"/>
              </w:rPr>
              <w:t>Überprüft, ob beim Bearbeiten einer Person ohne Angabe eines Benutzernamens eine Fehlermeldung angezeigt wird.</w:t>
            </w:r>
          </w:p>
        </w:tc>
      </w:tr>
      <w:tr w:rsidR="00EA1291" w:rsidRPr="00B91718" w14:paraId="2556D17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36D3ACC" w14:textId="77777777" w:rsidR="00EA1291" w:rsidRPr="00B91718" w:rsidRDefault="00EA1291"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307576AE" w14:textId="24B622C6" w:rsidR="00EA1291" w:rsidRPr="00EA3862" w:rsidRDefault="003C0F74" w:rsidP="003B396F">
            <w:pPr>
              <w:rPr>
                <w:rFonts w:cs="Arial"/>
                <w:i/>
                <w:iCs/>
                <w:lang w:eastAsia="de-DE"/>
              </w:rPr>
            </w:pPr>
            <w:r w:rsidRPr="003C0F74">
              <w:rPr>
                <w:rFonts w:cs="Arial"/>
                <w:i/>
                <w:iCs/>
                <w:lang w:eastAsia="de-DE"/>
              </w:rPr>
              <w:t xml:space="preserve">Eine Person soll bearbeitet werden, aber das </w:t>
            </w:r>
            <w:r>
              <w:rPr>
                <w:rFonts w:cs="Arial"/>
                <w:i/>
                <w:iCs/>
                <w:lang w:eastAsia="de-DE"/>
              </w:rPr>
              <w:t>klar gekennzeichnete Pflichtf</w:t>
            </w:r>
            <w:r w:rsidRPr="003C0F74">
              <w:rPr>
                <w:rFonts w:cs="Arial"/>
                <w:i/>
                <w:iCs/>
                <w:lang w:eastAsia="de-DE"/>
              </w:rPr>
              <w:t>eld für den Benutzernamen bleibt leer.</w:t>
            </w:r>
          </w:p>
        </w:tc>
      </w:tr>
      <w:tr w:rsidR="00EA1291" w:rsidRPr="00B91718" w14:paraId="4E03F61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EAFB847" w14:textId="77777777" w:rsidR="00EA1291" w:rsidRPr="00B91718" w:rsidRDefault="00EA1291"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7C3B045E" w14:textId="77777777" w:rsidR="00D9661B" w:rsidRPr="00D9661B" w:rsidRDefault="00D9661B" w:rsidP="00D9661B">
            <w:pPr>
              <w:pStyle w:val="Listenabsatz"/>
              <w:numPr>
                <w:ilvl w:val="0"/>
                <w:numId w:val="36"/>
              </w:numPr>
              <w:rPr>
                <w:rFonts w:cs="Arial"/>
                <w:i/>
                <w:iCs/>
                <w:lang w:eastAsia="de-DE"/>
              </w:rPr>
            </w:pPr>
            <w:r w:rsidRPr="00D9661B">
              <w:rPr>
                <w:rFonts w:cs="Arial"/>
                <w:i/>
                <w:iCs/>
                <w:lang w:eastAsia="de-DE"/>
              </w:rPr>
              <w:t>Navigieren zur Bearbeitungsseite der Person.</w:t>
            </w:r>
          </w:p>
          <w:p w14:paraId="7F2373F2" w14:textId="77777777" w:rsidR="00D9661B" w:rsidRPr="00D9661B" w:rsidRDefault="00D9661B" w:rsidP="00D9661B">
            <w:pPr>
              <w:pStyle w:val="Listenabsatz"/>
              <w:numPr>
                <w:ilvl w:val="0"/>
                <w:numId w:val="36"/>
              </w:numPr>
              <w:rPr>
                <w:rFonts w:cs="Arial"/>
                <w:i/>
                <w:iCs/>
                <w:lang w:eastAsia="de-DE"/>
              </w:rPr>
            </w:pPr>
            <w:r w:rsidRPr="00D9661B">
              <w:rPr>
                <w:rFonts w:cs="Arial"/>
                <w:i/>
                <w:iCs/>
                <w:lang w:eastAsia="de-DE"/>
              </w:rPr>
              <w:t>Leerlassen des Feldes für den Benutzernamen, während andere erforderliche Felder ausgefüllt werden.</w:t>
            </w:r>
          </w:p>
          <w:p w14:paraId="620AA90B" w14:textId="0A5DD7F7" w:rsidR="00EA1291" w:rsidRPr="00D9661B" w:rsidRDefault="00D9661B" w:rsidP="00D9661B">
            <w:pPr>
              <w:pStyle w:val="Listenabsatz"/>
              <w:numPr>
                <w:ilvl w:val="0"/>
                <w:numId w:val="36"/>
              </w:numPr>
              <w:rPr>
                <w:rFonts w:cs="Arial"/>
                <w:i/>
                <w:iCs/>
                <w:lang w:eastAsia="de-DE"/>
              </w:rPr>
            </w:pPr>
            <w:r w:rsidRPr="00D9661B">
              <w:rPr>
                <w:rFonts w:cs="Arial"/>
                <w:i/>
                <w:iCs/>
                <w:lang w:eastAsia="de-DE"/>
              </w:rPr>
              <w:t>Versuch, die Änderungen zu speichern.</w:t>
            </w:r>
          </w:p>
        </w:tc>
      </w:tr>
      <w:tr w:rsidR="00EA1291" w:rsidRPr="00B91718" w14:paraId="01F9F26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903D9AC" w14:textId="77777777" w:rsidR="00EA1291" w:rsidRPr="00B91718" w:rsidRDefault="00EA1291"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73C259BF" w14:textId="452B9806" w:rsidR="00EA1291" w:rsidRPr="00EA3862" w:rsidRDefault="00D9661B" w:rsidP="003B396F">
            <w:pPr>
              <w:rPr>
                <w:rFonts w:cs="Arial"/>
                <w:i/>
                <w:iCs/>
                <w:lang w:eastAsia="de-DE"/>
              </w:rPr>
            </w:pPr>
            <w:r>
              <w:rPr>
                <w:rFonts w:cs="Arial"/>
                <w:i/>
                <w:iCs/>
                <w:lang w:eastAsia="de-DE"/>
              </w:rPr>
              <w:t>E</w:t>
            </w:r>
            <w:r w:rsidRPr="00D9661B">
              <w:rPr>
                <w:rFonts w:cs="Arial"/>
                <w:i/>
                <w:iCs/>
                <w:lang w:eastAsia="de-DE"/>
              </w:rPr>
              <w:t>ine Fehlermeldung wird angezeigt, die darauf hinweist, dass der Benutzername angegeben werden muss.</w:t>
            </w:r>
          </w:p>
        </w:tc>
      </w:tr>
    </w:tbl>
    <w:p w14:paraId="6CD5BA6D" w14:textId="77777777" w:rsidR="00EA1291" w:rsidRDefault="00EA1291" w:rsidP="00EA1291">
      <w:pPr>
        <w:rPr>
          <w:noProof/>
        </w:rPr>
      </w:pPr>
    </w:p>
    <w:p w14:paraId="5E5DD358" w14:textId="29FBEF39" w:rsidR="00EA1291" w:rsidRPr="0021177D" w:rsidRDefault="007C4070" w:rsidP="00EA1291">
      <w:pPr>
        <w:rPr>
          <w:b/>
          <w:bCs/>
        </w:rPr>
      </w:pPr>
      <w:r>
        <w:rPr>
          <w:noProof/>
        </w:rPr>
        <w:drawing>
          <wp:anchor distT="0" distB="0" distL="114300" distR="114300" simplePos="0" relativeHeight="251721728" behindDoc="0" locked="0" layoutInCell="1" allowOverlap="1" wp14:anchorId="6F573E2D" wp14:editId="4AA04743">
            <wp:simplePos x="0" y="0"/>
            <wp:positionH relativeFrom="margin">
              <wp:align>center</wp:align>
            </wp:positionH>
            <wp:positionV relativeFrom="paragraph">
              <wp:posOffset>1902460</wp:posOffset>
            </wp:positionV>
            <wp:extent cx="4702175" cy="4000500"/>
            <wp:effectExtent l="0" t="0" r="3175" b="0"/>
            <wp:wrapTopAndBottom/>
            <wp:docPr id="1582962065"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0217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291"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EA1291" w:rsidRPr="00B91718" w14:paraId="5D67C992"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081CF87" w14:textId="77777777" w:rsidR="00EA1291" w:rsidRPr="00B91718" w:rsidRDefault="00EA1291"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1F0351DA" w14:textId="2878101C" w:rsidR="00EA1291" w:rsidRPr="00B91718" w:rsidRDefault="00EA1291" w:rsidP="003B396F">
            <w:pPr>
              <w:rPr>
                <w:i/>
                <w:iCs/>
                <w:lang w:eastAsia="de-DE"/>
              </w:rPr>
            </w:pPr>
            <w:r>
              <w:rPr>
                <w:i/>
                <w:iCs/>
                <w:lang w:eastAsia="de-DE"/>
              </w:rPr>
              <w:t>13.03.2024, 14:</w:t>
            </w:r>
            <w:r w:rsidR="00B80E06">
              <w:rPr>
                <w:i/>
                <w:iCs/>
                <w:lang w:eastAsia="de-DE"/>
              </w:rPr>
              <w:t>4</w:t>
            </w:r>
            <w:r>
              <w:rPr>
                <w:i/>
                <w:iCs/>
                <w:lang w:eastAsia="de-DE"/>
              </w:rPr>
              <w:t>0 Uhr</w:t>
            </w:r>
          </w:p>
        </w:tc>
      </w:tr>
      <w:tr w:rsidR="00EA1291" w:rsidRPr="00B91718" w14:paraId="52BDD05B"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1ACDAC6" w14:textId="77777777" w:rsidR="00EA1291" w:rsidRPr="00B91718" w:rsidRDefault="00EA1291"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0F51DDFC" w14:textId="77777777" w:rsidR="00EA1291" w:rsidRPr="00B91718" w:rsidRDefault="00EA1291" w:rsidP="003B396F">
            <w:pPr>
              <w:rPr>
                <w:i/>
                <w:iCs/>
                <w:lang w:eastAsia="de-DE"/>
              </w:rPr>
            </w:pPr>
            <w:r>
              <w:rPr>
                <w:i/>
                <w:iCs/>
                <w:lang w:eastAsia="de-DE"/>
              </w:rPr>
              <w:t>David</w:t>
            </w:r>
          </w:p>
        </w:tc>
      </w:tr>
      <w:tr w:rsidR="00EA1291" w:rsidRPr="00B91718" w14:paraId="0DD4F7E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6EF1BA8" w14:textId="77777777" w:rsidR="00EA1291" w:rsidRPr="00B91718" w:rsidRDefault="00EA1291"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2E04EBC0" w14:textId="77777777" w:rsidR="00EA1291" w:rsidRPr="00B91718" w:rsidRDefault="00EA1291" w:rsidP="003B396F">
            <w:pPr>
              <w:rPr>
                <w:i/>
                <w:iCs/>
                <w:lang w:eastAsia="de-DE"/>
              </w:rPr>
            </w:pPr>
            <w:r w:rsidRPr="001479FC">
              <w:rPr>
                <w:i/>
                <w:iCs/>
                <w:lang w:eastAsia="de-DE"/>
              </w:rPr>
              <w:t>0 (mängelfrei)</w:t>
            </w:r>
          </w:p>
        </w:tc>
      </w:tr>
      <w:tr w:rsidR="00EA1291" w:rsidRPr="00B91718" w14:paraId="47294A8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E37E40A" w14:textId="77777777" w:rsidR="00EA1291" w:rsidRPr="00B91718" w:rsidRDefault="00EA1291"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01341C2B" w14:textId="77777777" w:rsidR="00EA1291" w:rsidRPr="00B91718" w:rsidRDefault="00EA1291" w:rsidP="003B396F">
            <w:pPr>
              <w:rPr>
                <w:i/>
                <w:iCs/>
                <w:lang w:eastAsia="de-DE"/>
              </w:rPr>
            </w:pPr>
            <w:r>
              <w:rPr>
                <w:i/>
                <w:iCs/>
                <w:lang w:eastAsia="de-DE"/>
              </w:rPr>
              <w:t>Kein Mangel</w:t>
            </w:r>
          </w:p>
        </w:tc>
      </w:tr>
      <w:tr w:rsidR="00EA1291" w:rsidRPr="00B91718" w14:paraId="646E9375"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61C0923" w14:textId="77777777" w:rsidR="00EA1291" w:rsidRPr="00B91718" w:rsidRDefault="00EA1291"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4C975397" w14:textId="2A3AC681" w:rsidR="00EA1291" w:rsidRPr="00B91718" w:rsidRDefault="00EA1291" w:rsidP="003B396F">
            <w:pPr>
              <w:rPr>
                <w:i/>
                <w:iCs/>
                <w:lang w:eastAsia="de-DE"/>
              </w:rPr>
            </w:pPr>
            <w:r w:rsidRPr="003E2FEA">
              <w:rPr>
                <w:i/>
                <w:iCs/>
                <w:lang w:eastAsia="de-DE"/>
              </w:rPr>
              <w:t xml:space="preserve">Person </w:t>
            </w:r>
            <w:r w:rsidR="00B80E06">
              <w:rPr>
                <w:i/>
                <w:iCs/>
                <w:lang w:eastAsia="de-DE"/>
              </w:rPr>
              <w:t xml:space="preserve">wurde nicht bearbeitet und die </w:t>
            </w:r>
            <w:r w:rsidR="00B80E06" w:rsidRPr="00B80E06">
              <w:rPr>
                <w:i/>
                <w:iCs/>
                <w:lang w:eastAsia="de-DE"/>
              </w:rPr>
              <w:t>Fehlermeldung</w:t>
            </w:r>
            <w:r w:rsidR="00B80E06">
              <w:rPr>
                <w:i/>
                <w:iCs/>
                <w:lang w:eastAsia="de-DE"/>
              </w:rPr>
              <w:t xml:space="preserve"> wurde</w:t>
            </w:r>
            <w:r w:rsidR="00B80E06" w:rsidRPr="00B80E06">
              <w:rPr>
                <w:i/>
                <w:iCs/>
                <w:lang w:eastAsia="de-DE"/>
              </w:rPr>
              <w:t xml:space="preserve"> korrekt angezeigt</w:t>
            </w:r>
            <w:r w:rsidR="00B80E06">
              <w:rPr>
                <w:i/>
                <w:iCs/>
                <w:lang w:eastAsia="de-DE"/>
              </w:rPr>
              <w:t xml:space="preserve">, dass </w:t>
            </w:r>
            <w:r w:rsidR="00B80E06" w:rsidRPr="00B80E06">
              <w:rPr>
                <w:i/>
                <w:iCs/>
                <w:lang w:eastAsia="de-DE"/>
              </w:rPr>
              <w:t>der Benutzername angegeben werden</w:t>
            </w:r>
            <w:r w:rsidR="00B80E06">
              <w:rPr>
                <w:i/>
                <w:iCs/>
                <w:lang w:eastAsia="de-DE"/>
              </w:rPr>
              <w:t xml:space="preserve"> muss</w:t>
            </w:r>
            <w:r w:rsidR="00B80E06" w:rsidRPr="00B80E06">
              <w:rPr>
                <w:i/>
                <w:iCs/>
                <w:lang w:eastAsia="de-DE"/>
              </w:rPr>
              <w:t>.</w:t>
            </w:r>
          </w:p>
        </w:tc>
      </w:tr>
    </w:tbl>
    <w:p w14:paraId="0368CDA7" w14:textId="5F250349" w:rsidR="002235A8" w:rsidRPr="008A5C85" w:rsidRDefault="002235A8" w:rsidP="002235A8">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2235A8" w:rsidRPr="00B91718" w14:paraId="15B77449"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6A621C2" w14:textId="77777777" w:rsidR="002235A8" w:rsidRPr="00B91718" w:rsidRDefault="002235A8"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E6A021F" w14:textId="708C21D7" w:rsidR="002235A8" w:rsidRPr="00EA3862" w:rsidRDefault="002235A8" w:rsidP="003B396F">
            <w:pPr>
              <w:rPr>
                <w:rFonts w:cs="Arial"/>
                <w:i/>
                <w:iCs/>
                <w:lang w:eastAsia="de-DE"/>
              </w:rPr>
            </w:pPr>
            <w:r w:rsidRPr="00EA3862">
              <w:rPr>
                <w:rFonts w:cs="Arial"/>
                <w:i/>
                <w:iCs/>
                <w:lang w:eastAsia="de-DE"/>
              </w:rPr>
              <w:t>T-1</w:t>
            </w:r>
            <w:r>
              <w:rPr>
                <w:rFonts w:cs="Arial"/>
                <w:i/>
                <w:iCs/>
                <w:lang w:eastAsia="de-DE"/>
              </w:rPr>
              <w:t>12</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13E00F4B" w14:textId="6CAD3DF7" w:rsidR="002235A8" w:rsidRPr="00B91718" w:rsidRDefault="002235A8" w:rsidP="003B396F">
            <w:pPr>
              <w:rPr>
                <w:rFonts w:cs="Arial"/>
                <w:i/>
                <w:iCs/>
                <w:sz w:val="24"/>
                <w:szCs w:val="24"/>
                <w:lang w:eastAsia="de-DE"/>
              </w:rPr>
            </w:pPr>
            <w:r w:rsidRPr="002235A8">
              <w:rPr>
                <w:rFonts w:cs="Arial"/>
                <w:i/>
                <w:iCs/>
                <w:sz w:val="24"/>
                <w:szCs w:val="24"/>
                <w:lang w:eastAsia="de-DE"/>
              </w:rPr>
              <w:t>Person bearbeiten und E-Mail-Adresse leer lassen</w:t>
            </w:r>
          </w:p>
        </w:tc>
      </w:tr>
      <w:tr w:rsidR="002235A8" w:rsidRPr="00B91718" w14:paraId="3F06F30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9F4C54C" w14:textId="77777777" w:rsidR="002235A8" w:rsidRPr="00B91718" w:rsidRDefault="002235A8"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E41D7F6" w14:textId="028495BB" w:rsidR="002235A8" w:rsidRPr="00EA3862" w:rsidRDefault="00A06176" w:rsidP="003B396F">
            <w:pPr>
              <w:rPr>
                <w:rFonts w:cs="Arial"/>
                <w:i/>
                <w:iCs/>
                <w:lang w:eastAsia="de-DE"/>
              </w:rPr>
            </w:pPr>
            <w:r w:rsidRPr="00A06176">
              <w:rPr>
                <w:rFonts w:cs="Arial"/>
                <w:i/>
                <w:iCs/>
                <w:lang w:eastAsia="de-DE"/>
              </w:rPr>
              <w:t>Überprüft, ob beim Bearbeiten einer Person ohne Angabe einer E-Mail-Adresse eine Fehlermeldung angezeigt wird.</w:t>
            </w:r>
          </w:p>
        </w:tc>
      </w:tr>
      <w:tr w:rsidR="002235A8" w:rsidRPr="00B91718" w14:paraId="360F615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8A6145C" w14:textId="77777777" w:rsidR="002235A8" w:rsidRPr="00B91718" w:rsidRDefault="002235A8"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6667C577" w14:textId="542DE879" w:rsidR="002235A8" w:rsidRPr="00EA3862" w:rsidRDefault="002235A8" w:rsidP="003B396F">
            <w:pPr>
              <w:rPr>
                <w:rFonts w:cs="Arial"/>
                <w:i/>
                <w:iCs/>
                <w:lang w:eastAsia="de-DE"/>
              </w:rPr>
            </w:pPr>
            <w:r w:rsidRPr="003C0F74">
              <w:rPr>
                <w:rFonts w:cs="Arial"/>
                <w:i/>
                <w:iCs/>
                <w:lang w:eastAsia="de-DE"/>
              </w:rPr>
              <w:t xml:space="preserve">Eine Person soll bearbeitet werden, aber das </w:t>
            </w:r>
            <w:r>
              <w:rPr>
                <w:rFonts w:cs="Arial"/>
                <w:i/>
                <w:iCs/>
                <w:lang w:eastAsia="de-DE"/>
              </w:rPr>
              <w:t>klar gekennzeichnete Pflichtf</w:t>
            </w:r>
            <w:r w:rsidRPr="003C0F74">
              <w:rPr>
                <w:rFonts w:cs="Arial"/>
                <w:i/>
                <w:iCs/>
                <w:lang w:eastAsia="de-DE"/>
              </w:rPr>
              <w:t>eld für d</w:t>
            </w:r>
            <w:r w:rsidR="00957A21">
              <w:rPr>
                <w:rFonts w:cs="Arial"/>
                <w:i/>
                <w:iCs/>
                <w:lang w:eastAsia="de-DE"/>
              </w:rPr>
              <w:t>ie E-Mail-Adresse</w:t>
            </w:r>
            <w:r w:rsidRPr="003C0F74">
              <w:rPr>
                <w:rFonts w:cs="Arial"/>
                <w:i/>
                <w:iCs/>
                <w:lang w:eastAsia="de-DE"/>
              </w:rPr>
              <w:t xml:space="preserve"> bleibt leer.</w:t>
            </w:r>
          </w:p>
        </w:tc>
      </w:tr>
      <w:tr w:rsidR="002235A8" w:rsidRPr="00B91718" w14:paraId="4C1F882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7160ACB" w14:textId="77777777" w:rsidR="002235A8" w:rsidRPr="00B91718" w:rsidRDefault="002235A8"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7B159DCF" w14:textId="77777777" w:rsidR="007023FD" w:rsidRPr="007023FD" w:rsidRDefault="007023FD" w:rsidP="007023FD">
            <w:pPr>
              <w:pStyle w:val="Listenabsatz"/>
              <w:numPr>
                <w:ilvl w:val="0"/>
                <w:numId w:val="37"/>
              </w:numPr>
              <w:rPr>
                <w:rFonts w:cs="Arial"/>
                <w:i/>
                <w:iCs/>
                <w:lang w:eastAsia="de-DE"/>
              </w:rPr>
            </w:pPr>
            <w:r w:rsidRPr="007023FD">
              <w:rPr>
                <w:rFonts w:cs="Arial"/>
                <w:i/>
                <w:iCs/>
                <w:lang w:eastAsia="de-DE"/>
              </w:rPr>
              <w:t>Navigieren zur Bearbeitungsseite der Person.</w:t>
            </w:r>
          </w:p>
          <w:p w14:paraId="0753FA79" w14:textId="77777777" w:rsidR="007023FD" w:rsidRPr="007023FD" w:rsidRDefault="007023FD" w:rsidP="007023FD">
            <w:pPr>
              <w:pStyle w:val="Listenabsatz"/>
              <w:numPr>
                <w:ilvl w:val="0"/>
                <w:numId w:val="37"/>
              </w:numPr>
              <w:rPr>
                <w:rFonts w:cs="Arial"/>
                <w:i/>
                <w:iCs/>
                <w:lang w:eastAsia="de-DE"/>
              </w:rPr>
            </w:pPr>
            <w:r w:rsidRPr="007023FD">
              <w:rPr>
                <w:rFonts w:cs="Arial"/>
                <w:i/>
                <w:iCs/>
                <w:lang w:eastAsia="de-DE"/>
              </w:rPr>
              <w:t>Ausfüllen des Feldes für den Benutzernamen, aber Leerlassen des Feldes für die E-Mail-Adresse.</w:t>
            </w:r>
          </w:p>
          <w:p w14:paraId="1FC4633B" w14:textId="1CB64E27" w:rsidR="002235A8" w:rsidRPr="007023FD" w:rsidRDefault="007023FD" w:rsidP="007023FD">
            <w:pPr>
              <w:pStyle w:val="Listenabsatz"/>
              <w:numPr>
                <w:ilvl w:val="0"/>
                <w:numId w:val="37"/>
              </w:numPr>
              <w:rPr>
                <w:rFonts w:cs="Arial"/>
                <w:i/>
                <w:iCs/>
                <w:lang w:eastAsia="de-DE"/>
              </w:rPr>
            </w:pPr>
            <w:r w:rsidRPr="007023FD">
              <w:rPr>
                <w:rFonts w:cs="Arial"/>
                <w:i/>
                <w:iCs/>
                <w:lang w:eastAsia="de-DE"/>
              </w:rPr>
              <w:t>Versuch, die Änderungen zu speichern.</w:t>
            </w:r>
          </w:p>
        </w:tc>
      </w:tr>
      <w:tr w:rsidR="002235A8" w:rsidRPr="00B91718" w14:paraId="0111CDF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0B62E94" w14:textId="77777777" w:rsidR="002235A8" w:rsidRPr="00B91718" w:rsidRDefault="002235A8"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1825E6BE" w14:textId="5FBB5FD1" w:rsidR="002235A8" w:rsidRPr="00EA3862" w:rsidRDefault="00867666" w:rsidP="003B396F">
            <w:pPr>
              <w:rPr>
                <w:rFonts w:cs="Arial"/>
                <w:i/>
                <w:iCs/>
                <w:lang w:eastAsia="de-DE"/>
              </w:rPr>
            </w:pPr>
            <w:r w:rsidRPr="00867666">
              <w:rPr>
                <w:rFonts w:cs="Arial"/>
                <w:i/>
                <w:iCs/>
                <w:lang w:eastAsia="de-DE"/>
              </w:rPr>
              <w:t>Eine Fehlermeldung wird angezeigt, die darauf hinweist, dass eine gültige Competec E-Mail-Adresse angegeben werden muss.</w:t>
            </w:r>
          </w:p>
        </w:tc>
      </w:tr>
    </w:tbl>
    <w:p w14:paraId="2317F08D" w14:textId="77777777" w:rsidR="002235A8" w:rsidRDefault="002235A8" w:rsidP="002235A8">
      <w:pPr>
        <w:rPr>
          <w:noProof/>
        </w:rPr>
      </w:pPr>
    </w:p>
    <w:p w14:paraId="687406F2" w14:textId="0B0FE8F6" w:rsidR="002235A8" w:rsidRPr="0021177D" w:rsidRDefault="007C4070" w:rsidP="002235A8">
      <w:pPr>
        <w:rPr>
          <w:b/>
          <w:bCs/>
        </w:rPr>
      </w:pPr>
      <w:r>
        <w:rPr>
          <w:noProof/>
        </w:rPr>
        <w:drawing>
          <wp:anchor distT="0" distB="0" distL="114300" distR="114300" simplePos="0" relativeHeight="251722752" behindDoc="0" locked="0" layoutInCell="1" allowOverlap="1" wp14:anchorId="769BC2A5" wp14:editId="4481FBE0">
            <wp:simplePos x="0" y="0"/>
            <wp:positionH relativeFrom="margin">
              <wp:align>center</wp:align>
            </wp:positionH>
            <wp:positionV relativeFrom="paragraph">
              <wp:posOffset>1883410</wp:posOffset>
            </wp:positionV>
            <wp:extent cx="4612005" cy="4018915"/>
            <wp:effectExtent l="0" t="0" r="0" b="635"/>
            <wp:wrapTopAndBottom/>
            <wp:docPr id="176880618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12005" cy="401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5A8"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2235A8" w:rsidRPr="00B91718" w14:paraId="49CE9F7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63B6052" w14:textId="77777777" w:rsidR="002235A8" w:rsidRPr="00B91718" w:rsidRDefault="002235A8"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6EEB093F" w14:textId="1FD4A512" w:rsidR="002235A8" w:rsidRPr="00B91718" w:rsidRDefault="002235A8" w:rsidP="003B396F">
            <w:pPr>
              <w:rPr>
                <w:i/>
                <w:iCs/>
                <w:lang w:eastAsia="de-DE"/>
              </w:rPr>
            </w:pPr>
            <w:r>
              <w:rPr>
                <w:i/>
                <w:iCs/>
                <w:lang w:eastAsia="de-DE"/>
              </w:rPr>
              <w:t>13.03.2024, 14:50 Uhr</w:t>
            </w:r>
          </w:p>
        </w:tc>
      </w:tr>
      <w:tr w:rsidR="002235A8" w:rsidRPr="00B91718" w14:paraId="78AD8EB4"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6C84929" w14:textId="77777777" w:rsidR="002235A8" w:rsidRPr="00B91718" w:rsidRDefault="002235A8"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1CAB74D3" w14:textId="77777777" w:rsidR="002235A8" w:rsidRPr="00B91718" w:rsidRDefault="002235A8" w:rsidP="003B396F">
            <w:pPr>
              <w:rPr>
                <w:i/>
                <w:iCs/>
                <w:lang w:eastAsia="de-DE"/>
              </w:rPr>
            </w:pPr>
            <w:r>
              <w:rPr>
                <w:i/>
                <w:iCs/>
                <w:lang w:eastAsia="de-DE"/>
              </w:rPr>
              <w:t>David</w:t>
            </w:r>
          </w:p>
        </w:tc>
      </w:tr>
      <w:tr w:rsidR="002235A8" w:rsidRPr="00B91718" w14:paraId="58D9D47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548773E" w14:textId="77777777" w:rsidR="002235A8" w:rsidRPr="00B91718" w:rsidRDefault="002235A8"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38135612" w14:textId="77777777" w:rsidR="002235A8" w:rsidRPr="00B91718" w:rsidRDefault="002235A8" w:rsidP="003B396F">
            <w:pPr>
              <w:rPr>
                <w:i/>
                <w:iCs/>
                <w:lang w:eastAsia="de-DE"/>
              </w:rPr>
            </w:pPr>
            <w:r w:rsidRPr="001479FC">
              <w:rPr>
                <w:i/>
                <w:iCs/>
                <w:lang w:eastAsia="de-DE"/>
              </w:rPr>
              <w:t>0 (mängelfrei)</w:t>
            </w:r>
          </w:p>
        </w:tc>
      </w:tr>
      <w:tr w:rsidR="002235A8" w:rsidRPr="00B91718" w14:paraId="4FBB42D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7B9CB74" w14:textId="77777777" w:rsidR="002235A8" w:rsidRPr="00B91718" w:rsidRDefault="002235A8"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DBEE745" w14:textId="77777777" w:rsidR="002235A8" w:rsidRPr="00B91718" w:rsidRDefault="002235A8" w:rsidP="003B396F">
            <w:pPr>
              <w:rPr>
                <w:i/>
                <w:iCs/>
                <w:lang w:eastAsia="de-DE"/>
              </w:rPr>
            </w:pPr>
            <w:r>
              <w:rPr>
                <w:i/>
                <w:iCs/>
                <w:lang w:eastAsia="de-DE"/>
              </w:rPr>
              <w:t>Kein Mangel</w:t>
            </w:r>
          </w:p>
        </w:tc>
      </w:tr>
      <w:tr w:rsidR="002235A8" w:rsidRPr="00B91718" w14:paraId="14235A7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E0121C7" w14:textId="77777777" w:rsidR="002235A8" w:rsidRPr="00B91718" w:rsidRDefault="002235A8"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6C79B50B" w14:textId="7323C1BD" w:rsidR="002235A8" w:rsidRPr="00B91718" w:rsidRDefault="002235A8" w:rsidP="003B396F">
            <w:pPr>
              <w:rPr>
                <w:i/>
                <w:iCs/>
                <w:lang w:eastAsia="de-DE"/>
              </w:rPr>
            </w:pPr>
            <w:r w:rsidRPr="003E2FEA">
              <w:rPr>
                <w:i/>
                <w:iCs/>
                <w:lang w:eastAsia="de-DE"/>
              </w:rPr>
              <w:t xml:space="preserve">Person </w:t>
            </w:r>
            <w:r>
              <w:rPr>
                <w:i/>
                <w:iCs/>
                <w:lang w:eastAsia="de-DE"/>
              </w:rPr>
              <w:t xml:space="preserve">wurde nicht bearbeitet und die </w:t>
            </w:r>
            <w:r w:rsidRPr="00B80E06">
              <w:rPr>
                <w:i/>
                <w:iCs/>
                <w:lang w:eastAsia="de-DE"/>
              </w:rPr>
              <w:t>Fehlermeldung</w:t>
            </w:r>
            <w:r>
              <w:rPr>
                <w:i/>
                <w:iCs/>
                <w:lang w:eastAsia="de-DE"/>
              </w:rPr>
              <w:t xml:space="preserve"> wurde</w:t>
            </w:r>
            <w:r w:rsidRPr="00B80E06">
              <w:rPr>
                <w:i/>
                <w:iCs/>
                <w:lang w:eastAsia="de-DE"/>
              </w:rPr>
              <w:t xml:space="preserve"> korrekt angezeigt</w:t>
            </w:r>
            <w:r>
              <w:rPr>
                <w:i/>
                <w:iCs/>
                <w:lang w:eastAsia="de-DE"/>
              </w:rPr>
              <w:t xml:space="preserve">, dass </w:t>
            </w:r>
            <w:r w:rsidRPr="00B80E06">
              <w:rPr>
                <w:i/>
                <w:iCs/>
                <w:lang w:eastAsia="de-DE"/>
              </w:rPr>
              <w:t>d</w:t>
            </w:r>
            <w:r w:rsidR="006438A0">
              <w:rPr>
                <w:i/>
                <w:iCs/>
                <w:lang w:eastAsia="de-DE"/>
              </w:rPr>
              <w:t xml:space="preserve">ie E-Mail-Adresse </w:t>
            </w:r>
            <w:r w:rsidRPr="00B80E06">
              <w:rPr>
                <w:i/>
                <w:iCs/>
                <w:lang w:eastAsia="de-DE"/>
              </w:rPr>
              <w:t>angegeben werden</w:t>
            </w:r>
            <w:r>
              <w:rPr>
                <w:i/>
                <w:iCs/>
                <w:lang w:eastAsia="de-DE"/>
              </w:rPr>
              <w:t xml:space="preserve"> muss</w:t>
            </w:r>
            <w:r w:rsidRPr="00B80E06">
              <w:rPr>
                <w:i/>
                <w:iCs/>
                <w:lang w:eastAsia="de-DE"/>
              </w:rPr>
              <w:t>.</w:t>
            </w:r>
          </w:p>
        </w:tc>
      </w:tr>
    </w:tbl>
    <w:p w14:paraId="483B2FB8" w14:textId="4F22F4A3" w:rsidR="00021B05" w:rsidRPr="008A5C85" w:rsidRDefault="00021B05" w:rsidP="00021B05">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021B05" w:rsidRPr="00B91718" w14:paraId="0B8B6C5D"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1A28382" w14:textId="77777777" w:rsidR="00021B05" w:rsidRPr="00B91718" w:rsidRDefault="00021B05"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729BC7A6" w14:textId="160B9288" w:rsidR="00021B05" w:rsidRPr="00EA3862" w:rsidRDefault="00021B05" w:rsidP="003B396F">
            <w:pPr>
              <w:rPr>
                <w:rFonts w:cs="Arial"/>
                <w:i/>
                <w:iCs/>
                <w:lang w:eastAsia="de-DE"/>
              </w:rPr>
            </w:pPr>
            <w:r w:rsidRPr="00EA3862">
              <w:rPr>
                <w:rFonts w:cs="Arial"/>
                <w:i/>
                <w:iCs/>
                <w:lang w:eastAsia="de-DE"/>
              </w:rPr>
              <w:t>T-1</w:t>
            </w:r>
            <w:r>
              <w:rPr>
                <w:rFonts w:cs="Arial"/>
                <w:i/>
                <w:iCs/>
                <w:lang w:eastAsia="de-DE"/>
              </w:rPr>
              <w:t>13</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5D4718B3" w14:textId="01673FA4" w:rsidR="00021B05" w:rsidRPr="00B91718" w:rsidRDefault="00FD701D" w:rsidP="003B396F">
            <w:pPr>
              <w:rPr>
                <w:rFonts w:cs="Arial"/>
                <w:i/>
                <w:iCs/>
                <w:sz w:val="24"/>
                <w:szCs w:val="24"/>
                <w:lang w:eastAsia="de-DE"/>
              </w:rPr>
            </w:pPr>
            <w:r w:rsidRPr="00FD701D">
              <w:rPr>
                <w:rFonts w:cs="Arial"/>
                <w:i/>
                <w:iCs/>
                <w:sz w:val="24"/>
                <w:szCs w:val="24"/>
                <w:lang w:eastAsia="de-DE"/>
              </w:rPr>
              <w:t xml:space="preserve">Person bearbeiten </w:t>
            </w:r>
            <w:r w:rsidR="004922E7" w:rsidRPr="00FD701D">
              <w:rPr>
                <w:rFonts w:cs="Arial"/>
                <w:i/>
                <w:iCs/>
                <w:sz w:val="24"/>
                <w:szCs w:val="24"/>
                <w:lang w:eastAsia="de-DE"/>
              </w:rPr>
              <w:t>mit ungültigem altem Passwort</w:t>
            </w:r>
          </w:p>
        </w:tc>
      </w:tr>
      <w:tr w:rsidR="00021B05" w:rsidRPr="00B91718" w14:paraId="4B7CF84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EC8DD62" w14:textId="77777777" w:rsidR="00021B05" w:rsidRPr="00B91718" w:rsidRDefault="00021B05"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AE2023E" w14:textId="4AC964E8" w:rsidR="00021B05" w:rsidRPr="00EA3862" w:rsidRDefault="002077CD" w:rsidP="003B396F">
            <w:pPr>
              <w:rPr>
                <w:rFonts w:cs="Arial"/>
                <w:i/>
                <w:iCs/>
                <w:lang w:eastAsia="de-DE"/>
              </w:rPr>
            </w:pPr>
            <w:r w:rsidRPr="002077CD">
              <w:rPr>
                <w:rFonts w:cs="Arial"/>
                <w:i/>
                <w:iCs/>
                <w:lang w:eastAsia="de-DE"/>
              </w:rPr>
              <w:t>Überprüft, ob beim Bearbeiten einer Person und Angabe eines ungültigen alten Passworts eine Fehlermeldung angezeigt wird, die darauf hinweist, dass das alte Passwort gültig sein muss.</w:t>
            </w:r>
          </w:p>
        </w:tc>
      </w:tr>
      <w:tr w:rsidR="00021B05" w:rsidRPr="00B91718" w14:paraId="63680B7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44DFACA" w14:textId="77777777" w:rsidR="00021B05" w:rsidRPr="00B91718" w:rsidRDefault="00021B05"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0E9ACAF0" w14:textId="06537E4A" w:rsidR="00021B05" w:rsidRPr="00EA3862" w:rsidRDefault="005063F2" w:rsidP="003B396F">
            <w:pPr>
              <w:rPr>
                <w:rFonts w:cs="Arial"/>
                <w:i/>
                <w:iCs/>
                <w:lang w:eastAsia="de-DE"/>
              </w:rPr>
            </w:pPr>
            <w:r>
              <w:rPr>
                <w:rFonts w:cs="Arial"/>
                <w:i/>
                <w:iCs/>
                <w:lang w:eastAsia="de-DE"/>
              </w:rPr>
              <w:t>Pflichtfelder gültig eingegeben,</w:t>
            </w:r>
            <w:r w:rsidRPr="005063F2">
              <w:rPr>
                <w:rFonts w:cs="Arial"/>
                <w:i/>
                <w:iCs/>
                <w:lang w:eastAsia="de-DE"/>
              </w:rPr>
              <w:t xml:space="preserve"> jedoch ein ungültiges altes Passwort </w:t>
            </w:r>
            <w:r>
              <w:rPr>
                <w:rFonts w:cs="Arial"/>
                <w:i/>
                <w:iCs/>
                <w:lang w:eastAsia="de-DE"/>
              </w:rPr>
              <w:t>wurde angegeben.</w:t>
            </w:r>
          </w:p>
        </w:tc>
      </w:tr>
      <w:tr w:rsidR="00021B05" w:rsidRPr="00B91718" w14:paraId="0D2457E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98CA980" w14:textId="77777777" w:rsidR="00021B05" w:rsidRPr="00B91718" w:rsidRDefault="00021B05"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305F3B18" w14:textId="77777777" w:rsidR="00CC4A6B" w:rsidRPr="00CC4A6B" w:rsidRDefault="00CC4A6B" w:rsidP="00CC4A6B">
            <w:pPr>
              <w:pStyle w:val="Listenabsatz"/>
              <w:numPr>
                <w:ilvl w:val="0"/>
                <w:numId w:val="38"/>
              </w:numPr>
              <w:rPr>
                <w:rFonts w:cs="Arial"/>
                <w:i/>
                <w:iCs/>
                <w:lang w:eastAsia="de-DE"/>
              </w:rPr>
            </w:pPr>
            <w:r w:rsidRPr="00CC4A6B">
              <w:rPr>
                <w:rFonts w:cs="Arial"/>
                <w:i/>
                <w:iCs/>
                <w:lang w:eastAsia="de-DE"/>
              </w:rPr>
              <w:t>Navigieren zur Bearbeitungsseite der Person.</w:t>
            </w:r>
          </w:p>
          <w:p w14:paraId="506AD6B1" w14:textId="55D35179" w:rsidR="00CC4A6B" w:rsidRPr="00CC4A6B" w:rsidRDefault="00CC4A6B" w:rsidP="00CC4A6B">
            <w:pPr>
              <w:pStyle w:val="Listenabsatz"/>
              <w:numPr>
                <w:ilvl w:val="0"/>
                <w:numId w:val="38"/>
              </w:numPr>
              <w:rPr>
                <w:rFonts w:cs="Arial"/>
                <w:i/>
                <w:iCs/>
                <w:lang w:eastAsia="de-DE"/>
              </w:rPr>
            </w:pPr>
            <w:r w:rsidRPr="00CC4A6B">
              <w:rPr>
                <w:rFonts w:cs="Arial"/>
                <w:i/>
                <w:iCs/>
                <w:lang w:eastAsia="de-DE"/>
              </w:rPr>
              <w:t>Eingabe eines ungültigen alten Passworts</w:t>
            </w:r>
            <w:r>
              <w:rPr>
                <w:rFonts w:cs="Arial"/>
                <w:i/>
                <w:iCs/>
                <w:lang w:eastAsia="de-DE"/>
              </w:rPr>
              <w:t>.</w:t>
            </w:r>
          </w:p>
          <w:p w14:paraId="15919596" w14:textId="1AE961A4" w:rsidR="00021B05" w:rsidRPr="00CC4A6B" w:rsidRDefault="00CC4A6B" w:rsidP="00CC4A6B">
            <w:pPr>
              <w:pStyle w:val="Listenabsatz"/>
              <w:numPr>
                <w:ilvl w:val="0"/>
                <w:numId w:val="38"/>
              </w:numPr>
              <w:rPr>
                <w:rFonts w:cs="Arial"/>
                <w:i/>
                <w:iCs/>
                <w:lang w:eastAsia="de-DE"/>
              </w:rPr>
            </w:pPr>
            <w:r w:rsidRPr="00CC4A6B">
              <w:rPr>
                <w:rFonts w:cs="Arial"/>
                <w:i/>
                <w:iCs/>
                <w:lang w:eastAsia="de-DE"/>
              </w:rPr>
              <w:t>Bestätigung der Änderungen.</w:t>
            </w:r>
          </w:p>
        </w:tc>
      </w:tr>
      <w:tr w:rsidR="00021B05" w:rsidRPr="00B91718" w14:paraId="3475CE9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64C6260" w14:textId="77777777" w:rsidR="00021B05" w:rsidRPr="00B91718" w:rsidRDefault="00021B05"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7B66DE94" w14:textId="1CD9BAA7" w:rsidR="00021B05" w:rsidRPr="00EA3862" w:rsidRDefault="00ED23C3" w:rsidP="003B396F">
            <w:pPr>
              <w:rPr>
                <w:rFonts w:cs="Arial"/>
                <w:i/>
                <w:iCs/>
                <w:lang w:eastAsia="de-DE"/>
              </w:rPr>
            </w:pPr>
            <w:r w:rsidRPr="00ED23C3">
              <w:rPr>
                <w:rFonts w:cs="Arial"/>
                <w:i/>
                <w:iCs/>
                <w:lang w:eastAsia="de-DE"/>
              </w:rPr>
              <w:t xml:space="preserve">Die Bearbeitung wird nicht durchgeführt. Es wird eine Fehlermeldung angezeigt, die den Benutzer darauf hinweist, dass das </w:t>
            </w:r>
            <w:r w:rsidR="00EB39A2">
              <w:rPr>
                <w:rFonts w:cs="Arial"/>
                <w:i/>
                <w:iCs/>
                <w:lang w:eastAsia="de-DE"/>
              </w:rPr>
              <w:t>neue</w:t>
            </w:r>
            <w:r w:rsidRPr="00ED23C3">
              <w:rPr>
                <w:rFonts w:cs="Arial"/>
                <w:i/>
                <w:iCs/>
                <w:lang w:eastAsia="de-DE"/>
              </w:rPr>
              <w:t xml:space="preserve"> Passwort ungültig ist.</w:t>
            </w:r>
          </w:p>
        </w:tc>
      </w:tr>
    </w:tbl>
    <w:p w14:paraId="2682AC27" w14:textId="77777777" w:rsidR="00021B05" w:rsidRDefault="00021B05" w:rsidP="00021B05">
      <w:pPr>
        <w:rPr>
          <w:noProof/>
        </w:rPr>
      </w:pPr>
    </w:p>
    <w:p w14:paraId="7E132A55" w14:textId="03759CCC" w:rsidR="00021B05" w:rsidRPr="0021177D" w:rsidRDefault="007C4070" w:rsidP="00021B05">
      <w:pPr>
        <w:rPr>
          <w:b/>
          <w:bCs/>
        </w:rPr>
      </w:pPr>
      <w:r>
        <w:rPr>
          <w:noProof/>
        </w:rPr>
        <w:drawing>
          <wp:anchor distT="0" distB="0" distL="114300" distR="114300" simplePos="0" relativeHeight="251726848" behindDoc="0" locked="0" layoutInCell="1" allowOverlap="1" wp14:anchorId="4786DF18" wp14:editId="2ECA0DC3">
            <wp:simplePos x="0" y="0"/>
            <wp:positionH relativeFrom="page">
              <wp:align>center</wp:align>
            </wp:positionH>
            <wp:positionV relativeFrom="paragraph">
              <wp:posOffset>2122170</wp:posOffset>
            </wp:positionV>
            <wp:extent cx="4260215" cy="3576320"/>
            <wp:effectExtent l="0" t="0" r="6985" b="5080"/>
            <wp:wrapTopAndBottom/>
            <wp:docPr id="1381099244"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60215"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B05"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021B05" w:rsidRPr="00B91718" w14:paraId="2A8C379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04BFABC" w14:textId="77777777" w:rsidR="00021B05" w:rsidRPr="00B91718" w:rsidRDefault="00021B05"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3DDEE1E1" w14:textId="7AAE8C19" w:rsidR="00021B05" w:rsidRPr="00B91718" w:rsidRDefault="00021B05" w:rsidP="003B396F">
            <w:pPr>
              <w:rPr>
                <w:i/>
                <w:iCs/>
                <w:lang w:eastAsia="de-DE"/>
              </w:rPr>
            </w:pPr>
            <w:r>
              <w:rPr>
                <w:i/>
                <w:iCs/>
                <w:lang w:eastAsia="de-DE"/>
              </w:rPr>
              <w:t>13.03.2024, 15:10 Uhr</w:t>
            </w:r>
          </w:p>
        </w:tc>
      </w:tr>
      <w:tr w:rsidR="00021B05" w:rsidRPr="00B91718" w14:paraId="07C6363F"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03CDD24" w14:textId="77777777" w:rsidR="00021B05" w:rsidRPr="00B91718" w:rsidRDefault="00021B05"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19FC86A5" w14:textId="77777777" w:rsidR="00021B05" w:rsidRPr="00B91718" w:rsidRDefault="00021B05" w:rsidP="003B396F">
            <w:pPr>
              <w:rPr>
                <w:i/>
                <w:iCs/>
                <w:lang w:eastAsia="de-DE"/>
              </w:rPr>
            </w:pPr>
            <w:r>
              <w:rPr>
                <w:i/>
                <w:iCs/>
                <w:lang w:eastAsia="de-DE"/>
              </w:rPr>
              <w:t>David</w:t>
            </w:r>
          </w:p>
        </w:tc>
      </w:tr>
      <w:tr w:rsidR="00021B05" w:rsidRPr="00B91718" w14:paraId="7C60854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A1BBB3E" w14:textId="77777777" w:rsidR="00021B05" w:rsidRPr="00B91718" w:rsidRDefault="00021B05"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74EB27BD" w14:textId="77777777" w:rsidR="00021B05" w:rsidRPr="00B91718" w:rsidRDefault="00021B05" w:rsidP="003B396F">
            <w:pPr>
              <w:rPr>
                <w:i/>
                <w:iCs/>
                <w:lang w:eastAsia="de-DE"/>
              </w:rPr>
            </w:pPr>
            <w:r w:rsidRPr="001479FC">
              <w:rPr>
                <w:i/>
                <w:iCs/>
                <w:lang w:eastAsia="de-DE"/>
              </w:rPr>
              <w:t>0 (mängelfrei)</w:t>
            </w:r>
          </w:p>
        </w:tc>
      </w:tr>
      <w:tr w:rsidR="00021B05" w:rsidRPr="00B91718" w14:paraId="629E10A4"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DE5EC4E" w14:textId="77777777" w:rsidR="00021B05" w:rsidRPr="00B91718" w:rsidRDefault="00021B05"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18A73B63" w14:textId="77777777" w:rsidR="00021B05" w:rsidRPr="00B91718" w:rsidRDefault="00021B05" w:rsidP="003B396F">
            <w:pPr>
              <w:rPr>
                <w:i/>
                <w:iCs/>
                <w:lang w:eastAsia="de-DE"/>
              </w:rPr>
            </w:pPr>
            <w:r>
              <w:rPr>
                <w:i/>
                <w:iCs/>
                <w:lang w:eastAsia="de-DE"/>
              </w:rPr>
              <w:t>Kein Mangel</w:t>
            </w:r>
          </w:p>
        </w:tc>
      </w:tr>
      <w:tr w:rsidR="00021B05" w:rsidRPr="00B91718" w14:paraId="67C78F4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4F14EF3" w14:textId="77777777" w:rsidR="00021B05" w:rsidRPr="00B91718" w:rsidRDefault="00021B05"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186EA549" w14:textId="7DF79C1B" w:rsidR="00021B05" w:rsidRPr="00B91718" w:rsidRDefault="00EB39A2" w:rsidP="003B396F">
            <w:pPr>
              <w:rPr>
                <w:i/>
                <w:iCs/>
                <w:lang w:eastAsia="de-DE"/>
              </w:rPr>
            </w:pPr>
            <w:r w:rsidRPr="00EB39A2">
              <w:rPr>
                <w:i/>
                <w:iCs/>
                <w:lang w:eastAsia="de-DE"/>
              </w:rPr>
              <w:t>Die Bearbeitung wird nicht durchgeführt. Es wird eine Fehlermeldung angezeigt, die den Benutzer darauf hinweist, dass das neue Passwort gültig sein muss.</w:t>
            </w:r>
          </w:p>
        </w:tc>
      </w:tr>
    </w:tbl>
    <w:p w14:paraId="2C49FCA9" w14:textId="6BADBE97" w:rsidR="00526F12" w:rsidRPr="008A5C85" w:rsidRDefault="00526F12" w:rsidP="00526F12">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526F12" w:rsidRPr="00B91718" w14:paraId="513AACB8"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D6E9CC3" w14:textId="77777777" w:rsidR="00526F12" w:rsidRPr="00B91718" w:rsidRDefault="00526F12"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0780B59E" w14:textId="3807F997" w:rsidR="00526F12" w:rsidRPr="00EA3862" w:rsidRDefault="00526F12" w:rsidP="003B396F">
            <w:pPr>
              <w:rPr>
                <w:rFonts w:cs="Arial"/>
                <w:i/>
                <w:iCs/>
                <w:lang w:eastAsia="de-DE"/>
              </w:rPr>
            </w:pPr>
            <w:r w:rsidRPr="00EA3862">
              <w:rPr>
                <w:rFonts w:cs="Arial"/>
                <w:i/>
                <w:iCs/>
                <w:lang w:eastAsia="de-DE"/>
              </w:rPr>
              <w:t>T-1</w:t>
            </w:r>
            <w:r>
              <w:rPr>
                <w:rFonts w:cs="Arial"/>
                <w:i/>
                <w:iCs/>
                <w:lang w:eastAsia="de-DE"/>
              </w:rPr>
              <w:t>14</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6FC41A87" w14:textId="0E37A792" w:rsidR="00526F12" w:rsidRPr="00B91718" w:rsidRDefault="00526F12" w:rsidP="003B396F">
            <w:pPr>
              <w:rPr>
                <w:rFonts w:cs="Arial"/>
                <w:i/>
                <w:iCs/>
                <w:sz w:val="24"/>
                <w:szCs w:val="24"/>
                <w:lang w:eastAsia="de-DE"/>
              </w:rPr>
            </w:pPr>
            <w:r w:rsidRPr="00FD701D">
              <w:rPr>
                <w:rFonts w:cs="Arial"/>
                <w:i/>
                <w:iCs/>
                <w:sz w:val="24"/>
                <w:szCs w:val="24"/>
                <w:lang w:eastAsia="de-DE"/>
              </w:rPr>
              <w:t xml:space="preserve">Person bearbeiten mit ungültigem </w:t>
            </w:r>
            <w:r w:rsidR="00B30037">
              <w:rPr>
                <w:rFonts w:cs="Arial"/>
                <w:i/>
                <w:iCs/>
                <w:sz w:val="24"/>
                <w:szCs w:val="24"/>
                <w:lang w:eastAsia="de-DE"/>
              </w:rPr>
              <w:t>neuem</w:t>
            </w:r>
            <w:r w:rsidRPr="00FD701D">
              <w:rPr>
                <w:rFonts w:cs="Arial"/>
                <w:i/>
                <w:iCs/>
                <w:sz w:val="24"/>
                <w:szCs w:val="24"/>
                <w:lang w:eastAsia="de-DE"/>
              </w:rPr>
              <w:t xml:space="preserve"> Passwort</w:t>
            </w:r>
          </w:p>
        </w:tc>
      </w:tr>
      <w:tr w:rsidR="00526F12" w:rsidRPr="00B91718" w14:paraId="6B82A469"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300FC77" w14:textId="77777777" w:rsidR="00526F12" w:rsidRPr="00B91718" w:rsidRDefault="00526F12"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67E2311A" w14:textId="77EC9BB3" w:rsidR="00526F12" w:rsidRPr="00EA3862" w:rsidRDefault="00526F12" w:rsidP="003B396F">
            <w:pPr>
              <w:rPr>
                <w:rFonts w:cs="Arial"/>
                <w:i/>
                <w:iCs/>
                <w:lang w:eastAsia="de-DE"/>
              </w:rPr>
            </w:pPr>
            <w:r w:rsidRPr="004922E7">
              <w:rPr>
                <w:rFonts w:cs="Arial"/>
                <w:i/>
                <w:iCs/>
                <w:lang w:eastAsia="de-DE"/>
              </w:rPr>
              <w:t xml:space="preserve">Überprüft, ob beim Bearbeiten einer Person und Angabe eines ungültigen </w:t>
            </w:r>
            <w:r w:rsidR="00D2561F">
              <w:rPr>
                <w:rFonts w:cs="Arial"/>
                <w:i/>
                <w:iCs/>
                <w:lang w:eastAsia="de-DE"/>
              </w:rPr>
              <w:t>neuem</w:t>
            </w:r>
            <w:r w:rsidRPr="004922E7">
              <w:rPr>
                <w:rFonts w:cs="Arial"/>
                <w:i/>
                <w:iCs/>
                <w:lang w:eastAsia="de-DE"/>
              </w:rPr>
              <w:t xml:space="preserve"> Passworts eine Fehlermeldung angezeigt wird.</w:t>
            </w:r>
          </w:p>
        </w:tc>
      </w:tr>
      <w:tr w:rsidR="002239FA" w:rsidRPr="00B91718" w14:paraId="1F7AE252"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DEA348D" w14:textId="77777777" w:rsidR="002239FA" w:rsidRPr="00B91718" w:rsidRDefault="002239FA" w:rsidP="002239FA">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6CEEC7FB" w14:textId="568E759B" w:rsidR="002239FA" w:rsidRPr="00EA3862" w:rsidRDefault="002239FA" w:rsidP="002239FA">
            <w:pPr>
              <w:rPr>
                <w:rFonts w:cs="Arial"/>
                <w:i/>
                <w:iCs/>
                <w:lang w:eastAsia="de-DE"/>
              </w:rPr>
            </w:pPr>
            <w:r>
              <w:rPr>
                <w:rFonts w:cs="Arial"/>
                <w:i/>
                <w:iCs/>
                <w:lang w:eastAsia="de-DE"/>
              </w:rPr>
              <w:t>Pflichtfelder gültig eingegeben,</w:t>
            </w:r>
            <w:r w:rsidRPr="005063F2">
              <w:rPr>
                <w:rFonts w:cs="Arial"/>
                <w:i/>
                <w:iCs/>
                <w:lang w:eastAsia="de-DE"/>
              </w:rPr>
              <w:t xml:space="preserve"> jedoch ein ungültiges </w:t>
            </w:r>
            <w:r w:rsidR="000C6FFB">
              <w:rPr>
                <w:rFonts w:cs="Arial"/>
                <w:i/>
                <w:iCs/>
                <w:lang w:eastAsia="de-DE"/>
              </w:rPr>
              <w:t>neues</w:t>
            </w:r>
            <w:r w:rsidRPr="005063F2">
              <w:rPr>
                <w:rFonts w:cs="Arial"/>
                <w:i/>
                <w:iCs/>
                <w:lang w:eastAsia="de-DE"/>
              </w:rPr>
              <w:t xml:space="preserve"> Passwort </w:t>
            </w:r>
            <w:r>
              <w:rPr>
                <w:rFonts w:cs="Arial"/>
                <w:i/>
                <w:iCs/>
                <w:lang w:eastAsia="de-DE"/>
              </w:rPr>
              <w:t>wurde angegeben.</w:t>
            </w:r>
          </w:p>
        </w:tc>
      </w:tr>
      <w:tr w:rsidR="00526F12" w:rsidRPr="00B91718" w14:paraId="7FFE4FF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8491A43" w14:textId="77777777" w:rsidR="00526F12" w:rsidRPr="00B91718" w:rsidRDefault="00526F12"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346BA811" w14:textId="77777777" w:rsidR="004911B1" w:rsidRPr="00CC4A6B" w:rsidRDefault="004911B1" w:rsidP="004911B1">
            <w:pPr>
              <w:pStyle w:val="Listenabsatz"/>
              <w:numPr>
                <w:ilvl w:val="0"/>
                <w:numId w:val="39"/>
              </w:numPr>
              <w:rPr>
                <w:rFonts w:cs="Arial"/>
                <w:i/>
                <w:iCs/>
                <w:lang w:eastAsia="de-DE"/>
              </w:rPr>
            </w:pPr>
            <w:r w:rsidRPr="00CC4A6B">
              <w:rPr>
                <w:rFonts w:cs="Arial"/>
                <w:i/>
                <w:iCs/>
                <w:lang w:eastAsia="de-DE"/>
              </w:rPr>
              <w:t>Navigieren zur Bearbeitungsseite der Person.</w:t>
            </w:r>
          </w:p>
          <w:p w14:paraId="211B5691" w14:textId="67F902CD" w:rsidR="004911B1" w:rsidRPr="00CC4A6B" w:rsidRDefault="004911B1" w:rsidP="004911B1">
            <w:pPr>
              <w:pStyle w:val="Listenabsatz"/>
              <w:numPr>
                <w:ilvl w:val="0"/>
                <w:numId w:val="39"/>
              </w:numPr>
              <w:rPr>
                <w:rFonts w:cs="Arial"/>
                <w:i/>
                <w:iCs/>
                <w:lang w:eastAsia="de-DE"/>
              </w:rPr>
            </w:pPr>
            <w:r w:rsidRPr="00CC4A6B">
              <w:rPr>
                <w:rFonts w:cs="Arial"/>
                <w:i/>
                <w:iCs/>
                <w:lang w:eastAsia="de-DE"/>
              </w:rPr>
              <w:t xml:space="preserve">Eingabe eines ungültigen </w:t>
            </w:r>
            <w:r>
              <w:rPr>
                <w:rFonts w:cs="Arial"/>
                <w:i/>
                <w:iCs/>
                <w:lang w:eastAsia="de-DE"/>
              </w:rPr>
              <w:t>neuen</w:t>
            </w:r>
            <w:r w:rsidRPr="00CC4A6B">
              <w:rPr>
                <w:rFonts w:cs="Arial"/>
                <w:i/>
                <w:iCs/>
                <w:lang w:eastAsia="de-DE"/>
              </w:rPr>
              <w:t xml:space="preserve"> Passworts</w:t>
            </w:r>
            <w:r>
              <w:rPr>
                <w:rFonts w:cs="Arial"/>
                <w:i/>
                <w:iCs/>
                <w:lang w:eastAsia="de-DE"/>
              </w:rPr>
              <w:t>.</w:t>
            </w:r>
          </w:p>
          <w:p w14:paraId="3AC0580A" w14:textId="30D4A99B" w:rsidR="00526F12" w:rsidRPr="007023FD" w:rsidRDefault="004911B1" w:rsidP="004911B1">
            <w:pPr>
              <w:pStyle w:val="Listenabsatz"/>
              <w:numPr>
                <w:ilvl w:val="0"/>
                <w:numId w:val="39"/>
              </w:numPr>
              <w:rPr>
                <w:rFonts w:cs="Arial"/>
                <w:i/>
                <w:iCs/>
                <w:lang w:eastAsia="de-DE"/>
              </w:rPr>
            </w:pPr>
            <w:r w:rsidRPr="00CC4A6B">
              <w:rPr>
                <w:rFonts w:cs="Arial"/>
                <w:i/>
                <w:iCs/>
                <w:lang w:eastAsia="de-DE"/>
              </w:rPr>
              <w:t>Bestätigung der Änderungen.</w:t>
            </w:r>
          </w:p>
        </w:tc>
      </w:tr>
      <w:tr w:rsidR="00526F12" w:rsidRPr="00B91718" w14:paraId="1695D6A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A4EE337" w14:textId="77777777" w:rsidR="00526F12" w:rsidRPr="00B91718" w:rsidRDefault="00526F12"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1F6F9437" w14:textId="39CCBFAA" w:rsidR="00526F12" w:rsidRPr="00EA3862" w:rsidRDefault="00526F12" w:rsidP="003B396F">
            <w:pPr>
              <w:rPr>
                <w:rFonts w:cs="Arial"/>
                <w:i/>
                <w:iCs/>
                <w:lang w:eastAsia="de-DE"/>
              </w:rPr>
            </w:pPr>
            <w:r w:rsidRPr="00867666">
              <w:rPr>
                <w:rFonts w:cs="Arial"/>
                <w:i/>
                <w:iCs/>
                <w:lang w:eastAsia="de-DE"/>
              </w:rPr>
              <w:t>Eine Fehlermeldung wird angezeigt, die darauf hinweist, dass eine gültige Competec E-Mail-Adresse angegeben werden muss.</w:t>
            </w:r>
          </w:p>
        </w:tc>
      </w:tr>
    </w:tbl>
    <w:p w14:paraId="0D5881E3" w14:textId="030A767B" w:rsidR="00526F12" w:rsidRDefault="00526F12" w:rsidP="00526F12">
      <w:pPr>
        <w:rPr>
          <w:noProof/>
        </w:rPr>
      </w:pPr>
    </w:p>
    <w:p w14:paraId="177BA44E" w14:textId="309D91DD" w:rsidR="00526F12" w:rsidRPr="0021177D" w:rsidRDefault="007C4070" w:rsidP="00526F12">
      <w:pPr>
        <w:rPr>
          <w:b/>
          <w:bCs/>
        </w:rPr>
      </w:pPr>
      <w:r>
        <w:rPr>
          <w:b/>
          <w:bCs/>
          <w:noProof/>
        </w:rPr>
        <w:drawing>
          <wp:anchor distT="0" distB="0" distL="114300" distR="114300" simplePos="0" relativeHeight="251727872" behindDoc="0" locked="0" layoutInCell="1" allowOverlap="1" wp14:anchorId="67D28BBD" wp14:editId="67048B90">
            <wp:simplePos x="0" y="0"/>
            <wp:positionH relativeFrom="margin">
              <wp:align>center</wp:align>
            </wp:positionH>
            <wp:positionV relativeFrom="paragraph">
              <wp:posOffset>1877695</wp:posOffset>
            </wp:positionV>
            <wp:extent cx="4879975" cy="4018280"/>
            <wp:effectExtent l="0" t="0" r="0" b="1270"/>
            <wp:wrapTopAndBottom/>
            <wp:docPr id="2007555408"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79975" cy="401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F12"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526F12" w:rsidRPr="00B91718" w14:paraId="0AB2A60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D5AF8B5" w14:textId="77777777" w:rsidR="00526F12" w:rsidRPr="00B91718" w:rsidRDefault="00526F12"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260436AF" w14:textId="3A2DD4BB" w:rsidR="00526F12" w:rsidRPr="00B91718" w:rsidRDefault="00526F12" w:rsidP="003B396F">
            <w:pPr>
              <w:rPr>
                <w:i/>
                <w:iCs/>
                <w:lang w:eastAsia="de-DE"/>
              </w:rPr>
            </w:pPr>
            <w:r>
              <w:rPr>
                <w:i/>
                <w:iCs/>
                <w:lang w:eastAsia="de-DE"/>
              </w:rPr>
              <w:t>13.03.2024, 15:30 Uhr</w:t>
            </w:r>
          </w:p>
        </w:tc>
      </w:tr>
      <w:tr w:rsidR="00526F12" w:rsidRPr="00B91718" w14:paraId="6353E3DA"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29814D7" w14:textId="77777777" w:rsidR="00526F12" w:rsidRPr="00B91718" w:rsidRDefault="00526F12"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1F643BB9" w14:textId="4897153D" w:rsidR="00526F12" w:rsidRPr="00B91718" w:rsidRDefault="00526F12" w:rsidP="003B396F">
            <w:pPr>
              <w:rPr>
                <w:i/>
                <w:iCs/>
                <w:lang w:eastAsia="de-DE"/>
              </w:rPr>
            </w:pPr>
            <w:r>
              <w:rPr>
                <w:i/>
                <w:iCs/>
                <w:lang w:eastAsia="de-DE"/>
              </w:rPr>
              <w:t>David</w:t>
            </w:r>
          </w:p>
        </w:tc>
      </w:tr>
      <w:tr w:rsidR="00526F12" w:rsidRPr="00B91718" w14:paraId="359D608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4590328" w14:textId="77777777" w:rsidR="00526F12" w:rsidRPr="00B91718" w:rsidRDefault="00526F12"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5DACAA9" w14:textId="53E2C02A" w:rsidR="00526F12" w:rsidRPr="00B91718" w:rsidRDefault="00526F12" w:rsidP="003B396F">
            <w:pPr>
              <w:rPr>
                <w:i/>
                <w:iCs/>
                <w:lang w:eastAsia="de-DE"/>
              </w:rPr>
            </w:pPr>
            <w:r w:rsidRPr="001479FC">
              <w:rPr>
                <w:i/>
                <w:iCs/>
                <w:lang w:eastAsia="de-DE"/>
              </w:rPr>
              <w:t>0 (mängelfrei)</w:t>
            </w:r>
          </w:p>
        </w:tc>
      </w:tr>
      <w:tr w:rsidR="00526F12" w:rsidRPr="00B91718" w14:paraId="51E4B999"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18DF309" w14:textId="448ECC74" w:rsidR="00526F12" w:rsidRPr="00B91718" w:rsidRDefault="00526F12"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DB19D19" w14:textId="02650E95" w:rsidR="00526F12" w:rsidRPr="00B91718" w:rsidRDefault="00526F12" w:rsidP="003B396F">
            <w:pPr>
              <w:rPr>
                <w:i/>
                <w:iCs/>
                <w:lang w:eastAsia="de-DE"/>
              </w:rPr>
            </w:pPr>
            <w:r>
              <w:rPr>
                <w:i/>
                <w:iCs/>
                <w:lang w:eastAsia="de-DE"/>
              </w:rPr>
              <w:t>Kein Mangel</w:t>
            </w:r>
          </w:p>
        </w:tc>
      </w:tr>
      <w:tr w:rsidR="00526F12" w:rsidRPr="00B91718" w14:paraId="14222F2D"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EB1039D" w14:textId="77777777" w:rsidR="00526F12" w:rsidRPr="00B91718" w:rsidRDefault="00526F12"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77E4807D" w14:textId="77777777" w:rsidR="00526F12" w:rsidRPr="00B91718" w:rsidRDefault="00526F12" w:rsidP="003B396F">
            <w:pPr>
              <w:rPr>
                <w:i/>
                <w:iCs/>
                <w:lang w:eastAsia="de-DE"/>
              </w:rPr>
            </w:pPr>
            <w:r w:rsidRPr="003E2FEA">
              <w:rPr>
                <w:i/>
                <w:iCs/>
                <w:lang w:eastAsia="de-DE"/>
              </w:rPr>
              <w:t xml:space="preserve">Person </w:t>
            </w:r>
            <w:r>
              <w:rPr>
                <w:i/>
                <w:iCs/>
                <w:lang w:eastAsia="de-DE"/>
              </w:rPr>
              <w:t xml:space="preserve">wurde nicht bearbeitet und die </w:t>
            </w:r>
            <w:r w:rsidRPr="00B80E06">
              <w:rPr>
                <w:i/>
                <w:iCs/>
                <w:lang w:eastAsia="de-DE"/>
              </w:rPr>
              <w:t>Fehlermeldung</w:t>
            </w:r>
            <w:r>
              <w:rPr>
                <w:i/>
                <w:iCs/>
                <w:lang w:eastAsia="de-DE"/>
              </w:rPr>
              <w:t xml:space="preserve"> wurde</w:t>
            </w:r>
            <w:r w:rsidRPr="00B80E06">
              <w:rPr>
                <w:i/>
                <w:iCs/>
                <w:lang w:eastAsia="de-DE"/>
              </w:rPr>
              <w:t xml:space="preserve"> korrekt angezeigt</w:t>
            </w:r>
            <w:r>
              <w:rPr>
                <w:i/>
                <w:iCs/>
                <w:lang w:eastAsia="de-DE"/>
              </w:rPr>
              <w:t xml:space="preserve">, dass </w:t>
            </w:r>
            <w:r w:rsidRPr="00B80E06">
              <w:rPr>
                <w:i/>
                <w:iCs/>
                <w:lang w:eastAsia="de-DE"/>
              </w:rPr>
              <w:t>d</w:t>
            </w:r>
            <w:r>
              <w:rPr>
                <w:i/>
                <w:iCs/>
                <w:lang w:eastAsia="de-DE"/>
              </w:rPr>
              <w:t xml:space="preserve">ie E-Mail-Adresse </w:t>
            </w:r>
            <w:r w:rsidRPr="00B80E06">
              <w:rPr>
                <w:i/>
                <w:iCs/>
                <w:lang w:eastAsia="de-DE"/>
              </w:rPr>
              <w:t>angegeben werden</w:t>
            </w:r>
            <w:r>
              <w:rPr>
                <w:i/>
                <w:iCs/>
                <w:lang w:eastAsia="de-DE"/>
              </w:rPr>
              <w:t xml:space="preserve"> muss</w:t>
            </w:r>
            <w:r w:rsidRPr="00B80E06">
              <w:rPr>
                <w:i/>
                <w:iCs/>
                <w:lang w:eastAsia="de-DE"/>
              </w:rPr>
              <w:t>.</w:t>
            </w:r>
          </w:p>
        </w:tc>
      </w:tr>
    </w:tbl>
    <w:p w14:paraId="1C96C220" w14:textId="02451E07" w:rsidR="00EB6553" w:rsidRDefault="00EB6553" w:rsidP="0033300E">
      <w:pPr>
        <w:rPr>
          <w:b/>
          <w:bCs/>
        </w:rPr>
      </w:pPr>
    </w:p>
    <w:p w14:paraId="569D0DF0" w14:textId="737A2F81" w:rsidR="0033300E" w:rsidRPr="008A5C85" w:rsidRDefault="0033300E" w:rsidP="0033300E">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33300E" w:rsidRPr="00B91718" w14:paraId="0CC4C3C0"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22C951D" w14:textId="77777777" w:rsidR="0033300E" w:rsidRPr="00B91718" w:rsidRDefault="0033300E"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3616D13" w14:textId="72FF1D17" w:rsidR="0033300E" w:rsidRPr="00EA3862" w:rsidRDefault="0033300E" w:rsidP="003B396F">
            <w:pPr>
              <w:rPr>
                <w:rFonts w:cs="Arial"/>
                <w:i/>
                <w:iCs/>
                <w:lang w:eastAsia="de-DE"/>
              </w:rPr>
            </w:pPr>
            <w:r w:rsidRPr="00EA3862">
              <w:rPr>
                <w:rFonts w:cs="Arial"/>
                <w:i/>
                <w:iCs/>
                <w:lang w:eastAsia="de-DE"/>
              </w:rPr>
              <w:t>T-1</w:t>
            </w:r>
            <w:r>
              <w:rPr>
                <w:rFonts w:cs="Arial"/>
                <w:i/>
                <w:iCs/>
                <w:lang w:eastAsia="de-DE"/>
              </w:rPr>
              <w:t>15</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2BA24F31" w14:textId="1881DF1C" w:rsidR="0033300E" w:rsidRPr="00B91718" w:rsidRDefault="00EB6553" w:rsidP="003B396F">
            <w:pPr>
              <w:rPr>
                <w:rFonts w:cs="Arial"/>
                <w:i/>
                <w:iCs/>
                <w:sz w:val="24"/>
                <w:szCs w:val="24"/>
                <w:lang w:eastAsia="de-DE"/>
              </w:rPr>
            </w:pPr>
            <w:r w:rsidRPr="00EB6553">
              <w:rPr>
                <w:rFonts w:cs="Arial"/>
                <w:i/>
                <w:iCs/>
                <w:sz w:val="24"/>
                <w:szCs w:val="24"/>
                <w:lang w:eastAsia="de-DE"/>
              </w:rPr>
              <w:t>Person bearbeiten und das alte Passwort ist gleich wie das neue Passwort</w:t>
            </w:r>
          </w:p>
        </w:tc>
      </w:tr>
      <w:tr w:rsidR="0033300E" w:rsidRPr="00B91718" w14:paraId="63F449F0"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3965205" w14:textId="77777777" w:rsidR="0033300E" w:rsidRPr="00B91718" w:rsidRDefault="0033300E"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68D58FA3" w14:textId="6ECB6A3F" w:rsidR="0033300E" w:rsidRPr="00EA3862" w:rsidRDefault="007B41B5" w:rsidP="003B396F">
            <w:pPr>
              <w:rPr>
                <w:rFonts w:cs="Arial"/>
                <w:i/>
                <w:iCs/>
                <w:lang w:eastAsia="de-DE"/>
              </w:rPr>
            </w:pPr>
            <w:r w:rsidRPr="007B41B5">
              <w:rPr>
                <w:rFonts w:cs="Arial"/>
                <w:i/>
                <w:iCs/>
                <w:lang w:eastAsia="de-DE"/>
              </w:rPr>
              <w:t>Überprüft, ob beim Bearbeiten einer Person und Angabe eines neuen Passworts, das identisch mit dem alten Passwort ist, eine Fehlermeldung angezeigt wird.</w:t>
            </w:r>
          </w:p>
        </w:tc>
      </w:tr>
      <w:tr w:rsidR="0033300E" w:rsidRPr="00B91718" w14:paraId="5409B8D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DC56158" w14:textId="77777777" w:rsidR="0033300E" w:rsidRPr="00B91718" w:rsidRDefault="0033300E"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083428B1" w14:textId="79CCDEBB" w:rsidR="0033300E" w:rsidRPr="00EA3862" w:rsidRDefault="007A4636" w:rsidP="003B396F">
            <w:pPr>
              <w:rPr>
                <w:rFonts w:cs="Arial"/>
                <w:i/>
                <w:iCs/>
                <w:lang w:eastAsia="de-DE"/>
              </w:rPr>
            </w:pPr>
            <w:r w:rsidRPr="007A4636">
              <w:rPr>
                <w:rFonts w:cs="Arial"/>
                <w:i/>
                <w:iCs/>
                <w:lang w:eastAsia="de-DE"/>
              </w:rPr>
              <w:t>Eine Person versucht, ihr Passwort zu ändern, gibt dabei jedoch ein neues Passwort an, das identisch mit dem alten ist.</w:t>
            </w:r>
          </w:p>
        </w:tc>
      </w:tr>
      <w:tr w:rsidR="0033300E" w:rsidRPr="00B91718" w14:paraId="696B645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405B05C" w14:textId="77777777" w:rsidR="0033300E" w:rsidRPr="00B91718" w:rsidRDefault="0033300E"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F5B8546" w14:textId="77777777" w:rsidR="00D43105" w:rsidRPr="00D43105" w:rsidRDefault="00D43105" w:rsidP="00D43105">
            <w:pPr>
              <w:pStyle w:val="Listenabsatz"/>
              <w:numPr>
                <w:ilvl w:val="0"/>
                <w:numId w:val="40"/>
              </w:numPr>
              <w:rPr>
                <w:rFonts w:cs="Arial"/>
                <w:i/>
                <w:iCs/>
                <w:lang w:eastAsia="de-DE"/>
              </w:rPr>
            </w:pPr>
            <w:r w:rsidRPr="00D43105">
              <w:rPr>
                <w:rFonts w:cs="Arial"/>
                <w:i/>
                <w:iCs/>
                <w:lang w:eastAsia="de-DE"/>
              </w:rPr>
              <w:t>Navigieren zur Bearbeitungsseite der Person.</w:t>
            </w:r>
          </w:p>
          <w:p w14:paraId="451495E9" w14:textId="77777777" w:rsidR="00D43105" w:rsidRPr="00D43105" w:rsidRDefault="00D43105" w:rsidP="00D43105">
            <w:pPr>
              <w:pStyle w:val="Listenabsatz"/>
              <w:numPr>
                <w:ilvl w:val="0"/>
                <w:numId w:val="40"/>
              </w:numPr>
              <w:rPr>
                <w:rFonts w:cs="Arial"/>
                <w:i/>
                <w:iCs/>
                <w:lang w:eastAsia="de-DE"/>
              </w:rPr>
            </w:pPr>
            <w:r w:rsidRPr="00D43105">
              <w:rPr>
                <w:rFonts w:cs="Arial"/>
                <w:i/>
                <w:iCs/>
                <w:lang w:eastAsia="de-DE"/>
              </w:rPr>
              <w:t>Eingabe eines neuen Passworts, das identisch mit dem alten Passwort ist.</w:t>
            </w:r>
          </w:p>
          <w:p w14:paraId="58DE7640" w14:textId="1FD4D3AA" w:rsidR="0033300E" w:rsidRPr="007023FD" w:rsidRDefault="00D43105" w:rsidP="00D43105">
            <w:pPr>
              <w:pStyle w:val="Listenabsatz"/>
              <w:numPr>
                <w:ilvl w:val="0"/>
                <w:numId w:val="40"/>
              </w:numPr>
              <w:rPr>
                <w:rFonts w:cs="Arial"/>
                <w:i/>
                <w:iCs/>
                <w:lang w:eastAsia="de-DE"/>
              </w:rPr>
            </w:pPr>
            <w:r w:rsidRPr="00D43105">
              <w:rPr>
                <w:rFonts w:cs="Arial"/>
                <w:i/>
                <w:iCs/>
                <w:lang w:eastAsia="de-DE"/>
              </w:rPr>
              <w:t>Bestätigung der Änderungen.</w:t>
            </w:r>
          </w:p>
        </w:tc>
      </w:tr>
      <w:tr w:rsidR="0033300E" w:rsidRPr="00B91718" w14:paraId="27ADB8A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7F6524C" w14:textId="77777777" w:rsidR="0033300E" w:rsidRPr="00B91718" w:rsidRDefault="0033300E"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1FC019E2" w14:textId="0D88A14F" w:rsidR="0033300E" w:rsidRPr="00EA3862" w:rsidRDefault="004E6D82" w:rsidP="003B396F">
            <w:pPr>
              <w:rPr>
                <w:rFonts w:cs="Arial"/>
                <w:i/>
                <w:iCs/>
                <w:lang w:eastAsia="de-DE"/>
              </w:rPr>
            </w:pPr>
            <w:r w:rsidRPr="004E6D82">
              <w:rPr>
                <w:rFonts w:cs="Arial"/>
                <w:i/>
                <w:iCs/>
                <w:lang w:eastAsia="de-DE"/>
              </w:rPr>
              <w:t>Die Bearbeitung wird nicht durchgeführt. Es wird eine Fehlermeldung angezeigt, die besagt, dass das neue und alte Passwort nicht gleich sein dürfen.</w:t>
            </w:r>
          </w:p>
        </w:tc>
      </w:tr>
    </w:tbl>
    <w:p w14:paraId="4E910E45" w14:textId="77777777" w:rsidR="0033300E" w:rsidRDefault="0033300E" w:rsidP="0033300E">
      <w:pPr>
        <w:rPr>
          <w:noProof/>
        </w:rPr>
      </w:pPr>
    </w:p>
    <w:p w14:paraId="2DDD4ABA" w14:textId="148451F5" w:rsidR="0033300E" w:rsidRPr="0021177D" w:rsidRDefault="007C4070" w:rsidP="0033300E">
      <w:pPr>
        <w:rPr>
          <w:b/>
          <w:bCs/>
        </w:rPr>
      </w:pPr>
      <w:r>
        <w:rPr>
          <w:noProof/>
        </w:rPr>
        <w:drawing>
          <wp:anchor distT="0" distB="0" distL="114300" distR="114300" simplePos="0" relativeHeight="251725824" behindDoc="0" locked="0" layoutInCell="1" allowOverlap="1" wp14:anchorId="4F62DFF6" wp14:editId="40DFB3ED">
            <wp:simplePos x="0" y="0"/>
            <wp:positionH relativeFrom="margin">
              <wp:align>center</wp:align>
            </wp:positionH>
            <wp:positionV relativeFrom="paragraph">
              <wp:posOffset>1849755</wp:posOffset>
            </wp:positionV>
            <wp:extent cx="4178935" cy="3556000"/>
            <wp:effectExtent l="0" t="0" r="0" b="6350"/>
            <wp:wrapTopAndBottom/>
            <wp:docPr id="56035241"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178935" cy="355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300E"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33300E" w:rsidRPr="00B91718" w14:paraId="1450D87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D889D5C" w14:textId="77777777" w:rsidR="0033300E" w:rsidRPr="00B91718" w:rsidRDefault="0033300E"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1D099975" w14:textId="40BF3567" w:rsidR="0033300E" w:rsidRPr="00B91718" w:rsidRDefault="0033300E" w:rsidP="003B396F">
            <w:pPr>
              <w:rPr>
                <w:i/>
                <w:iCs/>
                <w:lang w:eastAsia="de-DE"/>
              </w:rPr>
            </w:pPr>
            <w:r>
              <w:rPr>
                <w:i/>
                <w:iCs/>
                <w:lang w:eastAsia="de-DE"/>
              </w:rPr>
              <w:t>13.03.2024, 15:45 Uhr</w:t>
            </w:r>
          </w:p>
        </w:tc>
      </w:tr>
      <w:tr w:rsidR="0033300E" w:rsidRPr="00B91718" w14:paraId="2BB5BCDB"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C8D71EB" w14:textId="77777777" w:rsidR="0033300E" w:rsidRPr="00B91718" w:rsidRDefault="0033300E"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9584E03" w14:textId="77777777" w:rsidR="0033300E" w:rsidRPr="00B91718" w:rsidRDefault="0033300E" w:rsidP="003B396F">
            <w:pPr>
              <w:rPr>
                <w:i/>
                <w:iCs/>
                <w:lang w:eastAsia="de-DE"/>
              </w:rPr>
            </w:pPr>
            <w:r>
              <w:rPr>
                <w:i/>
                <w:iCs/>
                <w:lang w:eastAsia="de-DE"/>
              </w:rPr>
              <w:t>David</w:t>
            </w:r>
          </w:p>
        </w:tc>
      </w:tr>
      <w:tr w:rsidR="0033300E" w:rsidRPr="00B91718" w14:paraId="7F51C07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61AE962" w14:textId="77777777" w:rsidR="0033300E" w:rsidRPr="00B91718" w:rsidRDefault="0033300E"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1784DEA" w14:textId="77777777" w:rsidR="0033300E" w:rsidRPr="00B91718" w:rsidRDefault="0033300E" w:rsidP="003B396F">
            <w:pPr>
              <w:rPr>
                <w:i/>
                <w:iCs/>
                <w:lang w:eastAsia="de-DE"/>
              </w:rPr>
            </w:pPr>
            <w:r w:rsidRPr="001479FC">
              <w:rPr>
                <w:i/>
                <w:iCs/>
                <w:lang w:eastAsia="de-DE"/>
              </w:rPr>
              <w:t>0 (mängelfrei)</w:t>
            </w:r>
          </w:p>
        </w:tc>
      </w:tr>
      <w:tr w:rsidR="0033300E" w:rsidRPr="00B91718" w14:paraId="31AA034B"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E520A8B" w14:textId="77777777" w:rsidR="0033300E" w:rsidRPr="00B91718" w:rsidRDefault="0033300E"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2C6B7666" w14:textId="77777777" w:rsidR="0033300E" w:rsidRPr="00B91718" w:rsidRDefault="0033300E" w:rsidP="003B396F">
            <w:pPr>
              <w:rPr>
                <w:i/>
                <w:iCs/>
                <w:lang w:eastAsia="de-DE"/>
              </w:rPr>
            </w:pPr>
            <w:r>
              <w:rPr>
                <w:i/>
                <w:iCs/>
                <w:lang w:eastAsia="de-DE"/>
              </w:rPr>
              <w:t>Kein Mangel</w:t>
            </w:r>
          </w:p>
        </w:tc>
      </w:tr>
      <w:tr w:rsidR="0033300E" w:rsidRPr="00B91718" w14:paraId="017B2E9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24D1EB9" w14:textId="77777777" w:rsidR="0033300E" w:rsidRPr="00B91718" w:rsidRDefault="0033300E"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43A08E2D" w14:textId="5F7D5DD9" w:rsidR="0033300E" w:rsidRPr="00B91718" w:rsidRDefault="004E6D82" w:rsidP="003B396F">
            <w:pPr>
              <w:rPr>
                <w:i/>
                <w:iCs/>
                <w:lang w:eastAsia="de-DE"/>
              </w:rPr>
            </w:pPr>
            <w:r w:rsidRPr="004E6D82">
              <w:rPr>
                <w:i/>
                <w:iCs/>
                <w:lang w:eastAsia="de-DE"/>
              </w:rPr>
              <w:t>Die Person wurde nicht bearbeitet, und eine klare Fehlermeldung wurde angezeigt</w:t>
            </w:r>
            <w:r w:rsidR="00C8206F">
              <w:rPr>
                <w:i/>
                <w:iCs/>
                <w:lang w:eastAsia="de-DE"/>
              </w:rPr>
              <w:t>.</w:t>
            </w:r>
          </w:p>
        </w:tc>
      </w:tr>
    </w:tbl>
    <w:p w14:paraId="66971A2B" w14:textId="77777777" w:rsidR="00295CE1" w:rsidRPr="008A5C85" w:rsidRDefault="00295CE1" w:rsidP="00295CE1">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295CE1" w:rsidRPr="00B91718" w14:paraId="71727DBE"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DD3CEC5" w14:textId="77777777" w:rsidR="00295CE1" w:rsidRPr="00B91718" w:rsidRDefault="00295CE1"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51B02BAA" w14:textId="3F9EF876" w:rsidR="00295CE1" w:rsidRPr="00EA3862" w:rsidRDefault="00295CE1" w:rsidP="003B396F">
            <w:pPr>
              <w:rPr>
                <w:rFonts w:cs="Arial"/>
                <w:i/>
                <w:iCs/>
                <w:lang w:eastAsia="de-DE"/>
              </w:rPr>
            </w:pPr>
            <w:r w:rsidRPr="00EA3862">
              <w:rPr>
                <w:rFonts w:cs="Arial"/>
                <w:i/>
                <w:iCs/>
                <w:lang w:eastAsia="de-DE"/>
              </w:rPr>
              <w:t>T-1</w:t>
            </w:r>
            <w:r>
              <w:rPr>
                <w:rFonts w:cs="Arial"/>
                <w:i/>
                <w:iCs/>
                <w:lang w:eastAsia="de-DE"/>
              </w:rPr>
              <w:t>16</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6E87F943" w14:textId="3F617A79" w:rsidR="00295CE1" w:rsidRPr="00B91718" w:rsidRDefault="00FB4A23" w:rsidP="003B396F">
            <w:pPr>
              <w:rPr>
                <w:rFonts w:cs="Arial"/>
                <w:i/>
                <w:iCs/>
                <w:sz w:val="24"/>
                <w:szCs w:val="24"/>
                <w:lang w:eastAsia="de-DE"/>
              </w:rPr>
            </w:pPr>
            <w:r w:rsidRPr="00FB4A23">
              <w:rPr>
                <w:rFonts w:cs="Arial"/>
                <w:i/>
                <w:iCs/>
                <w:sz w:val="24"/>
                <w:szCs w:val="24"/>
                <w:lang w:eastAsia="de-DE"/>
              </w:rPr>
              <w:t xml:space="preserve">Person mit korrekten </w:t>
            </w:r>
            <w:r>
              <w:rPr>
                <w:rFonts w:cs="Arial"/>
                <w:i/>
                <w:iCs/>
                <w:sz w:val="24"/>
                <w:szCs w:val="24"/>
                <w:lang w:eastAsia="de-DE"/>
              </w:rPr>
              <w:t>Angaben</w:t>
            </w:r>
            <w:r w:rsidRPr="00FB4A23">
              <w:rPr>
                <w:rFonts w:cs="Arial"/>
                <w:i/>
                <w:iCs/>
                <w:sz w:val="24"/>
                <w:szCs w:val="24"/>
                <w:lang w:eastAsia="de-DE"/>
              </w:rPr>
              <w:t xml:space="preserve"> aktualisieren</w:t>
            </w:r>
          </w:p>
        </w:tc>
      </w:tr>
      <w:tr w:rsidR="00295CE1" w:rsidRPr="00B91718" w14:paraId="43C1163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04ECC59" w14:textId="77777777" w:rsidR="00295CE1" w:rsidRPr="00B91718" w:rsidRDefault="00295CE1"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7A024294" w14:textId="6BBF8832" w:rsidR="00295CE1" w:rsidRPr="00EA3862" w:rsidRDefault="008F08EE" w:rsidP="003B396F">
            <w:pPr>
              <w:rPr>
                <w:rFonts w:cs="Arial"/>
                <w:i/>
                <w:iCs/>
                <w:lang w:eastAsia="de-DE"/>
              </w:rPr>
            </w:pPr>
            <w:r w:rsidRPr="008F08EE">
              <w:rPr>
                <w:rFonts w:cs="Arial"/>
                <w:i/>
                <w:iCs/>
                <w:lang w:eastAsia="de-DE"/>
              </w:rPr>
              <w:t xml:space="preserve">Überprüft, ob die Aktualisierung einer Person mit allen gültigen </w:t>
            </w:r>
            <w:r w:rsidR="00CD3875">
              <w:rPr>
                <w:rFonts w:cs="Arial"/>
                <w:i/>
                <w:iCs/>
                <w:lang w:eastAsia="de-DE"/>
              </w:rPr>
              <w:t>A</w:t>
            </w:r>
            <w:r w:rsidRPr="008F08EE">
              <w:rPr>
                <w:rFonts w:cs="Arial"/>
                <w:i/>
                <w:iCs/>
                <w:lang w:eastAsia="de-DE"/>
              </w:rPr>
              <w:t>ngaben (Name, E-Mail, Passwort) erfolgreich ist und der Benutzer entsprechend in der Benutzerübersicht angezeigt wird.</w:t>
            </w:r>
          </w:p>
        </w:tc>
      </w:tr>
      <w:tr w:rsidR="00295CE1" w:rsidRPr="00B91718" w14:paraId="707B572B"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17DE590" w14:textId="77777777" w:rsidR="00295CE1" w:rsidRPr="00B91718" w:rsidRDefault="00295CE1"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35DCBE3F" w14:textId="334DAACF" w:rsidR="00295CE1" w:rsidRPr="00EA3862" w:rsidRDefault="006B315E" w:rsidP="003B396F">
            <w:pPr>
              <w:rPr>
                <w:rFonts w:cs="Arial"/>
                <w:i/>
                <w:iCs/>
                <w:lang w:eastAsia="de-DE"/>
              </w:rPr>
            </w:pPr>
            <w:r w:rsidRPr="006B315E">
              <w:rPr>
                <w:rFonts w:cs="Arial"/>
                <w:i/>
                <w:iCs/>
                <w:lang w:eastAsia="de-DE"/>
              </w:rPr>
              <w:t>Eine Person mit dem Namen "Lorem Ipsum" existiert bereits in der Datenbank.</w:t>
            </w:r>
          </w:p>
        </w:tc>
      </w:tr>
      <w:tr w:rsidR="00295CE1" w:rsidRPr="00B91718" w14:paraId="7994C32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6CBF61F" w14:textId="77777777" w:rsidR="00295CE1" w:rsidRPr="00B91718" w:rsidRDefault="00295CE1"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459088E9" w14:textId="77777777" w:rsidR="00412E9C" w:rsidRPr="00412E9C" w:rsidRDefault="00412E9C" w:rsidP="00412E9C">
            <w:pPr>
              <w:pStyle w:val="Listenabsatz"/>
              <w:numPr>
                <w:ilvl w:val="0"/>
                <w:numId w:val="41"/>
              </w:numPr>
              <w:rPr>
                <w:rFonts w:cs="Arial"/>
                <w:i/>
                <w:iCs/>
                <w:lang w:eastAsia="de-DE"/>
              </w:rPr>
            </w:pPr>
            <w:r w:rsidRPr="00412E9C">
              <w:rPr>
                <w:rFonts w:cs="Arial"/>
                <w:i/>
                <w:iCs/>
                <w:lang w:eastAsia="de-DE"/>
              </w:rPr>
              <w:t>Navigieren zur Bearbeitungsseite der Person "Lorem Ipsum".</w:t>
            </w:r>
          </w:p>
          <w:p w14:paraId="54E1207E" w14:textId="7B2F40BD" w:rsidR="00412E9C" w:rsidRPr="00412E9C" w:rsidRDefault="00412E9C" w:rsidP="00412E9C">
            <w:pPr>
              <w:pStyle w:val="Listenabsatz"/>
              <w:numPr>
                <w:ilvl w:val="0"/>
                <w:numId w:val="41"/>
              </w:numPr>
              <w:rPr>
                <w:rFonts w:cs="Arial"/>
                <w:i/>
                <w:iCs/>
                <w:lang w:eastAsia="de-DE"/>
              </w:rPr>
            </w:pPr>
            <w:r w:rsidRPr="00412E9C">
              <w:rPr>
                <w:rFonts w:cs="Arial"/>
                <w:i/>
                <w:iCs/>
                <w:lang w:eastAsia="de-DE"/>
              </w:rPr>
              <w:t xml:space="preserve">Änderung des Namens in "Testfall", der E-Mail-Adresse in </w:t>
            </w:r>
            <w:hyperlink r:id="rId115" w:history="1">
              <w:r w:rsidRPr="00C01ACA">
                <w:rPr>
                  <w:rStyle w:val="Hyperlink"/>
                  <w:rFonts w:cs="Arial"/>
                  <w:i/>
                  <w:iCs/>
                  <w:lang w:eastAsia="de-DE"/>
                </w:rPr>
                <w:t>testfall@competec.ch</w:t>
              </w:r>
            </w:hyperlink>
            <w:r>
              <w:rPr>
                <w:rFonts w:cs="Arial"/>
                <w:i/>
                <w:iCs/>
                <w:lang w:eastAsia="de-DE"/>
              </w:rPr>
              <w:t xml:space="preserve">, </w:t>
            </w:r>
            <w:r w:rsidR="00651857">
              <w:rPr>
                <w:rFonts w:cs="Arial"/>
                <w:i/>
                <w:iCs/>
                <w:lang w:eastAsia="de-DE"/>
              </w:rPr>
              <w:t>Eingabe</w:t>
            </w:r>
            <w:r>
              <w:rPr>
                <w:rFonts w:cs="Arial"/>
                <w:i/>
                <w:iCs/>
                <w:lang w:eastAsia="de-DE"/>
              </w:rPr>
              <w:t xml:space="preserve"> des gültigem alten Passworts </w:t>
            </w:r>
            <w:r w:rsidRPr="00412E9C">
              <w:rPr>
                <w:rFonts w:cs="Arial"/>
                <w:i/>
                <w:iCs/>
                <w:lang w:eastAsia="de-DE"/>
              </w:rPr>
              <w:t xml:space="preserve">und des </w:t>
            </w:r>
            <w:r>
              <w:rPr>
                <w:rFonts w:cs="Arial"/>
                <w:i/>
                <w:iCs/>
                <w:lang w:eastAsia="de-DE"/>
              </w:rPr>
              <w:t>neuen P</w:t>
            </w:r>
            <w:r w:rsidRPr="00412E9C">
              <w:rPr>
                <w:rFonts w:cs="Arial"/>
                <w:i/>
                <w:iCs/>
                <w:lang w:eastAsia="de-DE"/>
              </w:rPr>
              <w:t>assworts in "testfall".</w:t>
            </w:r>
          </w:p>
          <w:p w14:paraId="30C46649" w14:textId="0127DC3B" w:rsidR="00295CE1" w:rsidRPr="007023FD" w:rsidRDefault="00412E9C" w:rsidP="00651857">
            <w:pPr>
              <w:pStyle w:val="Listenabsatz"/>
              <w:numPr>
                <w:ilvl w:val="0"/>
                <w:numId w:val="41"/>
              </w:numPr>
              <w:rPr>
                <w:rFonts w:cs="Arial"/>
                <w:i/>
                <w:iCs/>
                <w:lang w:eastAsia="de-DE"/>
              </w:rPr>
            </w:pPr>
            <w:r w:rsidRPr="00412E9C">
              <w:rPr>
                <w:rFonts w:cs="Arial"/>
                <w:i/>
                <w:iCs/>
                <w:lang w:eastAsia="de-DE"/>
              </w:rPr>
              <w:t xml:space="preserve">Bestätigen der Änderungen durch Klicken auf den </w:t>
            </w:r>
            <w:r w:rsidR="00651857">
              <w:rPr>
                <w:rFonts w:cs="Arial"/>
                <w:i/>
                <w:iCs/>
                <w:lang w:eastAsia="de-DE"/>
              </w:rPr>
              <w:t>Aktualisieren</w:t>
            </w:r>
            <w:r w:rsidRPr="00412E9C">
              <w:rPr>
                <w:rFonts w:cs="Arial"/>
                <w:i/>
                <w:iCs/>
                <w:lang w:eastAsia="de-DE"/>
              </w:rPr>
              <w:t>-Button.</w:t>
            </w:r>
          </w:p>
        </w:tc>
      </w:tr>
      <w:tr w:rsidR="00295CE1" w:rsidRPr="00B91718" w14:paraId="7D978BE2"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B0F97B1" w14:textId="77777777" w:rsidR="00295CE1" w:rsidRPr="00B91718" w:rsidRDefault="00295CE1"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003B4A21" w14:textId="6AC2E35A" w:rsidR="00295CE1" w:rsidRPr="00EA3862" w:rsidRDefault="00C65064" w:rsidP="003B396F">
            <w:pPr>
              <w:rPr>
                <w:rFonts w:cs="Arial"/>
                <w:i/>
                <w:iCs/>
                <w:lang w:eastAsia="de-DE"/>
              </w:rPr>
            </w:pPr>
            <w:r w:rsidRPr="00C65064">
              <w:rPr>
                <w:rFonts w:cs="Arial"/>
                <w:i/>
                <w:iCs/>
                <w:lang w:eastAsia="de-DE"/>
              </w:rPr>
              <w:t xml:space="preserve">Der Benutzer "Testfall" wird erfolgreich mit der neuen E-Mail-Adresse "testfall@competec.ch" und einem aktualisierten Passwort in der Benutzerübersicht angezeigt. In der </w:t>
            </w:r>
            <w:r w:rsidR="004A150E" w:rsidRPr="00203ABC">
              <w:rPr>
                <w:rFonts w:eastAsia="Calibri" w:cstheme="minorHAnsi"/>
                <w:color w:val="0070C0"/>
                <w:u w:val="single"/>
              </w:rPr>
              <w:fldChar w:fldCharType="begin"/>
            </w:r>
            <w:r w:rsidR="004A150E" w:rsidRPr="00203ABC">
              <w:rPr>
                <w:rFonts w:eastAsia="Calibri" w:cstheme="minorHAnsi"/>
                <w:color w:val="0070C0"/>
                <w:u w:val="single"/>
              </w:rPr>
              <w:instrText xml:space="preserve"> REF p \h </w:instrText>
            </w:r>
            <w:r w:rsidR="00203ABC">
              <w:rPr>
                <w:rFonts w:eastAsia="Calibri" w:cstheme="minorHAnsi"/>
                <w:color w:val="0070C0"/>
                <w:u w:val="single"/>
              </w:rPr>
              <w:instrText xml:space="preserve"> \* MERGEFORMAT </w:instrText>
            </w:r>
            <w:r w:rsidR="004A150E" w:rsidRPr="00203ABC">
              <w:rPr>
                <w:rFonts w:eastAsia="Calibri" w:cstheme="minorHAnsi"/>
                <w:color w:val="0070C0"/>
                <w:u w:val="single"/>
              </w:rPr>
            </w:r>
            <w:r w:rsidR="004A150E" w:rsidRPr="00203ABC">
              <w:rPr>
                <w:rFonts w:eastAsia="Calibri" w:cstheme="minorHAnsi"/>
                <w:color w:val="0070C0"/>
                <w:u w:val="single"/>
              </w:rPr>
              <w:fldChar w:fldCharType="separate"/>
            </w:r>
            <w:r w:rsidR="004A150E" w:rsidRPr="00203ABC">
              <w:rPr>
                <w:rFonts w:eastAsia="Calibri" w:cstheme="minorHAnsi"/>
                <w:color w:val="0070C0"/>
                <w:u w:val="single"/>
              </w:rPr>
              <w:t>person</w:t>
            </w:r>
            <w:r w:rsidR="004A150E" w:rsidRPr="00203ABC">
              <w:rPr>
                <w:rFonts w:eastAsia="Calibri" w:cstheme="minorHAnsi"/>
                <w:color w:val="0070C0"/>
                <w:u w:val="single"/>
              </w:rPr>
              <w:fldChar w:fldCharType="end"/>
            </w:r>
            <w:r w:rsidR="004A150E" w:rsidRPr="00203ABC">
              <w:rPr>
                <w:rFonts w:eastAsia="Calibri" w:cstheme="minorHAnsi"/>
                <w:color w:val="0070C0"/>
                <w:u w:val="single"/>
              </w:rPr>
              <w:t xml:space="preserve"> </w:t>
            </w:r>
            <w:r w:rsidR="004A150E">
              <w:rPr>
                <w:rFonts w:cs="Arial"/>
                <w:i/>
                <w:iCs/>
                <w:lang w:eastAsia="de-DE"/>
              </w:rPr>
              <w:t>Tabelle</w:t>
            </w:r>
            <w:r w:rsidRPr="00C65064">
              <w:rPr>
                <w:rFonts w:cs="Arial"/>
                <w:i/>
                <w:iCs/>
                <w:lang w:eastAsia="de-DE"/>
              </w:rPr>
              <w:t xml:space="preserve"> reflektiert das gespeicherte Passwort die Änderung durch eine neue Verschlüsselung.</w:t>
            </w:r>
          </w:p>
        </w:tc>
      </w:tr>
    </w:tbl>
    <w:p w14:paraId="39DE4A46" w14:textId="77777777" w:rsidR="00295CE1" w:rsidRDefault="00295CE1" w:rsidP="00295CE1">
      <w:pPr>
        <w:rPr>
          <w:noProof/>
        </w:rPr>
      </w:pPr>
    </w:p>
    <w:p w14:paraId="1FD43A52" w14:textId="21943926" w:rsidR="00295CE1" w:rsidRPr="0021177D" w:rsidRDefault="00295CE1" w:rsidP="00295CE1">
      <w:pPr>
        <w:rPr>
          <w:b/>
          <w:bCs/>
        </w:rPr>
      </w:pPr>
      <w:r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295CE1" w:rsidRPr="00B91718" w14:paraId="601BA4C9"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BCE1BEE" w14:textId="77777777" w:rsidR="00295CE1" w:rsidRPr="00B91718" w:rsidRDefault="00295CE1"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1D123F85" w14:textId="115FD350" w:rsidR="00295CE1" w:rsidRPr="00B91718" w:rsidRDefault="00295CE1" w:rsidP="003B396F">
            <w:pPr>
              <w:rPr>
                <w:i/>
                <w:iCs/>
                <w:lang w:eastAsia="de-DE"/>
              </w:rPr>
            </w:pPr>
            <w:r>
              <w:rPr>
                <w:i/>
                <w:iCs/>
                <w:lang w:eastAsia="de-DE"/>
              </w:rPr>
              <w:t xml:space="preserve">13.03.2024, </w:t>
            </w:r>
            <w:r w:rsidR="008F08EE">
              <w:rPr>
                <w:i/>
                <w:iCs/>
                <w:lang w:eastAsia="de-DE"/>
              </w:rPr>
              <w:t>16:00</w:t>
            </w:r>
            <w:r>
              <w:rPr>
                <w:i/>
                <w:iCs/>
                <w:lang w:eastAsia="de-DE"/>
              </w:rPr>
              <w:t xml:space="preserve"> Uhr</w:t>
            </w:r>
          </w:p>
        </w:tc>
      </w:tr>
      <w:tr w:rsidR="00295CE1" w:rsidRPr="00B91718" w14:paraId="2E103226"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F8D9A33" w14:textId="77777777" w:rsidR="00295CE1" w:rsidRPr="00B91718" w:rsidRDefault="00295CE1"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16614E94" w14:textId="77777777" w:rsidR="00295CE1" w:rsidRPr="00B91718" w:rsidRDefault="00295CE1" w:rsidP="003B396F">
            <w:pPr>
              <w:rPr>
                <w:i/>
                <w:iCs/>
                <w:lang w:eastAsia="de-DE"/>
              </w:rPr>
            </w:pPr>
            <w:r>
              <w:rPr>
                <w:i/>
                <w:iCs/>
                <w:lang w:eastAsia="de-DE"/>
              </w:rPr>
              <w:t>David</w:t>
            </w:r>
          </w:p>
        </w:tc>
      </w:tr>
      <w:tr w:rsidR="00295CE1" w:rsidRPr="00B91718" w14:paraId="777B7205"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E609FFD" w14:textId="77777777" w:rsidR="00295CE1" w:rsidRPr="00B91718" w:rsidRDefault="00295CE1"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1BE691FE" w14:textId="77777777" w:rsidR="00295CE1" w:rsidRPr="00B91718" w:rsidRDefault="00295CE1" w:rsidP="003B396F">
            <w:pPr>
              <w:rPr>
                <w:i/>
                <w:iCs/>
                <w:lang w:eastAsia="de-DE"/>
              </w:rPr>
            </w:pPr>
            <w:r w:rsidRPr="001479FC">
              <w:rPr>
                <w:i/>
                <w:iCs/>
                <w:lang w:eastAsia="de-DE"/>
              </w:rPr>
              <w:t>0 (mängelfrei)</w:t>
            </w:r>
          </w:p>
        </w:tc>
      </w:tr>
      <w:tr w:rsidR="00295CE1" w:rsidRPr="00B91718" w14:paraId="4200A2AB"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5D22539" w14:textId="77777777" w:rsidR="00295CE1" w:rsidRPr="00B91718" w:rsidRDefault="00295CE1"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79EADBD6" w14:textId="77777777" w:rsidR="00295CE1" w:rsidRPr="00B91718" w:rsidRDefault="00295CE1" w:rsidP="003B396F">
            <w:pPr>
              <w:rPr>
                <w:i/>
                <w:iCs/>
                <w:lang w:eastAsia="de-DE"/>
              </w:rPr>
            </w:pPr>
            <w:r>
              <w:rPr>
                <w:i/>
                <w:iCs/>
                <w:lang w:eastAsia="de-DE"/>
              </w:rPr>
              <w:t>Kein Mangel</w:t>
            </w:r>
          </w:p>
        </w:tc>
      </w:tr>
      <w:tr w:rsidR="00295CE1" w:rsidRPr="00B91718" w14:paraId="45CB78C6"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D6D52C3" w14:textId="77777777" w:rsidR="00295CE1" w:rsidRPr="00B91718" w:rsidRDefault="00295CE1"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560CD81B" w14:textId="78585335" w:rsidR="00295CE1" w:rsidRPr="00B91718" w:rsidRDefault="00C65064" w:rsidP="003B396F">
            <w:pPr>
              <w:rPr>
                <w:i/>
                <w:iCs/>
                <w:lang w:eastAsia="de-DE"/>
              </w:rPr>
            </w:pPr>
            <w:r w:rsidRPr="00C65064">
              <w:rPr>
                <w:i/>
                <w:iCs/>
                <w:lang w:eastAsia="de-DE"/>
              </w:rPr>
              <w:t xml:space="preserve">Die Bearbeitung der Person "Lorem Ipsum" zu "Testfall" mit der E-Mail "testfall@competec.ch" und dem neuen Passwort "testfall" war erfolgreich. Die Änderungen wurden korrekt in der Benutzerübersicht reflektiert, und der Benutzer "Testfall" konnte gefunden werden. Die Überprüfung der </w:t>
            </w:r>
            <w:r w:rsidR="004A150E" w:rsidRPr="00203ABC">
              <w:rPr>
                <w:rFonts w:eastAsia="Calibri" w:cstheme="minorHAnsi"/>
                <w:color w:val="0070C0"/>
                <w:u w:val="single"/>
              </w:rPr>
              <w:fldChar w:fldCharType="begin"/>
            </w:r>
            <w:r w:rsidR="004A150E" w:rsidRPr="00203ABC">
              <w:rPr>
                <w:rFonts w:eastAsia="Calibri" w:cstheme="minorHAnsi"/>
                <w:color w:val="0070C0"/>
                <w:u w:val="single"/>
              </w:rPr>
              <w:instrText xml:space="preserve"> REF p \h </w:instrText>
            </w:r>
            <w:r w:rsidR="00203ABC">
              <w:rPr>
                <w:rFonts w:eastAsia="Calibri" w:cstheme="minorHAnsi"/>
                <w:color w:val="0070C0"/>
                <w:u w:val="single"/>
              </w:rPr>
              <w:instrText xml:space="preserve"> \* MERGEFORMAT </w:instrText>
            </w:r>
            <w:r w:rsidR="004A150E" w:rsidRPr="00203ABC">
              <w:rPr>
                <w:rFonts w:eastAsia="Calibri" w:cstheme="minorHAnsi"/>
                <w:color w:val="0070C0"/>
                <w:u w:val="single"/>
              </w:rPr>
            </w:r>
            <w:r w:rsidR="004A150E" w:rsidRPr="00203ABC">
              <w:rPr>
                <w:rFonts w:eastAsia="Calibri" w:cstheme="minorHAnsi"/>
                <w:color w:val="0070C0"/>
                <w:u w:val="single"/>
              </w:rPr>
              <w:fldChar w:fldCharType="separate"/>
            </w:r>
            <w:r w:rsidR="004A150E" w:rsidRPr="00203ABC">
              <w:rPr>
                <w:rFonts w:eastAsia="Calibri" w:cstheme="minorHAnsi"/>
                <w:color w:val="0070C0"/>
                <w:u w:val="single"/>
              </w:rPr>
              <w:t>person</w:t>
            </w:r>
            <w:r w:rsidR="004A150E" w:rsidRPr="00203ABC">
              <w:rPr>
                <w:rFonts w:eastAsia="Calibri" w:cstheme="minorHAnsi"/>
                <w:color w:val="0070C0"/>
                <w:u w:val="single"/>
              </w:rPr>
              <w:fldChar w:fldCharType="end"/>
            </w:r>
            <w:r w:rsidR="004A150E">
              <w:rPr>
                <w:i/>
                <w:iCs/>
                <w:lang w:eastAsia="de-DE"/>
              </w:rPr>
              <w:t xml:space="preserve"> Tabelle</w:t>
            </w:r>
            <w:r w:rsidRPr="00C65064">
              <w:rPr>
                <w:i/>
                <w:iCs/>
                <w:lang w:eastAsia="de-DE"/>
              </w:rPr>
              <w:t xml:space="preserve"> bestätigte, dass das Passwort erfolgreich geändert und das neue Passwort korrekt verschlüsselt gespeichert wurde</w:t>
            </w:r>
            <w:r>
              <w:rPr>
                <w:i/>
                <w:iCs/>
                <w:lang w:eastAsia="de-DE"/>
              </w:rPr>
              <w:t>.</w:t>
            </w:r>
          </w:p>
        </w:tc>
      </w:tr>
    </w:tbl>
    <w:p w14:paraId="528B9A56" w14:textId="3DD469B6" w:rsidR="00EA1291" w:rsidRDefault="00EA1291" w:rsidP="00EA1291"/>
    <w:p w14:paraId="132DC8FB" w14:textId="77777777" w:rsidR="00DA1BEA" w:rsidRDefault="00DA1BEA">
      <w:pPr>
        <w:rPr>
          <w:b/>
          <w:bCs/>
        </w:rPr>
      </w:pPr>
      <w:r w:rsidRPr="00DA1BEA">
        <w:rPr>
          <w:b/>
          <w:bCs/>
          <w:noProof/>
        </w:rPr>
        <w:drawing>
          <wp:anchor distT="0" distB="0" distL="114300" distR="114300" simplePos="0" relativeHeight="251729920" behindDoc="0" locked="0" layoutInCell="1" allowOverlap="1" wp14:anchorId="44FA9716" wp14:editId="11B7BC43">
            <wp:simplePos x="0" y="0"/>
            <wp:positionH relativeFrom="margin">
              <wp:align>left</wp:align>
            </wp:positionH>
            <wp:positionV relativeFrom="paragraph">
              <wp:posOffset>1059180</wp:posOffset>
            </wp:positionV>
            <wp:extent cx="5934075" cy="904875"/>
            <wp:effectExtent l="0" t="0" r="9525" b="9525"/>
            <wp:wrapTopAndBottom/>
            <wp:docPr id="91139474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4075" cy="904875"/>
                    </a:xfrm>
                    <a:prstGeom prst="rect">
                      <a:avLst/>
                    </a:prstGeom>
                    <a:noFill/>
                    <a:ln>
                      <a:noFill/>
                    </a:ln>
                  </pic:spPr>
                </pic:pic>
              </a:graphicData>
            </a:graphic>
          </wp:anchor>
        </w:drawing>
      </w:r>
      <w:r w:rsidRPr="00DA1BEA">
        <w:rPr>
          <w:b/>
          <w:bCs/>
          <w:noProof/>
        </w:rPr>
        <w:drawing>
          <wp:anchor distT="0" distB="0" distL="114300" distR="114300" simplePos="0" relativeHeight="251728896" behindDoc="0" locked="0" layoutInCell="1" allowOverlap="1" wp14:anchorId="65029778" wp14:editId="56B483E4">
            <wp:simplePos x="0" y="0"/>
            <wp:positionH relativeFrom="margin">
              <wp:align>right</wp:align>
            </wp:positionH>
            <wp:positionV relativeFrom="paragraph">
              <wp:posOffset>240030</wp:posOffset>
            </wp:positionV>
            <wp:extent cx="5934075" cy="333375"/>
            <wp:effectExtent l="0" t="0" r="9525" b="9525"/>
            <wp:wrapTopAndBottom/>
            <wp:docPr id="3252460"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34075" cy="333375"/>
                    </a:xfrm>
                    <a:prstGeom prst="rect">
                      <a:avLst/>
                    </a:prstGeom>
                    <a:noFill/>
                    <a:ln>
                      <a:noFill/>
                    </a:ln>
                  </pic:spPr>
                </pic:pic>
              </a:graphicData>
            </a:graphic>
          </wp:anchor>
        </w:drawing>
      </w:r>
      <w:r w:rsidRPr="00DA1BEA">
        <w:rPr>
          <w:b/>
          <w:bCs/>
        </w:rPr>
        <w:t>Aktualisierte Spalte in der Person Tabelle:</w:t>
      </w:r>
    </w:p>
    <w:p w14:paraId="090F4FC0" w14:textId="77777777" w:rsidR="00DA1BEA" w:rsidRDefault="00DA1BEA">
      <w:pPr>
        <w:rPr>
          <w:b/>
          <w:bCs/>
        </w:rPr>
      </w:pPr>
    </w:p>
    <w:p w14:paraId="0B60EED5" w14:textId="6220644B" w:rsidR="00EA1291" w:rsidRPr="00DA1BEA" w:rsidRDefault="00DA1BEA">
      <w:pPr>
        <w:rPr>
          <w:rFonts w:asciiTheme="majorHAnsi" w:eastAsiaTheme="majorEastAsia" w:hAnsiTheme="majorHAnsi" w:cstheme="majorBidi"/>
          <w:b/>
          <w:bCs/>
          <w:szCs w:val="24"/>
        </w:rPr>
      </w:pPr>
      <w:r>
        <w:rPr>
          <w:b/>
          <w:bCs/>
        </w:rPr>
        <w:t xml:space="preserve">Auflistung </w:t>
      </w:r>
      <w:r w:rsidR="009F2519">
        <w:rPr>
          <w:b/>
          <w:bCs/>
        </w:rPr>
        <w:t>des angepassten Benutzers</w:t>
      </w:r>
      <w:r w:rsidRPr="00DA1BEA">
        <w:rPr>
          <w:b/>
          <w:bCs/>
        </w:rPr>
        <w:t>:</w:t>
      </w:r>
      <w:r w:rsidR="00EA1291" w:rsidRPr="00DA1BEA">
        <w:rPr>
          <w:b/>
          <w:bCs/>
        </w:rPr>
        <w:br w:type="page"/>
      </w:r>
    </w:p>
    <w:p w14:paraId="31FA9B8C" w14:textId="77777777" w:rsidR="00812BBB" w:rsidRPr="008A5C85" w:rsidRDefault="00812BBB" w:rsidP="00812BBB">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812BBB" w:rsidRPr="00B91718" w14:paraId="05730DF4"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62E26B1" w14:textId="77777777" w:rsidR="00812BBB" w:rsidRPr="00B91718" w:rsidRDefault="00812BBB"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38F5686" w14:textId="3E1CB8DB" w:rsidR="00812BBB" w:rsidRPr="00EA3862" w:rsidRDefault="00812BBB" w:rsidP="003B396F">
            <w:pPr>
              <w:rPr>
                <w:rFonts w:cs="Arial"/>
                <w:i/>
                <w:iCs/>
                <w:lang w:eastAsia="de-DE"/>
              </w:rPr>
            </w:pPr>
            <w:r w:rsidRPr="00EA3862">
              <w:rPr>
                <w:rFonts w:cs="Arial"/>
                <w:i/>
                <w:iCs/>
                <w:lang w:eastAsia="de-DE"/>
              </w:rPr>
              <w:t>T-1</w:t>
            </w:r>
            <w:r>
              <w:rPr>
                <w:rFonts w:cs="Arial"/>
                <w:i/>
                <w:iCs/>
                <w:lang w:eastAsia="de-DE"/>
              </w:rPr>
              <w:t>1</w:t>
            </w:r>
            <w:r w:rsidR="00042D6B">
              <w:rPr>
                <w:rFonts w:cs="Arial"/>
                <w:i/>
                <w:iCs/>
                <w:lang w:eastAsia="de-DE"/>
              </w:rPr>
              <w:t>7</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0CF74732" w14:textId="74641A88" w:rsidR="00812BBB" w:rsidRPr="00B91718" w:rsidRDefault="00812BBB" w:rsidP="003B396F">
            <w:pPr>
              <w:rPr>
                <w:rFonts w:cs="Arial"/>
                <w:i/>
                <w:iCs/>
                <w:sz w:val="24"/>
                <w:szCs w:val="24"/>
                <w:lang w:eastAsia="de-DE"/>
              </w:rPr>
            </w:pPr>
            <w:r w:rsidRPr="00812BBB">
              <w:rPr>
                <w:rFonts w:cs="Arial"/>
                <w:i/>
                <w:iCs/>
                <w:sz w:val="24"/>
                <w:szCs w:val="24"/>
                <w:lang w:eastAsia="de-DE"/>
              </w:rPr>
              <w:t>Versuch, eine Person nach Logout in einem duplizierten Tab zu erstellen</w:t>
            </w:r>
          </w:p>
        </w:tc>
      </w:tr>
      <w:tr w:rsidR="00812BBB" w:rsidRPr="00B91718" w14:paraId="2BD4A9A5"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9EAF361" w14:textId="77777777" w:rsidR="00812BBB" w:rsidRPr="00B91718" w:rsidRDefault="00812BBB"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35878A62" w14:textId="667BC2D6" w:rsidR="00812BBB" w:rsidRPr="00EA3862" w:rsidRDefault="00042D6B" w:rsidP="003B396F">
            <w:pPr>
              <w:rPr>
                <w:rFonts w:cs="Arial"/>
                <w:i/>
                <w:iCs/>
                <w:lang w:eastAsia="de-DE"/>
              </w:rPr>
            </w:pPr>
            <w:r w:rsidRPr="00042D6B">
              <w:rPr>
                <w:rFonts w:cs="Arial"/>
                <w:i/>
                <w:iCs/>
                <w:lang w:eastAsia="de-DE"/>
              </w:rPr>
              <w:t>Überprüft das Verhalten des Systems, wenn der Benutzer in einem Browser-Tab ausgeloggt ist und versucht, in einem duplizierten Tab, der noch die "Person erstellen"-Übersicht offen hat, eine neue Person zu erstellen.</w:t>
            </w:r>
          </w:p>
        </w:tc>
      </w:tr>
      <w:tr w:rsidR="00812BBB" w:rsidRPr="00B91718" w14:paraId="224057F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87CE2D4" w14:textId="77777777" w:rsidR="00812BBB" w:rsidRPr="00B91718" w:rsidRDefault="00812BBB"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0A16A839" w14:textId="2793597A" w:rsidR="00812BBB" w:rsidRPr="00EA3862" w:rsidRDefault="00D43EA5" w:rsidP="003B396F">
            <w:pPr>
              <w:rPr>
                <w:rFonts w:cs="Arial"/>
                <w:i/>
                <w:iCs/>
                <w:lang w:eastAsia="de-DE"/>
              </w:rPr>
            </w:pPr>
            <w:r w:rsidRPr="00D43EA5">
              <w:rPr>
                <w:rFonts w:cs="Arial"/>
                <w:i/>
                <w:iCs/>
                <w:lang w:eastAsia="de-DE"/>
              </w:rPr>
              <w:t>Der Benutzer ist eingeloggt und hat die "Person erstellen"-Übersicht geöffnet. Dann wird der Tab dupliziert, und in einem der Tabs wird der Logout durchgeführt.</w:t>
            </w:r>
          </w:p>
        </w:tc>
      </w:tr>
      <w:tr w:rsidR="00812BBB" w:rsidRPr="00B91718" w14:paraId="7005635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97A8C19" w14:textId="77777777" w:rsidR="00812BBB" w:rsidRPr="00B91718" w:rsidRDefault="00812BBB"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DAF9271" w14:textId="77777777" w:rsidR="00D43EA5" w:rsidRPr="00D43EA5" w:rsidRDefault="00D43EA5" w:rsidP="00D43EA5">
            <w:pPr>
              <w:pStyle w:val="Listenabsatz"/>
              <w:numPr>
                <w:ilvl w:val="0"/>
                <w:numId w:val="42"/>
              </w:numPr>
              <w:rPr>
                <w:rFonts w:cs="Arial"/>
                <w:i/>
                <w:iCs/>
                <w:lang w:eastAsia="de-DE"/>
              </w:rPr>
            </w:pPr>
            <w:r w:rsidRPr="00D43EA5">
              <w:rPr>
                <w:rFonts w:cs="Arial"/>
                <w:i/>
                <w:iCs/>
                <w:lang w:eastAsia="de-DE"/>
              </w:rPr>
              <w:t>Einloggen und Navigieren zur "Person erstellen"-Übersicht.</w:t>
            </w:r>
          </w:p>
          <w:p w14:paraId="2391AB7B" w14:textId="77777777" w:rsidR="00D43EA5" w:rsidRPr="00D43EA5" w:rsidRDefault="00D43EA5" w:rsidP="00D43EA5">
            <w:pPr>
              <w:pStyle w:val="Listenabsatz"/>
              <w:numPr>
                <w:ilvl w:val="0"/>
                <w:numId w:val="42"/>
              </w:numPr>
              <w:rPr>
                <w:rFonts w:cs="Arial"/>
                <w:i/>
                <w:iCs/>
                <w:lang w:eastAsia="de-DE"/>
              </w:rPr>
            </w:pPr>
            <w:r w:rsidRPr="00D43EA5">
              <w:rPr>
                <w:rFonts w:cs="Arial"/>
                <w:i/>
                <w:iCs/>
                <w:lang w:eastAsia="de-DE"/>
              </w:rPr>
              <w:t>Duplizieren des Tabs mit der offenen "Person erstellen"-Übersicht.</w:t>
            </w:r>
          </w:p>
          <w:p w14:paraId="266C4A87" w14:textId="77777777" w:rsidR="00D43EA5" w:rsidRPr="00D43EA5" w:rsidRDefault="00D43EA5" w:rsidP="00D43EA5">
            <w:pPr>
              <w:pStyle w:val="Listenabsatz"/>
              <w:numPr>
                <w:ilvl w:val="0"/>
                <w:numId w:val="42"/>
              </w:numPr>
              <w:rPr>
                <w:rFonts w:cs="Arial"/>
                <w:i/>
                <w:iCs/>
                <w:lang w:eastAsia="de-DE"/>
              </w:rPr>
            </w:pPr>
            <w:r w:rsidRPr="00D43EA5">
              <w:rPr>
                <w:rFonts w:cs="Arial"/>
                <w:i/>
                <w:iCs/>
                <w:lang w:eastAsia="de-DE"/>
              </w:rPr>
              <w:t>Durchführen des Logouts in einem der Tabs.</w:t>
            </w:r>
          </w:p>
          <w:p w14:paraId="5B51E685" w14:textId="25481966" w:rsidR="00812BBB" w:rsidRPr="00D43EA5" w:rsidRDefault="00D43EA5" w:rsidP="00D43EA5">
            <w:pPr>
              <w:pStyle w:val="Listenabsatz"/>
              <w:numPr>
                <w:ilvl w:val="0"/>
                <w:numId w:val="42"/>
              </w:numPr>
              <w:rPr>
                <w:rFonts w:cs="Arial"/>
                <w:i/>
                <w:iCs/>
                <w:lang w:eastAsia="de-DE"/>
              </w:rPr>
            </w:pPr>
            <w:r w:rsidRPr="00D43EA5">
              <w:rPr>
                <w:rFonts w:cs="Arial"/>
                <w:i/>
                <w:iCs/>
                <w:lang w:eastAsia="de-DE"/>
              </w:rPr>
              <w:t>Versuch, in dem anderen Tab eine neue Person zu erstellen und die Änderungen zu speichern.</w:t>
            </w:r>
          </w:p>
        </w:tc>
      </w:tr>
      <w:tr w:rsidR="00812BBB" w:rsidRPr="00B91718" w14:paraId="590C0DC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9C0F772" w14:textId="77777777" w:rsidR="00812BBB" w:rsidRPr="00B91718" w:rsidRDefault="00812BBB"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1AE18730" w14:textId="369E77A2" w:rsidR="00812BBB" w:rsidRPr="00EA3862" w:rsidRDefault="00E966C7" w:rsidP="003B396F">
            <w:pPr>
              <w:rPr>
                <w:rFonts w:cs="Arial"/>
                <w:i/>
                <w:iCs/>
                <w:lang w:eastAsia="de-DE"/>
              </w:rPr>
            </w:pPr>
            <w:r w:rsidRPr="00E966C7">
              <w:rPr>
                <w:rFonts w:cs="Arial"/>
                <w:i/>
                <w:iCs/>
                <w:lang w:eastAsia="de-DE"/>
              </w:rPr>
              <w:t>Die Erstellung der Person ist nicht möglich. Es erfolgt eine Weiterleitung zur Login-Seite</w:t>
            </w:r>
            <w:r w:rsidR="000B3935">
              <w:rPr>
                <w:rFonts w:cs="Arial"/>
                <w:i/>
                <w:iCs/>
                <w:lang w:eastAsia="de-DE"/>
              </w:rPr>
              <w:t xml:space="preserve">, </w:t>
            </w:r>
            <w:r w:rsidR="004A150E">
              <w:rPr>
                <w:rFonts w:cs="Arial"/>
                <w:i/>
                <w:iCs/>
                <w:lang w:eastAsia="de-DE"/>
              </w:rPr>
              <w:t xml:space="preserve">da der Token nach einem Logout in der </w:t>
            </w:r>
            <w:r w:rsidR="004A150E" w:rsidRPr="00203ABC">
              <w:rPr>
                <w:rFonts w:eastAsia="Calibri" w:cstheme="minorHAnsi"/>
                <w:color w:val="0070C0"/>
                <w:u w:val="single"/>
              </w:rPr>
              <w:fldChar w:fldCharType="begin"/>
            </w:r>
            <w:r w:rsidR="004A150E" w:rsidRPr="00203ABC">
              <w:rPr>
                <w:rFonts w:eastAsia="Calibri" w:cstheme="minorHAnsi"/>
                <w:color w:val="0070C0"/>
                <w:u w:val="single"/>
              </w:rPr>
              <w:instrText xml:space="preserve"> REF p_s \h </w:instrText>
            </w:r>
            <w:r w:rsidR="00203ABC">
              <w:rPr>
                <w:rFonts w:eastAsia="Calibri" w:cstheme="minorHAnsi"/>
                <w:color w:val="0070C0"/>
                <w:u w:val="single"/>
              </w:rPr>
              <w:instrText xml:space="preserve"> \* MERGEFORMAT </w:instrText>
            </w:r>
            <w:r w:rsidR="004A150E" w:rsidRPr="00203ABC">
              <w:rPr>
                <w:rFonts w:eastAsia="Calibri" w:cstheme="minorHAnsi"/>
                <w:color w:val="0070C0"/>
                <w:u w:val="single"/>
              </w:rPr>
            </w:r>
            <w:r w:rsidR="004A150E" w:rsidRPr="00203ABC">
              <w:rPr>
                <w:rFonts w:eastAsia="Calibri" w:cstheme="minorHAnsi"/>
                <w:color w:val="0070C0"/>
                <w:u w:val="single"/>
              </w:rPr>
              <w:fldChar w:fldCharType="separate"/>
            </w:r>
            <w:r w:rsidR="004A150E" w:rsidRPr="00203ABC">
              <w:rPr>
                <w:rFonts w:eastAsia="Calibri" w:cstheme="minorHAnsi"/>
                <w:color w:val="0070C0"/>
                <w:u w:val="single"/>
              </w:rPr>
              <w:t>person_session</w:t>
            </w:r>
            <w:r w:rsidR="004A150E" w:rsidRPr="00203ABC">
              <w:rPr>
                <w:rFonts w:eastAsia="Calibri" w:cstheme="minorHAnsi"/>
                <w:color w:val="0070C0"/>
                <w:u w:val="single"/>
              </w:rPr>
              <w:fldChar w:fldCharType="end"/>
            </w:r>
            <w:r w:rsidR="004A150E">
              <w:rPr>
                <w:rFonts w:cs="Arial"/>
                <w:i/>
                <w:iCs/>
                <w:lang w:eastAsia="de-DE"/>
              </w:rPr>
              <w:t xml:space="preserve"> Tabelle auf is_deleted gesetzt wird.</w:t>
            </w:r>
          </w:p>
        </w:tc>
      </w:tr>
    </w:tbl>
    <w:p w14:paraId="3E7AA214" w14:textId="77777777" w:rsidR="00812BBB" w:rsidRDefault="00812BBB" w:rsidP="00812BBB">
      <w:pPr>
        <w:rPr>
          <w:noProof/>
        </w:rPr>
      </w:pPr>
    </w:p>
    <w:p w14:paraId="01A8B7FB" w14:textId="77777777" w:rsidR="00812BBB" w:rsidRPr="0021177D" w:rsidRDefault="00812BBB" w:rsidP="00812BBB">
      <w:pPr>
        <w:rPr>
          <w:b/>
          <w:bCs/>
        </w:rPr>
      </w:pPr>
      <w:r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812BBB" w:rsidRPr="00B91718" w14:paraId="64073BC5"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0A6BC13" w14:textId="77777777" w:rsidR="00812BBB" w:rsidRPr="00B91718" w:rsidRDefault="00812BBB"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789FEF7" w14:textId="6B1960F4" w:rsidR="00812BBB" w:rsidRPr="00B91718" w:rsidRDefault="00812BBB" w:rsidP="003B396F">
            <w:pPr>
              <w:rPr>
                <w:i/>
                <w:iCs/>
                <w:lang w:eastAsia="de-DE"/>
              </w:rPr>
            </w:pPr>
            <w:r>
              <w:rPr>
                <w:i/>
                <w:iCs/>
                <w:lang w:eastAsia="de-DE"/>
              </w:rPr>
              <w:t>13.03.2024, 16:</w:t>
            </w:r>
            <w:r w:rsidR="00F86BC9">
              <w:rPr>
                <w:i/>
                <w:iCs/>
                <w:lang w:eastAsia="de-DE"/>
              </w:rPr>
              <w:t>2</w:t>
            </w:r>
            <w:r>
              <w:rPr>
                <w:i/>
                <w:iCs/>
                <w:lang w:eastAsia="de-DE"/>
              </w:rPr>
              <w:t>0 Uhr</w:t>
            </w:r>
          </w:p>
        </w:tc>
      </w:tr>
      <w:tr w:rsidR="00812BBB" w:rsidRPr="00B91718" w14:paraId="30BA2EF2"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48CDFF1" w14:textId="77777777" w:rsidR="00812BBB" w:rsidRPr="00B91718" w:rsidRDefault="00812BBB"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2B77DF31" w14:textId="77777777" w:rsidR="00812BBB" w:rsidRPr="00B91718" w:rsidRDefault="00812BBB" w:rsidP="003B396F">
            <w:pPr>
              <w:rPr>
                <w:i/>
                <w:iCs/>
                <w:lang w:eastAsia="de-DE"/>
              </w:rPr>
            </w:pPr>
            <w:r>
              <w:rPr>
                <w:i/>
                <w:iCs/>
                <w:lang w:eastAsia="de-DE"/>
              </w:rPr>
              <w:t>David</w:t>
            </w:r>
          </w:p>
        </w:tc>
      </w:tr>
      <w:tr w:rsidR="00812BBB" w:rsidRPr="00B91718" w14:paraId="5B74937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1A7D313" w14:textId="77777777" w:rsidR="00812BBB" w:rsidRPr="00B91718" w:rsidRDefault="00812BBB"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4E5985F3" w14:textId="1D237B8C" w:rsidR="00812BBB" w:rsidRPr="00B91718" w:rsidRDefault="00812BBB" w:rsidP="003B396F">
            <w:pPr>
              <w:rPr>
                <w:i/>
                <w:iCs/>
                <w:lang w:eastAsia="de-DE"/>
              </w:rPr>
            </w:pPr>
            <w:r w:rsidRPr="001479FC">
              <w:rPr>
                <w:i/>
                <w:iCs/>
                <w:lang w:eastAsia="de-DE"/>
              </w:rPr>
              <w:t>0(mängelfrei)</w:t>
            </w:r>
          </w:p>
        </w:tc>
      </w:tr>
      <w:tr w:rsidR="00812BBB" w:rsidRPr="00B91718" w14:paraId="3B1EB0B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24A346B" w14:textId="77777777" w:rsidR="00812BBB" w:rsidRPr="00B91718" w:rsidRDefault="00812BBB"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13C9ADD6" w14:textId="61336BA3" w:rsidR="00812BBB" w:rsidRPr="00B91718" w:rsidRDefault="00812BBB" w:rsidP="003B396F">
            <w:pPr>
              <w:rPr>
                <w:i/>
                <w:iCs/>
                <w:lang w:eastAsia="de-DE"/>
              </w:rPr>
            </w:pPr>
            <w:r>
              <w:rPr>
                <w:i/>
                <w:iCs/>
                <w:lang w:eastAsia="de-DE"/>
              </w:rPr>
              <w:t>Kein Mangel</w:t>
            </w:r>
            <w:r w:rsidR="00F648EA">
              <w:rPr>
                <w:i/>
                <w:iCs/>
                <w:lang w:eastAsia="de-DE"/>
              </w:rPr>
              <w:t xml:space="preserve">, aber ich hätte eine Idee zum Improvement für die Zukunft, und zwar </w:t>
            </w:r>
            <w:r w:rsidR="005A297C">
              <w:rPr>
                <w:i/>
                <w:iCs/>
                <w:lang w:eastAsia="de-DE"/>
              </w:rPr>
              <w:t>dass</w:t>
            </w:r>
            <w:r w:rsidR="00F648EA">
              <w:rPr>
                <w:i/>
                <w:iCs/>
                <w:lang w:eastAsia="de-DE"/>
              </w:rPr>
              <w:t xml:space="preserve"> ein CustomAlert-Komponent eingebaut wird und dem Benutzer verschiedenen Fehlermeldungen anzeigt, wie zum Beispiel hier, </w:t>
            </w:r>
            <w:r w:rsidR="00A76A4D">
              <w:rPr>
                <w:i/>
                <w:iCs/>
                <w:lang w:eastAsia="de-DE"/>
              </w:rPr>
              <w:t>dass</w:t>
            </w:r>
            <w:r w:rsidR="00F648EA">
              <w:rPr>
                <w:i/>
                <w:iCs/>
                <w:lang w:eastAsia="de-DE"/>
              </w:rPr>
              <w:t xml:space="preserve"> der Token nicht </w:t>
            </w:r>
            <w:r w:rsidR="00B45540">
              <w:rPr>
                <w:i/>
                <w:iCs/>
                <w:lang w:eastAsia="de-DE"/>
              </w:rPr>
              <w:t xml:space="preserve">mehr </w:t>
            </w:r>
            <w:r w:rsidR="00F648EA">
              <w:rPr>
                <w:i/>
                <w:iCs/>
                <w:lang w:eastAsia="de-DE"/>
              </w:rPr>
              <w:t>gültig ist.</w:t>
            </w:r>
          </w:p>
        </w:tc>
      </w:tr>
      <w:tr w:rsidR="00812BBB" w:rsidRPr="00B91718" w14:paraId="202B74C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36E9C13" w14:textId="77777777" w:rsidR="00812BBB" w:rsidRPr="00B91718" w:rsidRDefault="00812BBB"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656649D6" w14:textId="1E05C74D" w:rsidR="00812BBB" w:rsidRPr="00B91718" w:rsidRDefault="00F648EA" w:rsidP="003B396F">
            <w:pPr>
              <w:rPr>
                <w:i/>
                <w:iCs/>
                <w:lang w:eastAsia="de-DE"/>
              </w:rPr>
            </w:pPr>
            <w:r w:rsidRPr="00F648EA">
              <w:rPr>
                <w:i/>
                <w:iCs/>
                <w:lang w:eastAsia="de-DE"/>
              </w:rPr>
              <w:t>Der Versuch, nach dem Logout in einem duplizierten Tab eine Person zu erstellen, führte erwartungsgemä</w:t>
            </w:r>
            <w:r w:rsidR="005A297C">
              <w:rPr>
                <w:i/>
                <w:iCs/>
                <w:lang w:eastAsia="de-DE"/>
              </w:rPr>
              <w:t>ss</w:t>
            </w:r>
            <w:r w:rsidRPr="00F648EA">
              <w:rPr>
                <w:i/>
                <w:iCs/>
                <w:lang w:eastAsia="de-DE"/>
              </w:rPr>
              <w:t xml:space="preserve"> nicht zum Erfolg. Stattdessen wurde der Benutzer aufgrund des fehlenden oder ungültigen Tokens direkt zur Login-Seite weitergeleitet. Die korrekte Handhabung der Session-Sicherheit durch das System wurde durch die sofortige Identifizierung des fehlenden Berechtigungsnachweises (Token) und die angemessene Reaktion darauf </w:t>
            </w:r>
            <w:r w:rsidR="00A76A4D" w:rsidRPr="00F648EA">
              <w:rPr>
                <w:i/>
                <w:iCs/>
                <w:lang w:eastAsia="de-DE"/>
              </w:rPr>
              <w:t>bestätigt.</w:t>
            </w:r>
          </w:p>
        </w:tc>
      </w:tr>
    </w:tbl>
    <w:p w14:paraId="25D1AF0C" w14:textId="77777777" w:rsidR="00A76A4D" w:rsidRDefault="00A76A4D" w:rsidP="006801A3"/>
    <w:p w14:paraId="28795DE6" w14:textId="77777777" w:rsidR="00A76A4D" w:rsidRDefault="00A76A4D">
      <w:pPr>
        <w:rPr>
          <w:rFonts w:asciiTheme="majorHAnsi" w:eastAsiaTheme="majorEastAsia" w:hAnsiTheme="majorHAnsi" w:cstheme="majorBidi"/>
          <w:szCs w:val="24"/>
        </w:rPr>
      </w:pPr>
      <w:r>
        <w:br w:type="page"/>
      </w:r>
    </w:p>
    <w:p w14:paraId="6713FA29" w14:textId="04E02710" w:rsidR="00272256" w:rsidRDefault="002E2718" w:rsidP="00D8380B">
      <w:pPr>
        <w:pStyle w:val="berschrift3"/>
      </w:pPr>
      <w:bookmarkStart w:id="220" w:name="_Toc161243360"/>
      <w:r w:rsidRPr="002E2718">
        <w:lastRenderedPageBreak/>
        <w:t xml:space="preserve">Testfälle Teilauftrag </w:t>
      </w:r>
      <w:r>
        <w:t>2</w:t>
      </w:r>
      <w:bookmarkEnd w:id="220"/>
    </w:p>
    <w:p w14:paraId="4A831FEE" w14:textId="44E95D58" w:rsidR="002B5044" w:rsidRPr="008A5C85" w:rsidRDefault="002B5044" w:rsidP="002B5044">
      <w:pPr>
        <w:rPr>
          <w:b/>
          <w:bCs/>
        </w:rPr>
      </w:pPr>
      <w:r w:rsidRPr="008A5C85">
        <w:rPr>
          <w:b/>
          <w:bCs/>
        </w:rPr>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2B5044" w:rsidRPr="00B91718" w14:paraId="24A31B97"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36CD46A" w14:textId="77777777" w:rsidR="002B5044" w:rsidRPr="00B91718" w:rsidRDefault="002B5044"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211DB004" w14:textId="6474EF84" w:rsidR="002B5044" w:rsidRPr="00EA3862" w:rsidRDefault="002B5044" w:rsidP="003B396F">
            <w:pPr>
              <w:rPr>
                <w:rFonts w:cs="Arial"/>
                <w:i/>
                <w:iCs/>
                <w:lang w:eastAsia="de-DE"/>
              </w:rPr>
            </w:pPr>
            <w:r w:rsidRPr="00EA3862">
              <w:rPr>
                <w:rFonts w:cs="Arial"/>
                <w:i/>
                <w:iCs/>
                <w:lang w:eastAsia="de-DE"/>
              </w:rPr>
              <w:t>T-</w:t>
            </w:r>
            <w:r w:rsidR="00514516">
              <w:rPr>
                <w:rFonts w:cs="Arial"/>
                <w:i/>
                <w:iCs/>
                <w:lang w:eastAsia="de-DE"/>
              </w:rPr>
              <w:t>201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0AF64433" w14:textId="7B168DE6" w:rsidR="002B5044" w:rsidRPr="00B91718" w:rsidRDefault="00514516" w:rsidP="003B396F">
            <w:pPr>
              <w:rPr>
                <w:rFonts w:cs="Arial"/>
                <w:i/>
                <w:iCs/>
                <w:sz w:val="24"/>
                <w:szCs w:val="24"/>
                <w:lang w:eastAsia="de-DE"/>
              </w:rPr>
            </w:pPr>
            <w:r w:rsidRPr="00514516">
              <w:rPr>
                <w:rFonts w:cs="Arial"/>
                <w:i/>
                <w:iCs/>
                <w:sz w:val="24"/>
                <w:szCs w:val="24"/>
                <w:lang w:eastAsia="de-DE"/>
              </w:rPr>
              <w:t>Bild für ein Event erstellen ohne Bildauswahl</w:t>
            </w:r>
          </w:p>
        </w:tc>
      </w:tr>
      <w:tr w:rsidR="002B5044" w:rsidRPr="00B91718" w14:paraId="0D9169C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0663923" w14:textId="77777777" w:rsidR="002B5044" w:rsidRPr="00B91718" w:rsidRDefault="002B5044"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0CAABFEC" w14:textId="0972E710" w:rsidR="002B5044" w:rsidRPr="00EA3862" w:rsidRDefault="00BA6F3A" w:rsidP="003B396F">
            <w:pPr>
              <w:rPr>
                <w:rFonts w:cs="Arial"/>
                <w:i/>
                <w:iCs/>
                <w:lang w:eastAsia="de-DE"/>
              </w:rPr>
            </w:pPr>
            <w:r w:rsidRPr="00BA6F3A">
              <w:rPr>
                <w:rFonts w:cs="Arial"/>
                <w:i/>
                <w:iCs/>
                <w:lang w:eastAsia="de-DE"/>
              </w:rPr>
              <w:t>Überprüft, ob beim Versuch, ein Bild für ein Event ohne Auswahl eines Bildes hochzuladen, eine Fehlermeldung erscheint.</w:t>
            </w:r>
          </w:p>
        </w:tc>
      </w:tr>
      <w:tr w:rsidR="002B5044" w:rsidRPr="00B91718" w14:paraId="42E1247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E947F45" w14:textId="77777777" w:rsidR="002B5044" w:rsidRPr="00B91718" w:rsidRDefault="002B5044"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41E32A78" w14:textId="3C5CB824" w:rsidR="002B5044" w:rsidRPr="00EA3862" w:rsidRDefault="002B5044" w:rsidP="003B396F">
            <w:pPr>
              <w:rPr>
                <w:rFonts w:cs="Arial"/>
                <w:i/>
                <w:iCs/>
                <w:lang w:eastAsia="de-DE"/>
              </w:rPr>
            </w:pPr>
            <w:r w:rsidRPr="006B315E">
              <w:rPr>
                <w:rFonts w:cs="Arial"/>
                <w:i/>
                <w:iCs/>
                <w:lang w:eastAsia="de-DE"/>
              </w:rPr>
              <w:t>Eine Person mit dem Namen "Lorem Ipsum" existiert bereits in der Datenbank.</w:t>
            </w:r>
          </w:p>
        </w:tc>
      </w:tr>
      <w:tr w:rsidR="002B5044" w:rsidRPr="00B91718" w14:paraId="66E7A47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240F87E" w14:textId="77777777" w:rsidR="002B5044" w:rsidRPr="00B91718" w:rsidRDefault="002B5044"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279775B6" w14:textId="53BCC4D3" w:rsidR="00AB2674" w:rsidRPr="00AB2674" w:rsidRDefault="00AB2674" w:rsidP="00AB2674">
            <w:pPr>
              <w:pStyle w:val="Listenabsatz"/>
              <w:numPr>
                <w:ilvl w:val="0"/>
                <w:numId w:val="43"/>
              </w:numPr>
              <w:rPr>
                <w:rFonts w:cs="Arial"/>
                <w:i/>
                <w:iCs/>
                <w:lang w:eastAsia="de-DE"/>
              </w:rPr>
            </w:pPr>
            <w:r w:rsidRPr="00AB2674">
              <w:rPr>
                <w:rFonts w:cs="Arial"/>
                <w:i/>
                <w:iCs/>
                <w:lang w:eastAsia="de-DE"/>
              </w:rPr>
              <w:t>Navigieren zur Bilderverwaltungsseite für ein bestimmtes Event.</w:t>
            </w:r>
          </w:p>
          <w:p w14:paraId="788B8DB2" w14:textId="77777777" w:rsidR="00AB2674" w:rsidRPr="00AB2674" w:rsidRDefault="00AB2674" w:rsidP="00AB2674">
            <w:pPr>
              <w:pStyle w:val="Listenabsatz"/>
              <w:numPr>
                <w:ilvl w:val="0"/>
                <w:numId w:val="43"/>
              </w:numPr>
              <w:rPr>
                <w:rFonts w:cs="Arial"/>
                <w:i/>
                <w:iCs/>
                <w:lang w:eastAsia="de-DE"/>
              </w:rPr>
            </w:pPr>
            <w:r w:rsidRPr="00AB2674">
              <w:rPr>
                <w:rFonts w:cs="Arial"/>
                <w:i/>
                <w:iCs/>
                <w:lang w:eastAsia="de-DE"/>
              </w:rPr>
              <w:t>Versuch, ein Bild hochzuladen, ohne ein Bild auszuwählen.</w:t>
            </w:r>
          </w:p>
          <w:p w14:paraId="59387B86" w14:textId="68A5E928" w:rsidR="002B5044" w:rsidRPr="00AB2674" w:rsidRDefault="00AB2674" w:rsidP="00AB2674">
            <w:pPr>
              <w:pStyle w:val="Listenabsatz"/>
              <w:numPr>
                <w:ilvl w:val="0"/>
                <w:numId w:val="43"/>
              </w:numPr>
              <w:rPr>
                <w:rFonts w:cs="Arial"/>
                <w:i/>
                <w:iCs/>
                <w:lang w:eastAsia="de-DE"/>
              </w:rPr>
            </w:pPr>
            <w:r w:rsidRPr="00AB2674">
              <w:rPr>
                <w:rFonts w:cs="Arial"/>
                <w:i/>
                <w:iCs/>
                <w:lang w:eastAsia="de-DE"/>
              </w:rPr>
              <w:t>Bestätigung des Upload-Versuchs.</w:t>
            </w:r>
          </w:p>
        </w:tc>
      </w:tr>
      <w:tr w:rsidR="002B5044" w:rsidRPr="00B91718" w14:paraId="0F1B5A0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9E1CF6" w14:textId="77777777" w:rsidR="002B5044" w:rsidRPr="00B91718" w:rsidRDefault="002B5044"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4FC9E321" w14:textId="6A46401D" w:rsidR="002B5044" w:rsidRPr="00EA3862" w:rsidRDefault="005A1BE5" w:rsidP="003B396F">
            <w:pPr>
              <w:rPr>
                <w:rFonts w:cs="Arial"/>
                <w:i/>
                <w:iCs/>
                <w:lang w:eastAsia="de-DE"/>
              </w:rPr>
            </w:pPr>
            <w:r w:rsidRPr="005A1BE5">
              <w:rPr>
                <w:rFonts w:cs="Arial"/>
                <w:i/>
                <w:iCs/>
                <w:lang w:eastAsia="de-DE"/>
              </w:rPr>
              <w:t xml:space="preserve">Es wird eine Fehlermeldung angezeigt, die darauf hinweist, dass ein Bild ausgewählt werden muss. </w:t>
            </w:r>
            <w:r w:rsidR="00611F7E">
              <w:rPr>
                <w:rFonts w:cs="Arial"/>
                <w:i/>
                <w:iCs/>
                <w:lang w:eastAsia="de-DE"/>
              </w:rPr>
              <w:t>Nichts</w:t>
            </w:r>
            <w:r w:rsidRPr="005A1BE5">
              <w:rPr>
                <w:rFonts w:cs="Arial"/>
                <w:i/>
                <w:iCs/>
                <w:lang w:eastAsia="de-DE"/>
              </w:rPr>
              <w:t xml:space="preserve"> wird in die Datenbank hochgeladen.</w:t>
            </w:r>
          </w:p>
        </w:tc>
      </w:tr>
    </w:tbl>
    <w:p w14:paraId="275AA899" w14:textId="77777777" w:rsidR="002B5044" w:rsidRDefault="002B5044" w:rsidP="002B5044">
      <w:pPr>
        <w:rPr>
          <w:noProof/>
        </w:rPr>
      </w:pPr>
    </w:p>
    <w:p w14:paraId="5C02C36E" w14:textId="276140A2" w:rsidR="002B5044" w:rsidRPr="0021177D" w:rsidRDefault="00F3430E" w:rsidP="002B5044">
      <w:pPr>
        <w:rPr>
          <w:b/>
          <w:bCs/>
        </w:rPr>
      </w:pPr>
      <w:r>
        <w:rPr>
          <w:noProof/>
        </w:rPr>
        <w:drawing>
          <wp:anchor distT="0" distB="0" distL="114300" distR="114300" simplePos="0" relativeHeight="251730944" behindDoc="0" locked="0" layoutInCell="1" allowOverlap="1" wp14:anchorId="5B4E4EC6" wp14:editId="4D756456">
            <wp:simplePos x="0" y="0"/>
            <wp:positionH relativeFrom="page">
              <wp:align>center</wp:align>
            </wp:positionH>
            <wp:positionV relativeFrom="paragraph">
              <wp:posOffset>2254885</wp:posOffset>
            </wp:positionV>
            <wp:extent cx="6093991" cy="3648075"/>
            <wp:effectExtent l="0" t="0" r="2540" b="0"/>
            <wp:wrapTopAndBottom/>
            <wp:docPr id="1700483973"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93991"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044"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2B5044" w:rsidRPr="00B91718" w14:paraId="4A99885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1104898" w14:textId="71F3D575" w:rsidR="002B5044" w:rsidRPr="00B91718" w:rsidRDefault="002B5044"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18BDF62B" w14:textId="3E02E216" w:rsidR="002B5044" w:rsidRPr="00B91718" w:rsidRDefault="002B5044" w:rsidP="003B396F">
            <w:pPr>
              <w:rPr>
                <w:i/>
                <w:iCs/>
                <w:lang w:eastAsia="de-DE"/>
              </w:rPr>
            </w:pPr>
            <w:r>
              <w:rPr>
                <w:i/>
                <w:iCs/>
                <w:lang w:eastAsia="de-DE"/>
              </w:rPr>
              <w:t>13.03.2024, 16:</w:t>
            </w:r>
            <w:r w:rsidR="00514516">
              <w:rPr>
                <w:i/>
                <w:iCs/>
                <w:lang w:eastAsia="de-DE"/>
              </w:rPr>
              <w:t>30</w:t>
            </w:r>
            <w:r>
              <w:rPr>
                <w:i/>
                <w:iCs/>
                <w:lang w:eastAsia="de-DE"/>
              </w:rPr>
              <w:t xml:space="preserve"> Uhr</w:t>
            </w:r>
          </w:p>
        </w:tc>
      </w:tr>
      <w:tr w:rsidR="002B5044" w:rsidRPr="00B91718" w14:paraId="5A11415B"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F105EB3" w14:textId="77777777" w:rsidR="002B5044" w:rsidRPr="00B91718" w:rsidRDefault="002B5044"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320DE4DA" w14:textId="77777777" w:rsidR="002B5044" w:rsidRPr="00B91718" w:rsidRDefault="002B5044" w:rsidP="003B396F">
            <w:pPr>
              <w:rPr>
                <w:i/>
                <w:iCs/>
                <w:lang w:eastAsia="de-DE"/>
              </w:rPr>
            </w:pPr>
            <w:r>
              <w:rPr>
                <w:i/>
                <w:iCs/>
                <w:lang w:eastAsia="de-DE"/>
              </w:rPr>
              <w:t>David</w:t>
            </w:r>
          </w:p>
        </w:tc>
      </w:tr>
      <w:tr w:rsidR="002B5044" w:rsidRPr="00B91718" w14:paraId="624B00B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30528CE" w14:textId="77777777" w:rsidR="002B5044" w:rsidRPr="00B91718" w:rsidRDefault="002B5044"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57FB647D" w14:textId="77777777" w:rsidR="002B5044" w:rsidRPr="00B91718" w:rsidRDefault="002B5044" w:rsidP="003B396F">
            <w:pPr>
              <w:rPr>
                <w:i/>
                <w:iCs/>
                <w:lang w:eastAsia="de-DE"/>
              </w:rPr>
            </w:pPr>
            <w:r w:rsidRPr="001479FC">
              <w:rPr>
                <w:i/>
                <w:iCs/>
                <w:lang w:eastAsia="de-DE"/>
              </w:rPr>
              <w:t>0 (mängelfrei)</w:t>
            </w:r>
          </w:p>
        </w:tc>
      </w:tr>
      <w:tr w:rsidR="002B5044" w:rsidRPr="00B91718" w14:paraId="0FEBD978"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266C571" w14:textId="77777777" w:rsidR="002B5044" w:rsidRPr="00B91718" w:rsidRDefault="002B5044"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BB167E6" w14:textId="77777777" w:rsidR="002B5044" w:rsidRPr="00B91718" w:rsidRDefault="002B5044" w:rsidP="003B396F">
            <w:pPr>
              <w:rPr>
                <w:i/>
                <w:iCs/>
                <w:lang w:eastAsia="de-DE"/>
              </w:rPr>
            </w:pPr>
            <w:r>
              <w:rPr>
                <w:i/>
                <w:iCs/>
                <w:lang w:eastAsia="de-DE"/>
              </w:rPr>
              <w:t>Kein Mangel</w:t>
            </w:r>
          </w:p>
        </w:tc>
      </w:tr>
      <w:tr w:rsidR="002B5044" w:rsidRPr="00B91718" w14:paraId="4225CA2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6028E42" w14:textId="77777777" w:rsidR="002B5044" w:rsidRPr="00B91718" w:rsidRDefault="002B5044"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0B1866A0" w14:textId="1EFC2B75" w:rsidR="002B5044" w:rsidRPr="00B91718" w:rsidRDefault="00502485" w:rsidP="003B396F">
            <w:pPr>
              <w:rPr>
                <w:i/>
                <w:iCs/>
                <w:lang w:eastAsia="de-DE"/>
              </w:rPr>
            </w:pPr>
            <w:r w:rsidRPr="00502485">
              <w:rPr>
                <w:i/>
                <w:iCs/>
                <w:lang w:eastAsia="de-DE"/>
              </w:rPr>
              <w:t>Beim Versuch, ein Bild ohne Auswahl hochzuladen, wurde eine klare Fehlermeldung angezeigt. Dies bestätigt, dass die Validierungsfunktion korrekt arbeitet und verhindert, dass leere Bilduploads in die Datenbank gelangen.</w:t>
            </w:r>
          </w:p>
        </w:tc>
      </w:tr>
    </w:tbl>
    <w:p w14:paraId="44AE34CD" w14:textId="677428A3" w:rsidR="009753BE" w:rsidRPr="008A5C85" w:rsidRDefault="009753BE" w:rsidP="009753BE">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9753BE" w:rsidRPr="00B91718" w14:paraId="51DEDA7F"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A2C6454" w14:textId="77777777" w:rsidR="009753BE" w:rsidRPr="00B91718" w:rsidRDefault="009753BE"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411CBC6" w14:textId="2E71B6DC" w:rsidR="009753BE" w:rsidRPr="00EA3862" w:rsidRDefault="009753BE" w:rsidP="003B396F">
            <w:pPr>
              <w:rPr>
                <w:rFonts w:cs="Arial"/>
                <w:i/>
                <w:iCs/>
                <w:lang w:eastAsia="de-DE"/>
              </w:rPr>
            </w:pPr>
            <w:r w:rsidRPr="00EA3862">
              <w:rPr>
                <w:rFonts w:cs="Arial"/>
                <w:i/>
                <w:iCs/>
                <w:lang w:eastAsia="de-DE"/>
              </w:rPr>
              <w:t>T-</w:t>
            </w:r>
            <w:r>
              <w:rPr>
                <w:rFonts w:cs="Arial"/>
                <w:i/>
                <w:iCs/>
                <w:lang w:eastAsia="de-DE"/>
              </w:rPr>
              <w:t>202</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79C33BED" w14:textId="5E5483B6" w:rsidR="009753BE" w:rsidRPr="00B91718" w:rsidRDefault="009753BE" w:rsidP="003B396F">
            <w:pPr>
              <w:rPr>
                <w:rFonts w:cs="Arial"/>
                <w:i/>
                <w:iCs/>
                <w:sz w:val="24"/>
                <w:szCs w:val="24"/>
                <w:lang w:eastAsia="de-DE"/>
              </w:rPr>
            </w:pPr>
            <w:r w:rsidRPr="009753BE">
              <w:rPr>
                <w:rFonts w:cs="Arial"/>
                <w:i/>
                <w:iCs/>
                <w:sz w:val="24"/>
                <w:szCs w:val="24"/>
                <w:lang w:eastAsia="de-DE"/>
              </w:rPr>
              <w:t>Ungültige Datei für Eventbild hochladen</w:t>
            </w:r>
          </w:p>
        </w:tc>
      </w:tr>
      <w:tr w:rsidR="009753BE" w:rsidRPr="00B91718" w14:paraId="7E677122"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D712D73" w14:textId="77777777" w:rsidR="009753BE" w:rsidRPr="00B91718" w:rsidRDefault="009753BE"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29E98386" w14:textId="31B2FB5B" w:rsidR="009753BE" w:rsidRPr="00EA3862" w:rsidRDefault="00DD39B8" w:rsidP="003B396F">
            <w:pPr>
              <w:rPr>
                <w:rFonts w:cs="Arial"/>
                <w:i/>
                <w:iCs/>
                <w:lang w:eastAsia="de-DE"/>
              </w:rPr>
            </w:pPr>
            <w:r w:rsidRPr="00DD39B8">
              <w:rPr>
                <w:rFonts w:cs="Arial"/>
                <w:i/>
                <w:iCs/>
                <w:lang w:eastAsia="de-DE"/>
              </w:rPr>
              <w:t>Überprüft, ob bei Einreichung einer ungültigen Datei (kein PNG oder JPG) eine entsprechende Fehlermeldung ausgegeben wird.</w:t>
            </w:r>
          </w:p>
        </w:tc>
      </w:tr>
      <w:tr w:rsidR="009753BE" w:rsidRPr="00B91718" w14:paraId="761247C9"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16C342A" w14:textId="77777777" w:rsidR="009753BE" w:rsidRPr="00B91718" w:rsidRDefault="009753BE"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0F1A1131" w14:textId="672C68CA" w:rsidR="009753BE" w:rsidRPr="00EA3862" w:rsidRDefault="00BE3912" w:rsidP="003B396F">
            <w:pPr>
              <w:rPr>
                <w:rFonts w:cs="Arial"/>
                <w:i/>
                <w:iCs/>
                <w:lang w:eastAsia="de-DE"/>
              </w:rPr>
            </w:pPr>
            <w:r w:rsidRPr="00BE3912">
              <w:rPr>
                <w:rFonts w:cs="Arial"/>
                <w:i/>
                <w:iCs/>
                <w:lang w:eastAsia="de-DE"/>
              </w:rPr>
              <w:t>Benutzer versucht, eine Datei, die kein PNG oder JPG ist, für ein Eventbild hochzuladen.</w:t>
            </w:r>
          </w:p>
        </w:tc>
      </w:tr>
      <w:tr w:rsidR="009753BE" w:rsidRPr="00B91718" w14:paraId="62CC9C92"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3658D2B2" w14:textId="77777777" w:rsidR="009753BE" w:rsidRPr="00B91718" w:rsidRDefault="009753BE"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2CBB2A41" w14:textId="77777777" w:rsidR="00300732" w:rsidRPr="00300732" w:rsidRDefault="00300732" w:rsidP="00300732">
            <w:pPr>
              <w:pStyle w:val="Listenabsatz"/>
              <w:numPr>
                <w:ilvl w:val="0"/>
                <w:numId w:val="44"/>
              </w:numPr>
              <w:rPr>
                <w:rFonts w:cs="Arial"/>
                <w:i/>
                <w:iCs/>
                <w:lang w:eastAsia="de-DE"/>
              </w:rPr>
            </w:pPr>
            <w:r w:rsidRPr="00300732">
              <w:rPr>
                <w:rFonts w:cs="Arial"/>
                <w:i/>
                <w:iCs/>
                <w:lang w:eastAsia="de-DE"/>
              </w:rPr>
              <w:t>Navigieren zur Bilderverwaltungsseite für ein bestimmtes Event.</w:t>
            </w:r>
          </w:p>
          <w:p w14:paraId="2350C73F" w14:textId="7F1EEC46" w:rsidR="00300732" w:rsidRPr="00300732" w:rsidRDefault="00300732" w:rsidP="00300732">
            <w:pPr>
              <w:pStyle w:val="Listenabsatz"/>
              <w:numPr>
                <w:ilvl w:val="0"/>
                <w:numId w:val="44"/>
              </w:numPr>
              <w:rPr>
                <w:rFonts w:cs="Arial"/>
                <w:i/>
                <w:iCs/>
                <w:lang w:eastAsia="de-DE"/>
              </w:rPr>
            </w:pPr>
            <w:r w:rsidRPr="00300732">
              <w:rPr>
                <w:rFonts w:cs="Arial"/>
                <w:i/>
                <w:iCs/>
                <w:lang w:eastAsia="de-DE"/>
              </w:rPr>
              <w:t>Einreichen einer ungültigen Datei im Drag-and-Drop-Bereich.</w:t>
            </w:r>
          </w:p>
          <w:p w14:paraId="788D60EF" w14:textId="38A37EC2" w:rsidR="009753BE" w:rsidRPr="00300732" w:rsidRDefault="00300732" w:rsidP="00300732">
            <w:pPr>
              <w:pStyle w:val="Listenabsatz"/>
              <w:numPr>
                <w:ilvl w:val="0"/>
                <w:numId w:val="44"/>
              </w:numPr>
              <w:rPr>
                <w:rFonts w:cs="Arial"/>
                <w:i/>
                <w:iCs/>
                <w:lang w:eastAsia="de-DE"/>
              </w:rPr>
            </w:pPr>
            <w:r w:rsidRPr="00300732">
              <w:rPr>
                <w:rFonts w:cs="Arial"/>
                <w:i/>
                <w:iCs/>
                <w:lang w:eastAsia="de-DE"/>
              </w:rPr>
              <w:t>Bestätigung des Upload-Versuchs.</w:t>
            </w:r>
          </w:p>
        </w:tc>
      </w:tr>
      <w:tr w:rsidR="009753BE" w:rsidRPr="00B91718" w14:paraId="436A752A"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E9F6EAB" w14:textId="77777777" w:rsidR="009753BE" w:rsidRPr="00B91718" w:rsidRDefault="009753BE"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56589F6" w14:textId="3BDA8B97" w:rsidR="009753BE" w:rsidRPr="00EA3862" w:rsidRDefault="004E167B" w:rsidP="003B396F">
            <w:pPr>
              <w:rPr>
                <w:rFonts w:cs="Arial"/>
                <w:i/>
                <w:iCs/>
                <w:lang w:eastAsia="de-DE"/>
              </w:rPr>
            </w:pPr>
            <w:r w:rsidRPr="004E167B">
              <w:rPr>
                <w:rFonts w:cs="Arial"/>
                <w:i/>
                <w:iCs/>
                <w:lang w:eastAsia="de-DE"/>
              </w:rPr>
              <w:t xml:space="preserve">Es wird eine Fehlermeldung angezeigt, die darauf hinweist, dass nur PNG- und JPG-Formate gültig sind. </w:t>
            </w:r>
            <w:r>
              <w:rPr>
                <w:rFonts w:cs="Arial"/>
                <w:i/>
                <w:iCs/>
                <w:lang w:eastAsia="de-DE"/>
              </w:rPr>
              <w:t xml:space="preserve">Nichts </w:t>
            </w:r>
            <w:r w:rsidRPr="004E167B">
              <w:rPr>
                <w:rFonts w:cs="Arial"/>
                <w:i/>
                <w:iCs/>
                <w:lang w:eastAsia="de-DE"/>
              </w:rPr>
              <w:t xml:space="preserve"> wird in die Datenbank hochgeladen.</w:t>
            </w:r>
          </w:p>
        </w:tc>
      </w:tr>
    </w:tbl>
    <w:p w14:paraId="661D9B15" w14:textId="77777777" w:rsidR="009753BE" w:rsidRDefault="009753BE" w:rsidP="009753BE">
      <w:pPr>
        <w:rPr>
          <w:noProof/>
        </w:rPr>
      </w:pPr>
    </w:p>
    <w:p w14:paraId="18D351C4" w14:textId="7D259C12" w:rsidR="009753BE" w:rsidRPr="0021177D" w:rsidRDefault="00825021" w:rsidP="009753BE">
      <w:pPr>
        <w:rPr>
          <w:b/>
          <w:bCs/>
        </w:rPr>
      </w:pPr>
      <w:r>
        <w:rPr>
          <w:noProof/>
        </w:rPr>
        <w:drawing>
          <wp:anchor distT="0" distB="0" distL="114300" distR="114300" simplePos="0" relativeHeight="251731968" behindDoc="0" locked="0" layoutInCell="1" allowOverlap="1" wp14:anchorId="138624C4" wp14:editId="02076904">
            <wp:simplePos x="0" y="0"/>
            <wp:positionH relativeFrom="page">
              <wp:align>center</wp:align>
            </wp:positionH>
            <wp:positionV relativeFrom="paragraph">
              <wp:posOffset>2312670</wp:posOffset>
            </wp:positionV>
            <wp:extent cx="5429250" cy="3424555"/>
            <wp:effectExtent l="0" t="0" r="0" b="4445"/>
            <wp:wrapTopAndBottom/>
            <wp:docPr id="986412610"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29250"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3BE"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9753BE" w:rsidRPr="00B91718" w14:paraId="45A14CF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DF49D92" w14:textId="77777777" w:rsidR="009753BE" w:rsidRPr="00B91718" w:rsidRDefault="009753BE"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2C4DF449" w14:textId="77777777" w:rsidR="009753BE" w:rsidRPr="00B91718" w:rsidRDefault="009753BE" w:rsidP="003B396F">
            <w:pPr>
              <w:rPr>
                <w:i/>
                <w:iCs/>
                <w:lang w:eastAsia="de-DE"/>
              </w:rPr>
            </w:pPr>
            <w:r>
              <w:rPr>
                <w:i/>
                <w:iCs/>
                <w:lang w:eastAsia="de-DE"/>
              </w:rPr>
              <w:t>13.03.2024, 16:30 Uhr</w:t>
            </w:r>
          </w:p>
        </w:tc>
      </w:tr>
      <w:tr w:rsidR="009753BE" w:rsidRPr="00B91718" w14:paraId="576C88F6"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8118AC6" w14:textId="77777777" w:rsidR="009753BE" w:rsidRPr="00B91718" w:rsidRDefault="009753BE"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3405A3E0" w14:textId="77777777" w:rsidR="009753BE" w:rsidRPr="00B91718" w:rsidRDefault="009753BE" w:rsidP="003B396F">
            <w:pPr>
              <w:rPr>
                <w:i/>
                <w:iCs/>
                <w:lang w:eastAsia="de-DE"/>
              </w:rPr>
            </w:pPr>
            <w:r>
              <w:rPr>
                <w:i/>
                <w:iCs/>
                <w:lang w:eastAsia="de-DE"/>
              </w:rPr>
              <w:t>David</w:t>
            </w:r>
          </w:p>
        </w:tc>
      </w:tr>
      <w:tr w:rsidR="009753BE" w:rsidRPr="00B91718" w14:paraId="59E6CA5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9CF353B" w14:textId="77777777" w:rsidR="009753BE" w:rsidRPr="00B91718" w:rsidRDefault="009753BE"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1D3A1FE8" w14:textId="77777777" w:rsidR="009753BE" w:rsidRPr="00B91718" w:rsidRDefault="009753BE" w:rsidP="003B396F">
            <w:pPr>
              <w:rPr>
                <w:i/>
                <w:iCs/>
                <w:lang w:eastAsia="de-DE"/>
              </w:rPr>
            </w:pPr>
            <w:r w:rsidRPr="001479FC">
              <w:rPr>
                <w:i/>
                <w:iCs/>
                <w:lang w:eastAsia="de-DE"/>
              </w:rPr>
              <w:t>0 (mängelfrei)</w:t>
            </w:r>
          </w:p>
        </w:tc>
      </w:tr>
      <w:tr w:rsidR="009753BE" w:rsidRPr="00B91718" w14:paraId="0D7D9B9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5ED5B41" w14:textId="77777777" w:rsidR="009753BE" w:rsidRPr="00B91718" w:rsidRDefault="009753BE"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7DD27273" w14:textId="77777777" w:rsidR="009753BE" w:rsidRPr="00B91718" w:rsidRDefault="009753BE" w:rsidP="003B396F">
            <w:pPr>
              <w:rPr>
                <w:i/>
                <w:iCs/>
                <w:lang w:eastAsia="de-DE"/>
              </w:rPr>
            </w:pPr>
            <w:r>
              <w:rPr>
                <w:i/>
                <w:iCs/>
                <w:lang w:eastAsia="de-DE"/>
              </w:rPr>
              <w:t>Kein Mangel</w:t>
            </w:r>
          </w:p>
        </w:tc>
      </w:tr>
      <w:tr w:rsidR="009753BE" w:rsidRPr="00B91718" w14:paraId="0ABF0552"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26C5D1D5" w14:textId="77777777" w:rsidR="009753BE" w:rsidRPr="00B91718" w:rsidRDefault="009753BE"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0E0FAF26" w14:textId="0C5B9325" w:rsidR="009753BE" w:rsidRPr="00B91718" w:rsidRDefault="00A552ED" w:rsidP="003B396F">
            <w:pPr>
              <w:rPr>
                <w:i/>
                <w:iCs/>
                <w:lang w:eastAsia="de-DE"/>
              </w:rPr>
            </w:pPr>
            <w:r w:rsidRPr="00A552ED">
              <w:rPr>
                <w:i/>
                <w:iCs/>
                <w:lang w:eastAsia="de-DE"/>
              </w:rPr>
              <w:t>Die Fehlermeldung wurde korrekt angezeigt, als ein ungültiges Dateiformat versucht wurde hochzuladen. Dies zeigt, dass das System richtig konfiguriert ist, um nur spezifizierte Dateiformate zu akzeptieren und sicherzustellen, dass keine ungültigen Dateien in die Datenbank gelangen.</w:t>
            </w:r>
          </w:p>
        </w:tc>
      </w:tr>
    </w:tbl>
    <w:p w14:paraId="08B73915" w14:textId="746C632D" w:rsidR="00272256" w:rsidRDefault="00272256" w:rsidP="009753BE"/>
    <w:p w14:paraId="4DF6447E" w14:textId="77777777" w:rsidR="00BA3612" w:rsidRPr="008A5C85" w:rsidRDefault="00BA3612" w:rsidP="00BA3612">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A3612" w:rsidRPr="00B91718" w14:paraId="37C9BE18"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BAE8018" w14:textId="77777777" w:rsidR="00BA3612" w:rsidRPr="00B91718" w:rsidRDefault="00BA3612" w:rsidP="003B396F">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70750F41" w14:textId="67BE8C28" w:rsidR="00BA3612" w:rsidRPr="00EA3862" w:rsidRDefault="00BA3612" w:rsidP="003B396F">
            <w:pPr>
              <w:rPr>
                <w:rFonts w:cs="Arial"/>
                <w:i/>
                <w:iCs/>
                <w:lang w:eastAsia="de-DE"/>
              </w:rPr>
            </w:pPr>
            <w:r w:rsidRPr="00EA3862">
              <w:rPr>
                <w:rFonts w:cs="Arial"/>
                <w:i/>
                <w:iCs/>
                <w:lang w:eastAsia="de-DE"/>
              </w:rPr>
              <w:t>T-</w:t>
            </w:r>
            <w:r>
              <w:rPr>
                <w:rFonts w:cs="Arial"/>
                <w:i/>
                <w:iCs/>
                <w:lang w:eastAsia="de-DE"/>
              </w:rPr>
              <w:t>203</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55D7183D" w14:textId="0702296F" w:rsidR="00BA3612" w:rsidRPr="00B91718" w:rsidRDefault="00B47B17" w:rsidP="003B396F">
            <w:pPr>
              <w:rPr>
                <w:rFonts w:cs="Arial"/>
                <w:i/>
                <w:iCs/>
                <w:sz w:val="24"/>
                <w:szCs w:val="24"/>
                <w:lang w:eastAsia="de-DE"/>
              </w:rPr>
            </w:pPr>
            <w:r w:rsidRPr="00B47B17">
              <w:rPr>
                <w:rFonts w:cs="Arial"/>
                <w:i/>
                <w:iCs/>
                <w:sz w:val="24"/>
                <w:szCs w:val="24"/>
                <w:lang w:eastAsia="de-DE"/>
              </w:rPr>
              <w:t>Bild mit Überschreitung der maximalen Grö</w:t>
            </w:r>
            <w:r>
              <w:rPr>
                <w:rFonts w:cs="Arial"/>
                <w:i/>
                <w:iCs/>
                <w:sz w:val="24"/>
                <w:szCs w:val="24"/>
                <w:lang w:eastAsia="de-DE"/>
              </w:rPr>
              <w:t>ss</w:t>
            </w:r>
            <w:r w:rsidRPr="00B47B17">
              <w:rPr>
                <w:rFonts w:cs="Arial"/>
                <w:i/>
                <w:iCs/>
                <w:sz w:val="24"/>
                <w:szCs w:val="24"/>
                <w:lang w:eastAsia="de-DE"/>
              </w:rPr>
              <w:t>e hochladen</w:t>
            </w:r>
          </w:p>
        </w:tc>
      </w:tr>
      <w:tr w:rsidR="00BA3612" w:rsidRPr="00B91718" w14:paraId="697F9F7F"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18E61B4" w14:textId="77777777" w:rsidR="00BA3612" w:rsidRPr="00B91718" w:rsidRDefault="00BA3612" w:rsidP="003B396F">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E471F10" w14:textId="3AEB8E9D" w:rsidR="00BA3612" w:rsidRPr="00EA3862" w:rsidRDefault="007743C7" w:rsidP="003B396F">
            <w:pPr>
              <w:rPr>
                <w:rFonts w:cs="Arial"/>
                <w:i/>
                <w:iCs/>
                <w:lang w:eastAsia="de-DE"/>
              </w:rPr>
            </w:pPr>
            <w:r w:rsidRPr="007743C7">
              <w:rPr>
                <w:rFonts w:cs="Arial"/>
                <w:i/>
                <w:iCs/>
                <w:lang w:eastAsia="de-DE"/>
              </w:rPr>
              <w:t>Überprüft, ob beim Versuch, ein Bild, das grö</w:t>
            </w:r>
            <w:r>
              <w:rPr>
                <w:rFonts w:cs="Arial"/>
                <w:i/>
                <w:iCs/>
                <w:lang w:eastAsia="de-DE"/>
              </w:rPr>
              <w:t>ss</w:t>
            </w:r>
            <w:r w:rsidRPr="007743C7">
              <w:rPr>
                <w:rFonts w:cs="Arial"/>
                <w:i/>
                <w:iCs/>
                <w:lang w:eastAsia="de-DE"/>
              </w:rPr>
              <w:t>er als die zulässige Maximalgrö</w:t>
            </w:r>
            <w:r>
              <w:rPr>
                <w:rFonts w:cs="Arial"/>
                <w:i/>
                <w:iCs/>
                <w:lang w:eastAsia="de-DE"/>
              </w:rPr>
              <w:t>ss</w:t>
            </w:r>
            <w:r w:rsidRPr="007743C7">
              <w:rPr>
                <w:rFonts w:cs="Arial"/>
                <w:i/>
                <w:iCs/>
                <w:lang w:eastAsia="de-DE"/>
              </w:rPr>
              <w:t>e ist, hochzuladen, eine Fehlermeldung erscheint.</w:t>
            </w:r>
          </w:p>
        </w:tc>
      </w:tr>
      <w:tr w:rsidR="00BA3612" w:rsidRPr="00B91718" w14:paraId="7D26DEEC"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016C08C" w14:textId="77777777" w:rsidR="00BA3612" w:rsidRPr="00B91718" w:rsidRDefault="00BA3612" w:rsidP="003B396F">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63E5ACE6" w14:textId="077DE9BF" w:rsidR="00BA3612" w:rsidRPr="00EA3862" w:rsidRDefault="00E55449" w:rsidP="003B396F">
            <w:pPr>
              <w:rPr>
                <w:rFonts w:cs="Arial"/>
                <w:i/>
                <w:iCs/>
                <w:lang w:eastAsia="de-DE"/>
              </w:rPr>
            </w:pPr>
            <w:r w:rsidRPr="00E55449">
              <w:rPr>
                <w:rFonts w:cs="Arial"/>
                <w:i/>
                <w:iCs/>
                <w:lang w:eastAsia="de-DE"/>
              </w:rPr>
              <w:t>Benutzer versucht, ein gültiges PNG- oder JPG-Bild, das die maximale Dateigrö</w:t>
            </w:r>
            <w:r>
              <w:rPr>
                <w:rFonts w:cs="Arial"/>
                <w:i/>
                <w:iCs/>
                <w:lang w:eastAsia="de-DE"/>
              </w:rPr>
              <w:t>ss</w:t>
            </w:r>
            <w:r w:rsidRPr="00E55449">
              <w:rPr>
                <w:rFonts w:cs="Arial"/>
                <w:i/>
                <w:iCs/>
                <w:lang w:eastAsia="de-DE"/>
              </w:rPr>
              <w:t>e überschreitet, hochzuladen.</w:t>
            </w:r>
          </w:p>
        </w:tc>
      </w:tr>
      <w:tr w:rsidR="00BA3612" w:rsidRPr="00B91718" w14:paraId="263D6F9E"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7430F1A" w14:textId="77777777" w:rsidR="00BA3612" w:rsidRPr="00B91718" w:rsidRDefault="00BA3612" w:rsidP="003B396F">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59D9878C" w14:textId="77777777" w:rsidR="00381A8B" w:rsidRPr="00381A8B" w:rsidRDefault="00381A8B" w:rsidP="00381A8B">
            <w:pPr>
              <w:pStyle w:val="Listenabsatz"/>
              <w:numPr>
                <w:ilvl w:val="0"/>
                <w:numId w:val="45"/>
              </w:numPr>
              <w:rPr>
                <w:rFonts w:cs="Arial"/>
                <w:i/>
                <w:iCs/>
                <w:lang w:eastAsia="de-DE"/>
              </w:rPr>
            </w:pPr>
            <w:r w:rsidRPr="00381A8B">
              <w:rPr>
                <w:rFonts w:cs="Arial"/>
                <w:i/>
                <w:iCs/>
                <w:lang w:eastAsia="de-DE"/>
              </w:rPr>
              <w:t>Navigieren zur Bilderverwaltungsseite für ein bestimmtes Event.</w:t>
            </w:r>
          </w:p>
          <w:p w14:paraId="0931FAAD" w14:textId="0439826B" w:rsidR="00381A8B" w:rsidRPr="00381A8B" w:rsidRDefault="00381A8B" w:rsidP="00381A8B">
            <w:pPr>
              <w:pStyle w:val="Listenabsatz"/>
              <w:numPr>
                <w:ilvl w:val="0"/>
                <w:numId w:val="45"/>
              </w:numPr>
              <w:rPr>
                <w:rFonts w:cs="Arial"/>
                <w:i/>
                <w:iCs/>
                <w:lang w:eastAsia="de-DE"/>
              </w:rPr>
            </w:pPr>
            <w:r w:rsidRPr="00381A8B">
              <w:rPr>
                <w:rFonts w:cs="Arial"/>
                <w:i/>
                <w:iCs/>
                <w:lang w:eastAsia="de-DE"/>
              </w:rPr>
              <w:t>Einreichen eines PNG- oder JPG-Bildes, das grö</w:t>
            </w:r>
            <w:r w:rsidR="008F3B7C">
              <w:rPr>
                <w:rFonts w:cs="Arial"/>
                <w:i/>
                <w:iCs/>
                <w:lang w:eastAsia="de-DE"/>
              </w:rPr>
              <w:t>ss</w:t>
            </w:r>
            <w:r w:rsidRPr="00381A8B">
              <w:rPr>
                <w:rFonts w:cs="Arial"/>
                <w:i/>
                <w:iCs/>
                <w:lang w:eastAsia="de-DE"/>
              </w:rPr>
              <w:t>er als die zulässige Maximalgrö</w:t>
            </w:r>
            <w:r w:rsidR="002C72B7">
              <w:rPr>
                <w:rFonts w:cs="Arial"/>
                <w:i/>
                <w:iCs/>
                <w:lang w:eastAsia="de-DE"/>
              </w:rPr>
              <w:t>ss</w:t>
            </w:r>
            <w:r w:rsidRPr="00381A8B">
              <w:rPr>
                <w:rFonts w:cs="Arial"/>
                <w:i/>
                <w:iCs/>
                <w:lang w:eastAsia="de-DE"/>
              </w:rPr>
              <w:t>e ist, im Drag-and-Drop-Bereich.</w:t>
            </w:r>
          </w:p>
          <w:p w14:paraId="4FCA7D80" w14:textId="350C270F" w:rsidR="00BA3612" w:rsidRPr="00381A8B" w:rsidRDefault="00381A8B" w:rsidP="00381A8B">
            <w:pPr>
              <w:pStyle w:val="Listenabsatz"/>
              <w:numPr>
                <w:ilvl w:val="0"/>
                <w:numId w:val="45"/>
              </w:numPr>
              <w:rPr>
                <w:rFonts w:cs="Arial"/>
                <w:i/>
                <w:iCs/>
                <w:lang w:eastAsia="de-DE"/>
              </w:rPr>
            </w:pPr>
            <w:r w:rsidRPr="00381A8B">
              <w:rPr>
                <w:rFonts w:cs="Arial"/>
                <w:i/>
                <w:iCs/>
                <w:lang w:eastAsia="de-DE"/>
              </w:rPr>
              <w:t>Bestätigung des Upload-Versuchs.</w:t>
            </w:r>
          </w:p>
        </w:tc>
      </w:tr>
      <w:tr w:rsidR="00BA3612" w:rsidRPr="00B91718" w14:paraId="48C635A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1DEFCB41" w14:textId="77777777" w:rsidR="00BA3612" w:rsidRPr="00B91718" w:rsidRDefault="00BA3612" w:rsidP="003B396F">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135541B3" w14:textId="7941437B" w:rsidR="00BA3612" w:rsidRPr="00EA3862" w:rsidRDefault="0098043B" w:rsidP="003B396F">
            <w:pPr>
              <w:rPr>
                <w:rFonts w:cs="Arial"/>
                <w:i/>
                <w:iCs/>
                <w:lang w:eastAsia="de-DE"/>
              </w:rPr>
            </w:pPr>
            <w:r w:rsidRPr="0098043B">
              <w:rPr>
                <w:rFonts w:cs="Arial"/>
                <w:i/>
                <w:iCs/>
                <w:lang w:eastAsia="de-DE"/>
              </w:rPr>
              <w:t>Es wird eine Fehlermeldung angezeigt, die darauf hinweist, dass die Datei zu gro</w:t>
            </w:r>
            <w:r>
              <w:rPr>
                <w:rFonts w:cs="Arial"/>
                <w:i/>
                <w:iCs/>
                <w:lang w:eastAsia="de-DE"/>
              </w:rPr>
              <w:t>ss</w:t>
            </w:r>
            <w:r w:rsidRPr="0098043B">
              <w:rPr>
                <w:rFonts w:cs="Arial"/>
                <w:i/>
                <w:iCs/>
                <w:lang w:eastAsia="de-DE"/>
              </w:rPr>
              <w:t xml:space="preserve"> ist und welche maximale Grö</w:t>
            </w:r>
            <w:r>
              <w:rPr>
                <w:rFonts w:cs="Arial"/>
                <w:i/>
                <w:iCs/>
                <w:lang w:eastAsia="de-DE"/>
              </w:rPr>
              <w:t>ss</w:t>
            </w:r>
            <w:r w:rsidRPr="0098043B">
              <w:rPr>
                <w:rFonts w:cs="Arial"/>
                <w:i/>
                <w:iCs/>
                <w:lang w:eastAsia="de-DE"/>
              </w:rPr>
              <w:t xml:space="preserve">e zulässig ist. </w:t>
            </w:r>
            <w:r w:rsidR="00FF6220">
              <w:rPr>
                <w:rFonts w:cs="Arial"/>
                <w:i/>
                <w:iCs/>
                <w:lang w:eastAsia="de-DE"/>
              </w:rPr>
              <w:t>Nichts</w:t>
            </w:r>
            <w:r w:rsidRPr="0098043B">
              <w:rPr>
                <w:rFonts w:cs="Arial"/>
                <w:i/>
                <w:iCs/>
                <w:lang w:eastAsia="de-DE"/>
              </w:rPr>
              <w:t xml:space="preserve"> wird in die Datenbank hochgeladen.</w:t>
            </w:r>
          </w:p>
        </w:tc>
      </w:tr>
    </w:tbl>
    <w:p w14:paraId="77047E3C" w14:textId="77777777" w:rsidR="00BA3612" w:rsidRDefault="00BA3612" w:rsidP="00BA3612">
      <w:pPr>
        <w:rPr>
          <w:noProof/>
        </w:rPr>
      </w:pPr>
    </w:p>
    <w:p w14:paraId="026BC3B4" w14:textId="23DFA379" w:rsidR="00BA3612" w:rsidRPr="0021177D" w:rsidRDefault="000B1BBA" w:rsidP="00BA3612">
      <w:pPr>
        <w:rPr>
          <w:b/>
          <w:bCs/>
        </w:rPr>
      </w:pPr>
      <w:r>
        <w:rPr>
          <w:noProof/>
        </w:rPr>
        <w:drawing>
          <wp:anchor distT="0" distB="0" distL="114300" distR="114300" simplePos="0" relativeHeight="251732992" behindDoc="0" locked="0" layoutInCell="1" allowOverlap="1" wp14:anchorId="1F3664C8" wp14:editId="51CB25AD">
            <wp:simplePos x="0" y="0"/>
            <wp:positionH relativeFrom="page">
              <wp:align>center</wp:align>
            </wp:positionH>
            <wp:positionV relativeFrom="paragraph">
              <wp:posOffset>2240915</wp:posOffset>
            </wp:positionV>
            <wp:extent cx="5381625" cy="3342640"/>
            <wp:effectExtent l="0" t="0" r="9525" b="0"/>
            <wp:wrapTopAndBottom/>
            <wp:docPr id="146817800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81625" cy="3342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3612"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A3612" w:rsidRPr="00B91718" w14:paraId="007D4FC3"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7B3F8643" w14:textId="77777777" w:rsidR="00BA3612" w:rsidRPr="00B91718" w:rsidRDefault="00BA3612" w:rsidP="003B396F">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4F0EA92F" w14:textId="3C002D97" w:rsidR="00BA3612" w:rsidRPr="00B91718" w:rsidRDefault="00BA3612" w:rsidP="003B396F">
            <w:pPr>
              <w:rPr>
                <w:i/>
                <w:iCs/>
                <w:lang w:eastAsia="de-DE"/>
              </w:rPr>
            </w:pPr>
            <w:r>
              <w:rPr>
                <w:i/>
                <w:iCs/>
                <w:lang w:eastAsia="de-DE"/>
              </w:rPr>
              <w:t>13.03.2024, 16:</w:t>
            </w:r>
            <w:r w:rsidR="00A417AA">
              <w:rPr>
                <w:i/>
                <w:iCs/>
                <w:lang w:eastAsia="de-DE"/>
              </w:rPr>
              <w:t>40</w:t>
            </w:r>
            <w:r>
              <w:rPr>
                <w:i/>
                <w:iCs/>
                <w:lang w:eastAsia="de-DE"/>
              </w:rPr>
              <w:t xml:space="preserve"> Uhr</w:t>
            </w:r>
          </w:p>
        </w:tc>
      </w:tr>
      <w:tr w:rsidR="00BA3612" w:rsidRPr="00B91718" w14:paraId="1F7CF874" w14:textId="77777777" w:rsidTr="003B396F">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2699D97" w14:textId="77777777" w:rsidR="00BA3612" w:rsidRPr="00B91718" w:rsidRDefault="00BA3612" w:rsidP="003B396F">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08CF9B14" w14:textId="77777777" w:rsidR="00BA3612" w:rsidRPr="00B91718" w:rsidRDefault="00BA3612" w:rsidP="003B396F">
            <w:pPr>
              <w:rPr>
                <w:i/>
                <w:iCs/>
                <w:lang w:eastAsia="de-DE"/>
              </w:rPr>
            </w:pPr>
            <w:r>
              <w:rPr>
                <w:i/>
                <w:iCs/>
                <w:lang w:eastAsia="de-DE"/>
              </w:rPr>
              <w:t>David</w:t>
            </w:r>
          </w:p>
        </w:tc>
      </w:tr>
      <w:tr w:rsidR="00BA3612" w:rsidRPr="00B91718" w14:paraId="5B9DDB2B"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85437BC" w14:textId="77777777" w:rsidR="00BA3612" w:rsidRPr="00B91718" w:rsidRDefault="00BA3612" w:rsidP="003B396F">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71EAE69C" w14:textId="77777777" w:rsidR="00BA3612" w:rsidRPr="00B91718" w:rsidRDefault="00BA3612" w:rsidP="003B396F">
            <w:pPr>
              <w:rPr>
                <w:i/>
                <w:iCs/>
                <w:lang w:eastAsia="de-DE"/>
              </w:rPr>
            </w:pPr>
            <w:r w:rsidRPr="001479FC">
              <w:rPr>
                <w:i/>
                <w:iCs/>
                <w:lang w:eastAsia="de-DE"/>
              </w:rPr>
              <w:t>0 (mängelfrei)</w:t>
            </w:r>
          </w:p>
        </w:tc>
      </w:tr>
      <w:tr w:rsidR="00BA3612" w:rsidRPr="00B91718" w14:paraId="021B80A7"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1EDDB0F" w14:textId="77777777" w:rsidR="00BA3612" w:rsidRPr="00B91718" w:rsidRDefault="00BA3612" w:rsidP="003B396F">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2CF9B182" w14:textId="77777777" w:rsidR="00BA3612" w:rsidRPr="00B91718" w:rsidRDefault="00BA3612" w:rsidP="003B396F">
            <w:pPr>
              <w:rPr>
                <w:i/>
                <w:iCs/>
                <w:lang w:eastAsia="de-DE"/>
              </w:rPr>
            </w:pPr>
            <w:r>
              <w:rPr>
                <w:i/>
                <w:iCs/>
                <w:lang w:eastAsia="de-DE"/>
              </w:rPr>
              <w:t>Kein Mangel</w:t>
            </w:r>
          </w:p>
        </w:tc>
      </w:tr>
      <w:tr w:rsidR="00BA3612" w:rsidRPr="00B91718" w14:paraId="18640A81" w14:textId="77777777" w:rsidTr="003B396F">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4233186" w14:textId="77777777" w:rsidR="00BA3612" w:rsidRPr="00B91718" w:rsidRDefault="00BA3612" w:rsidP="003B396F">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052FDDFE" w14:textId="0C5A7050" w:rsidR="00BA3612" w:rsidRPr="00B91718" w:rsidRDefault="000B1BBA" w:rsidP="003B396F">
            <w:pPr>
              <w:rPr>
                <w:i/>
                <w:iCs/>
                <w:lang w:eastAsia="de-DE"/>
              </w:rPr>
            </w:pPr>
            <w:r w:rsidRPr="000B1BBA">
              <w:rPr>
                <w:i/>
                <w:iCs/>
                <w:lang w:eastAsia="de-DE"/>
              </w:rPr>
              <w:t>Die Fehlermeldung bezüglich der Überschreitung der maximalen Bildgrö</w:t>
            </w:r>
            <w:r>
              <w:rPr>
                <w:i/>
                <w:iCs/>
                <w:lang w:eastAsia="de-DE"/>
              </w:rPr>
              <w:t>ss</w:t>
            </w:r>
            <w:r w:rsidRPr="000B1BBA">
              <w:rPr>
                <w:i/>
                <w:iCs/>
                <w:lang w:eastAsia="de-DE"/>
              </w:rPr>
              <w:t xml:space="preserve">e wurde erfolgreich angezeigt, und es erfolgte kein Upload in die Datenbank. </w:t>
            </w:r>
            <w:r w:rsidR="00BA3612" w:rsidRPr="00A552ED">
              <w:rPr>
                <w:i/>
                <w:iCs/>
                <w:lang w:eastAsia="de-DE"/>
              </w:rPr>
              <w:t>und sicherzustellen, dass keine ungültigen Dateien in die Datenbank gelangen.</w:t>
            </w:r>
          </w:p>
        </w:tc>
      </w:tr>
    </w:tbl>
    <w:p w14:paraId="779E1B7A" w14:textId="77777777" w:rsidR="004069F0" w:rsidRPr="008A5C85" w:rsidRDefault="004069F0" w:rsidP="004069F0">
      <w:pPr>
        <w:rPr>
          <w:b/>
          <w:bCs/>
        </w:rPr>
      </w:pPr>
      <w:r w:rsidRPr="008A5C85">
        <w:rPr>
          <w:b/>
          <w:bCs/>
        </w:rPr>
        <w:lastRenderedPageBreak/>
        <w:t>Testfallbeschreibung</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4069F0" w:rsidRPr="00B91718" w14:paraId="27BC8A08" w14:textId="77777777" w:rsidTr="004C19A6">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7910D90" w14:textId="77777777" w:rsidR="004069F0" w:rsidRPr="00B91718" w:rsidRDefault="004069F0" w:rsidP="004C19A6">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2C1F2B3" w14:textId="249D8893" w:rsidR="004069F0" w:rsidRPr="00EA3862" w:rsidRDefault="004069F0" w:rsidP="004C19A6">
            <w:pPr>
              <w:rPr>
                <w:rFonts w:cs="Arial"/>
                <w:i/>
                <w:iCs/>
                <w:lang w:eastAsia="de-DE"/>
              </w:rPr>
            </w:pPr>
            <w:r w:rsidRPr="00EA3862">
              <w:rPr>
                <w:rFonts w:cs="Arial"/>
                <w:i/>
                <w:iCs/>
                <w:lang w:eastAsia="de-DE"/>
              </w:rPr>
              <w:t>T-</w:t>
            </w:r>
            <w:r>
              <w:rPr>
                <w:rFonts w:cs="Arial"/>
                <w:i/>
                <w:iCs/>
                <w:lang w:eastAsia="de-DE"/>
              </w:rPr>
              <w:t>20</w:t>
            </w:r>
            <w:r>
              <w:rPr>
                <w:rFonts w:cs="Arial"/>
                <w:i/>
                <w:iCs/>
                <w:lang w:eastAsia="de-DE"/>
              </w:rPr>
              <w:t>4</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4588AF5E" w14:textId="1281B813" w:rsidR="004069F0" w:rsidRPr="00B91718" w:rsidRDefault="00AF1C73" w:rsidP="004C19A6">
            <w:pPr>
              <w:rPr>
                <w:rFonts w:cs="Arial"/>
                <w:i/>
                <w:iCs/>
                <w:sz w:val="24"/>
                <w:szCs w:val="24"/>
                <w:lang w:eastAsia="de-DE"/>
              </w:rPr>
            </w:pPr>
            <w:r>
              <w:rPr>
                <w:rFonts w:cs="Arial"/>
                <w:i/>
                <w:iCs/>
                <w:sz w:val="24"/>
                <w:szCs w:val="24"/>
                <w:lang w:eastAsia="de-DE"/>
              </w:rPr>
              <w:t>PNG-Bild</w:t>
            </w:r>
            <w:r w:rsidR="004069F0" w:rsidRPr="004069F0">
              <w:rPr>
                <w:rFonts w:cs="Arial"/>
                <w:i/>
                <w:iCs/>
                <w:sz w:val="24"/>
                <w:szCs w:val="24"/>
                <w:lang w:eastAsia="de-DE"/>
              </w:rPr>
              <w:t xml:space="preserve"> unter 1024px Breite für Event hochladen</w:t>
            </w:r>
          </w:p>
        </w:tc>
      </w:tr>
      <w:tr w:rsidR="004069F0" w:rsidRPr="00B91718" w14:paraId="6BBDE599" w14:textId="77777777" w:rsidTr="004C19A6">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0708296E" w14:textId="77777777" w:rsidR="004069F0" w:rsidRPr="00B91718" w:rsidRDefault="004069F0" w:rsidP="004C19A6">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F2A103D" w14:textId="75874EE5" w:rsidR="004069F0" w:rsidRPr="00EA3862" w:rsidRDefault="00AF1C73" w:rsidP="004C19A6">
            <w:pPr>
              <w:rPr>
                <w:rFonts w:cs="Arial"/>
                <w:i/>
                <w:iCs/>
                <w:lang w:eastAsia="de-DE"/>
              </w:rPr>
            </w:pPr>
            <w:r w:rsidRPr="00AF1C73">
              <w:rPr>
                <w:rFonts w:cs="Arial"/>
                <w:i/>
                <w:iCs/>
                <w:lang w:eastAsia="de-DE"/>
              </w:rPr>
              <w:t>Überprüft, ob das Hochladen eines gültigen</w:t>
            </w:r>
            <w:r w:rsidR="00264AB7">
              <w:rPr>
                <w:rFonts w:cs="Arial"/>
                <w:i/>
                <w:iCs/>
                <w:lang w:eastAsia="de-DE"/>
              </w:rPr>
              <w:t xml:space="preserve"> PNG-</w:t>
            </w:r>
            <w:r w:rsidRPr="00AF1C73">
              <w:rPr>
                <w:rFonts w:cs="Arial"/>
                <w:i/>
                <w:iCs/>
                <w:lang w:eastAsia="de-DE"/>
              </w:rPr>
              <w:t>Bildes mit einer Breite von unter 1024px erfolgreich ist und das Bild korrekt in der Datenbank als ByteArray gespeichert wird.</w:t>
            </w:r>
          </w:p>
        </w:tc>
      </w:tr>
      <w:tr w:rsidR="004069F0" w:rsidRPr="00B91718" w14:paraId="12BBD16C" w14:textId="77777777" w:rsidTr="004C19A6">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F1E1EEF" w14:textId="77777777" w:rsidR="004069F0" w:rsidRPr="00B91718" w:rsidRDefault="004069F0" w:rsidP="004C19A6">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71959681" w14:textId="040715F2" w:rsidR="004069F0" w:rsidRPr="00EA3862" w:rsidRDefault="002E7EF3" w:rsidP="004C19A6">
            <w:pPr>
              <w:rPr>
                <w:rFonts w:cs="Arial"/>
                <w:i/>
                <w:iCs/>
                <w:lang w:eastAsia="de-DE"/>
              </w:rPr>
            </w:pPr>
            <w:r w:rsidRPr="002E7EF3">
              <w:rPr>
                <w:rFonts w:cs="Arial"/>
                <w:i/>
                <w:iCs/>
                <w:lang w:eastAsia="de-DE"/>
              </w:rPr>
              <w:t xml:space="preserve">Ein </w:t>
            </w:r>
            <w:r w:rsidR="002742F3">
              <w:rPr>
                <w:rFonts w:cs="Arial"/>
                <w:i/>
                <w:iCs/>
                <w:lang w:eastAsia="de-DE"/>
              </w:rPr>
              <w:t>PNG-</w:t>
            </w:r>
            <w:r w:rsidRPr="002E7EF3">
              <w:rPr>
                <w:rFonts w:cs="Arial"/>
                <w:i/>
                <w:iCs/>
                <w:lang w:eastAsia="de-DE"/>
              </w:rPr>
              <w:t>Bild mit einer Breite von unter 1024px soll für ein Event hochgeladen werden.</w:t>
            </w:r>
          </w:p>
        </w:tc>
      </w:tr>
      <w:tr w:rsidR="004069F0" w:rsidRPr="00B91718" w14:paraId="38A3EF2C" w14:textId="77777777" w:rsidTr="004C19A6">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A5DC7C4" w14:textId="77777777" w:rsidR="004069F0" w:rsidRPr="00B91718" w:rsidRDefault="004069F0" w:rsidP="004C19A6">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0C72A486" w14:textId="252250C3" w:rsidR="00F5638C" w:rsidRPr="00F5638C" w:rsidRDefault="00F5638C" w:rsidP="00F5638C">
            <w:pPr>
              <w:pStyle w:val="Listenabsatz"/>
              <w:numPr>
                <w:ilvl w:val="0"/>
                <w:numId w:val="46"/>
              </w:numPr>
              <w:rPr>
                <w:rFonts w:cs="Arial"/>
                <w:i/>
                <w:iCs/>
                <w:lang w:eastAsia="de-DE"/>
              </w:rPr>
            </w:pPr>
            <w:r w:rsidRPr="00F5638C">
              <w:rPr>
                <w:rFonts w:cs="Arial"/>
                <w:i/>
                <w:iCs/>
                <w:lang w:eastAsia="de-DE"/>
              </w:rPr>
              <w:t>Navigieren zur Bilderverwaltungsseite für ein bestimmtes Event</w:t>
            </w:r>
            <w:r>
              <w:rPr>
                <w:rFonts w:cs="Arial"/>
                <w:i/>
                <w:iCs/>
                <w:lang w:eastAsia="de-DE"/>
              </w:rPr>
              <w:t>, dass noch kein Bild hat</w:t>
            </w:r>
            <w:r w:rsidRPr="00F5638C">
              <w:rPr>
                <w:rFonts w:cs="Arial"/>
                <w:i/>
                <w:iCs/>
                <w:lang w:eastAsia="de-DE"/>
              </w:rPr>
              <w:t>.</w:t>
            </w:r>
          </w:p>
          <w:p w14:paraId="251E6E4A" w14:textId="3DD3C2D2" w:rsidR="00F5638C" w:rsidRPr="00F5638C" w:rsidRDefault="00F5638C" w:rsidP="00F5638C">
            <w:pPr>
              <w:pStyle w:val="Listenabsatz"/>
              <w:numPr>
                <w:ilvl w:val="0"/>
                <w:numId w:val="46"/>
              </w:numPr>
              <w:rPr>
                <w:rFonts w:cs="Arial"/>
                <w:i/>
                <w:iCs/>
                <w:lang w:eastAsia="de-DE"/>
              </w:rPr>
            </w:pPr>
            <w:r w:rsidRPr="00F5638C">
              <w:rPr>
                <w:rFonts w:cs="Arial"/>
                <w:i/>
                <w:iCs/>
                <w:lang w:eastAsia="de-DE"/>
              </w:rPr>
              <w:t>Hochladen eines</w:t>
            </w:r>
            <w:r w:rsidR="007C2902">
              <w:rPr>
                <w:rFonts w:cs="Arial"/>
                <w:i/>
                <w:iCs/>
                <w:lang w:eastAsia="de-DE"/>
              </w:rPr>
              <w:t xml:space="preserve"> PNG-</w:t>
            </w:r>
            <w:r w:rsidRPr="00F5638C">
              <w:rPr>
                <w:rFonts w:cs="Arial"/>
                <w:i/>
                <w:iCs/>
                <w:lang w:eastAsia="de-DE"/>
              </w:rPr>
              <w:t>Bildes mit einer Breite von unter 1024px.</w:t>
            </w:r>
          </w:p>
          <w:p w14:paraId="71B144A9" w14:textId="4062BBD5" w:rsidR="004069F0" w:rsidRPr="00F5638C" w:rsidRDefault="00F5638C" w:rsidP="00970234">
            <w:pPr>
              <w:pStyle w:val="Listenabsatz"/>
              <w:numPr>
                <w:ilvl w:val="0"/>
                <w:numId w:val="46"/>
              </w:numPr>
              <w:rPr>
                <w:rFonts w:cs="Arial"/>
                <w:i/>
                <w:iCs/>
                <w:lang w:eastAsia="de-DE"/>
              </w:rPr>
            </w:pPr>
            <w:r w:rsidRPr="00F5638C">
              <w:rPr>
                <w:rFonts w:cs="Arial"/>
                <w:i/>
                <w:iCs/>
                <w:lang w:eastAsia="de-DE"/>
              </w:rPr>
              <w:t>Bestätigung des Uploads.</w:t>
            </w:r>
          </w:p>
        </w:tc>
      </w:tr>
      <w:tr w:rsidR="004069F0" w:rsidRPr="00B91718" w14:paraId="41843161" w14:textId="77777777" w:rsidTr="004C19A6">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41B347E" w14:textId="77777777" w:rsidR="004069F0" w:rsidRPr="00B91718" w:rsidRDefault="004069F0" w:rsidP="004C19A6">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2B98085" w14:textId="242CEEEE" w:rsidR="004069F0" w:rsidRPr="00EA3862" w:rsidRDefault="00136933" w:rsidP="004C19A6">
            <w:pPr>
              <w:rPr>
                <w:rFonts w:cs="Arial"/>
                <w:i/>
                <w:iCs/>
                <w:lang w:eastAsia="de-DE"/>
              </w:rPr>
            </w:pPr>
            <w:r w:rsidRPr="00136933">
              <w:rPr>
                <w:rFonts w:cs="Arial"/>
                <w:i/>
                <w:iCs/>
                <w:lang w:eastAsia="de-DE"/>
              </w:rPr>
              <w:t xml:space="preserve">Das </w:t>
            </w:r>
            <w:r>
              <w:rPr>
                <w:rFonts w:cs="Arial"/>
                <w:i/>
                <w:iCs/>
                <w:lang w:eastAsia="de-DE"/>
              </w:rPr>
              <w:t>PNG-</w:t>
            </w:r>
            <w:r w:rsidRPr="00136933">
              <w:rPr>
                <w:rFonts w:cs="Arial"/>
                <w:i/>
                <w:iCs/>
                <w:lang w:eastAsia="de-DE"/>
              </w:rPr>
              <w:t xml:space="preserve">Bild wird erfolgreich in die Datenbank eingetragen, behält seine ursprüngliche Breite bei, und der Benutzer wird zur Bilderübersichtsseite weitergeleitet. Das Event wird in der Ansicht </w:t>
            </w:r>
            <w:r w:rsidR="00BA4A4A">
              <w:rPr>
                <w:rFonts w:cs="Arial"/>
                <w:i/>
                <w:iCs/>
                <w:lang w:eastAsia="de-DE"/>
              </w:rPr>
              <w:t xml:space="preserve">Events </w:t>
            </w:r>
            <w:r w:rsidRPr="00136933">
              <w:rPr>
                <w:rFonts w:cs="Arial"/>
                <w:i/>
                <w:iCs/>
                <w:lang w:eastAsia="de-DE"/>
              </w:rPr>
              <w:t>mit Bildern angezeigt.</w:t>
            </w:r>
          </w:p>
        </w:tc>
      </w:tr>
    </w:tbl>
    <w:p w14:paraId="07671F86" w14:textId="77777777" w:rsidR="004069F0" w:rsidRDefault="004069F0" w:rsidP="004069F0">
      <w:pPr>
        <w:rPr>
          <w:noProof/>
        </w:rPr>
      </w:pPr>
    </w:p>
    <w:p w14:paraId="1A30FD85" w14:textId="6D1ABDBC" w:rsidR="004069F0" w:rsidRPr="0021177D" w:rsidRDefault="004069F0" w:rsidP="004069F0">
      <w:pPr>
        <w:rPr>
          <w:b/>
          <w:bCs/>
        </w:rPr>
      </w:pPr>
      <w:r w:rsidRPr="0021177D">
        <w:rPr>
          <w:b/>
          <w:bCs/>
        </w:rPr>
        <w:t>Testdurchführung und Testergebnis (Mängelklasse)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4069F0" w:rsidRPr="00B91718" w14:paraId="6390AE7A" w14:textId="77777777" w:rsidTr="004C19A6">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647AA6BD" w14:textId="77777777" w:rsidR="004069F0" w:rsidRPr="00B91718" w:rsidRDefault="004069F0" w:rsidP="004C19A6">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05B8F2E" w14:textId="679F09A2" w:rsidR="004069F0" w:rsidRPr="00B91718" w:rsidRDefault="004069F0" w:rsidP="004C19A6">
            <w:pPr>
              <w:rPr>
                <w:i/>
                <w:iCs/>
                <w:lang w:eastAsia="de-DE"/>
              </w:rPr>
            </w:pPr>
            <w:r>
              <w:rPr>
                <w:i/>
                <w:iCs/>
                <w:lang w:eastAsia="de-DE"/>
              </w:rPr>
              <w:t>1</w:t>
            </w:r>
            <w:r w:rsidR="001228A8">
              <w:rPr>
                <w:i/>
                <w:iCs/>
                <w:lang w:eastAsia="de-DE"/>
              </w:rPr>
              <w:t>4</w:t>
            </w:r>
            <w:r>
              <w:rPr>
                <w:i/>
                <w:iCs/>
                <w:lang w:eastAsia="de-DE"/>
              </w:rPr>
              <w:t xml:space="preserve">.03.2024, </w:t>
            </w:r>
            <w:r w:rsidR="001228A8">
              <w:rPr>
                <w:i/>
                <w:iCs/>
                <w:lang w:eastAsia="de-DE"/>
              </w:rPr>
              <w:t>08:30</w:t>
            </w:r>
            <w:r>
              <w:rPr>
                <w:i/>
                <w:iCs/>
                <w:lang w:eastAsia="de-DE"/>
              </w:rPr>
              <w:t xml:space="preserve"> Uhr</w:t>
            </w:r>
          </w:p>
        </w:tc>
      </w:tr>
      <w:tr w:rsidR="004069F0" w:rsidRPr="00B91718" w14:paraId="3EB5030B" w14:textId="77777777" w:rsidTr="004C19A6">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0826532" w14:textId="77777777" w:rsidR="004069F0" w:rsidRPr="00B91718" w:rsidRDefault="004069F0" w:rsidP="004C19A6">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65711810" w14:textId="77777777" w:rsidR="004069F0" w:rsidRPr="00B91718" w:rsidRDefault="004069F0" w:rsidP="004C19A6">
            <w:pPr>
              <w:rPr>
                <w:i/>
                <w:iCs/>
                <w:lang w:eastAsia="de-DE"/>
              </w:rPr>
            </w:pPr>
            <w:r>
              <w:rPr>
                <w:i/>
                <w:iCs/>
                <w:lang w:eastAsia="de-DE"/>
              </w:rPr>
              <w:t>David</w:t>
            </w:r>
          </w:p>
        </w:tc>
      </w:tr>
      <w:tr w:rsidR="004069F0" w:rsidRPr="00B91718" w14:paraId="592528AE" w14:textId="77777777" w:rsidTr="004C19A6">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1427FAF" w14:textId="77777777" w:rsidR="004069F0" w:rsidRPr="00B91718" w:rsidRDefault="004069F0" w:rsidP="004C19A6">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2F292961" w14:textId="77777777" w:rsidR="004069F0" w:rsidRPr="00B91718" w:rsidRDefault="004069F0" w:rsidP="004C19A6">
            <w:pPr>
              <w:rPr>
                <w:i/>
                <w:iCs/>
                <w:lang w:eastAsia="de-DE"/>
              </w:rPr>
            </w:pPr>
            <w:r w:rsidRPr="001479FC">
              <w:rPr>
                <w:i/>
                <w:iCs/>
                <w:lang w:eastAsia="de-DE"/>
              </w:rPr>
              <w:t>0 (mängelfrei)</w:t>
            </w:r>
          </w:p>
        </w:tc>
      </w:tr>
      <w:tr w:rsidR="004069F0" w:rsidRPr="00B91718" w14:paraId="26CBFF09" w14:textId="77777777" w:rsidTr="004C19A6">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01968F21" w14:textId="77777777" w:rsidR="004069F0" w:rsidRPr="00B91718" w:rsidRDefault="004069F0" w:rsidP="004C19A6">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07FD9865" w14:textId="77777777" w:rsidR="004069F0" w:rsidRPr="00B91718" w:rsidRDefault="004069F0" w:rsidP="004C19A6">
            <w:pPr>
              <w:rPr>
                <w:i/>
                <w:iCs/>
                <w:lang w:eastAsia="de-DE"/>
              </w:rPr>
            </w:pPr>
            <w:r>
              <w:rPr>
                <w:i/>
                <w:iCs/>
                <w:lang w:eastAsia="de-DE"/>
              </w:rPr>
              <w:t>Kein Mangel</w:t>
            </w:r>
          </w:p>
        </w:tc>
      </w:tr>
      <w:tr w:rsidR="004069F0" w:rsidRPr="00B91718" w14:paraId="39AD4FD0" w14:textId="77777777" w:rsidTr="004C19A6">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7B03BEEA" w14:textId="77777777" w:rsidR="004069F0" w:rsidRPr="00B91718" w:rsidRDefault="004069F0" w:rsidP="004C19A6">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59C019DE" w14:textId="35EDD533" w:rsidR="004069F0" w:rsidRPr="00B91718" w:rsidRDefault="00392FBF" w:rsidP="004C19A6">
            <w:pPr>
              <w:rPr>
                <w:i/>
                <w:iCs/>
                <w:lang w:eastAsia="de-DE"/>
              </w:rPr>
            </w:pPr>
            <w:r w:rsidRPr="00392FBF">
              <w:rPr>
                <w:i/>
                <w:iCs/>
                <w:lang w:eastAsia="de-DE"/>
              </w:rPr>
              <w:t xml:space="preserve">Das hochgeladene Bild wurde erfolgreich in der Datenbank als ByteArray gespeichert und auf der Bilderübersichtsseite korrekt dargestellt. </w:t>
            </w:r>
          </w:p>
        </w:tc>
      </w:tr>
    </w:tbl>
    <w:p w14:paraId="1B2F7474" w14:textId="0705EEAB" w:rsidR="00272256" w:rsidRDefault="00272256" w:rsidP="004069F0"/>
    <w:p w14:paraId="5C15B18A" w14:textId="1AB4C469" w:rsidR="00272256" w:rsidRDefault="00272256">
      <w:pPr>
        <w:rPr>
          <w:rFonts w:asciiTheme="majorHAnsi" w:eastAsiaTheme="majorEastAsia" w:hAnsiTheme="majorHAnsi" w:cstheme="majorBidi"/>
          <w:bCs/>
          <w:sz w:val="28"/>
          <w:szCs w:val="26"/>
        </w:rPr>
      </w:pPr>
      <w:r>
        <w:br w:type="page"/>
      </w:r>
    </w:p>
    <w:p w14:paraId="0A492A4B" w14:textId="06934DA0" w:rsidR="00412CF7" w:rsidRDefault="00ED0F81" w:rsidP="00ED0F81">
      <w:pPr>
        <w:pStyle w:val="berschrift2"/>
      </w:pPr>
      <w:bookmarkStart w:id="221" w:name="_Toc161243361"/>
      <w:r w:rsidRPr="008648FF">
        <w:lastRenderedPageBreak/>
        <w:t>Phase "</w:t>
      </w:r>
      <w:r>
        <w:t>Auswerten</w:t>
      </w:r>
      <w:r w:rsidRPr="008648FF">
        <w:t>"</w:t>
      </w:r>
      <w:bookmarkEnd w:id="221"/>
    </w:p>
    <w:p w14:paraId="0531A5EC" w14:textId="77777777" w:rsidR="00412CF7" w:rsidRDefault="00412CF7">
      <w:pPr>
        <w:rPr>
          <w:rFonts w:asciiTheme="majorHAnsi" w:eastAsiaTheme="majorEastAsia" w:hAnsiTheme="majorHAnsi" w:cstheme="majorBidi"/>
          <w:bCs/>
          <w:sz w:val="28"/>
          <w:szCs w:val="26"/>
        </w:rPr>
      </w:pPr>
      <w:r>
        <w:br w:type="page"/>
      </w:r>
    </w:p>
    <w:p w14:paraId="43F17ED6" w14:textId="77777777" w:rsidR="00412CF7" w:rsidRDefault="00412CF7" w:rsidP="00412CF7">
      <w:pPr>
        <w:pStyle w:val="berschrift2"/>
      </w:pPr>
      <w:bookmarkStart w:id="222" w:name="_Toc161243362"/>
      <w:r>
        <w:lastRenderedPageBreak/>
        <w:t>Selbstständigkeitserklärung</w:t>
      </w:r>
      <w:bookmarkEnd w:id="222"/>
    </w:p>
    <w:p w14:paraId="229BC058" w14:textId="622DA6D9" w:rsidR="00412CF7" w:rsidRDefault="00412CF7" w:rsidP="00412CF7">
      <w:r>
        <w:t xml:space="preserve">Hiermit erkläre ich, David Unterguggenberger, dass ich die vorliegende IPA-Arbeit selbstständig </w:t>
      </w:r>
    </w:p>
    <w:p w14:paraId="4C2EB953" w14:textId="77777777" w:rsidR="00412CF7" w:rsidRDefault="00412CF7" w:rsidP="00412CF7">
      <w:r>
        <w:t xml:space="preserve">und ohne fremde Hilfe verfasst habe. Sämtliche verwendeten Quellen und Hilfsmittel sind im </w:t>
      </w:r>
    </w:p>
    <w:p w14:paraId="37887853" w14:textId="77777777" w:rsidR="00412CF7" w:rsidRDefault="00412CF7" w:rsidP="00412CF7">
      <w:r>
        <w:t xml:space="preserve">Bericht vollständig und korrekt angegeben. Ich bestätige zudem, dass alle KI-Anfragen, die </w:t>
      </w:r>
    </w:p>
    <w:p w14:paraId="097CD375" w14:textId="77777777" w:rsidR="00412CF7" w:rsidRDefault="00412CF7" w:rsidP="00412CF7">
      <w:r>
        <w:t>während der Erstellung dieser Arbeit gemacht wurden, im Bericht dokumentiert sind.</w:t>
      </w:r>
    </w:p>
    <w:p w14:paraId="14C8F80A" w14:textId="77777777" w:rsidR="00412CF7" w:rsidRDefault="00412CF7" w:rsidP="00412CF7">
      <w:r>
        <w:t>Ort, Datum: _______________________</w:t>
      </w:r>
    </w:p>
    <w:p w14:paraId="36FBA7A2" w14:textId="7CE04483" w:rsidR="00ED0F81" w:rsidRDefault="00412CF7" w:rsidP="00412CF7">
      <w:r>
        <w:t>Unterschrift: ______________________</w:t>
      </w:r>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223" w:name="_Toc161243363"/>
      <w:r>
        <w:lastRenderedPageBreak/>
        <w:t>Persönliches</w:t>
      </w:r>
      <w:r w:rsidR="003071FB">
        <w:t xml:space="preserve"> Fazit</w:t>
      </w:r>
      <w:bookmarkEnd w:id="223"/>
    </w:p>
    <w:p w14:paraId="28EEB640" w14:textId="77777777" w:rsidR="007E63E1" w:rsidRDefault="007E63E1">
      <w:r>
        <w:br w:type="page"/>
      </w:r>
    </w:p>
    <w:p w14:paraId="6280DE13" w14:textId="6C70C6F7" w:rsidR="000F0EFC" w:rsidRDefault="007E63E1" w:rsidP="007E63E1">
      <w:pPr>
        <w:pStyle w:val="berschrift2"/>
      </w:pPr>
      <w:bookmarkStart w:id="224" w:name="_Toc161243364"/>
      <w:r>
        <w:lastRenderedPageBreak/>
        <w:t>Quellenverzeichnis</w:t>
      </w:r>
      <w:bookmarkEnd w:id="224"/>
      <w:r w:rsidR="000F0EFC">
        <w:br w:type="page"/>
      </w:r>
    </w:p>
    <w:p w14:paraId="2B7AE9ED" w14:textId="08EBFC98" w:rsidR="000F0EFC" w:rsidRDefault="00FB13C9" w:rsidP="00FB13C9">
      <w:pPr>
        <w:pStyle w:val="berschrift2"/>
      </w:pPr>
      <w:bookmarkStart w:id="225" w:name="_Toc161243365"/>
      <w:r>
        <w:lastRenderedPageBreak/>
        <w:t>Glossar</w:t>
      </w:r>
      <w:bookmarkEnd w:id="225"/>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7651F3EC" w:rsidR="00FB13C9" w:rsidRPr="00AB3F9C" w:rsidRDefault="00DA3E8C" w:rsidP="007A590C">
            <w:bookmarkStart w:id="226" w:name="lms"/>
            <w:r>
              <w:t>LMS</w:t>
            </w:r>
            <w:bookmarkEnd w:id="226"/>
          </w:p>
        </w:tc>
        <w:tc>
          <w:tcPr>
            <w:tcW w:w="6520" w:type="dxa"/>
          </w:tcPr>
          <w:p w14:paraId="3ED5A9BB" w14:textId="13382B8C" w:rsidR="00FB13C9" w:rsidRDefault="00C41D60" w:rsidP="007A590C">
            <w:pPr>
              <w:cnfStyle w:val="000000000000" w:firstRow="0" w:lastRow="0" w:firstColumn="0" w:lastColumn="0" w:oddVBand="0" w:evenVBand="0" w:oddHBand="0" w:evenHBand="0" w:firstRowFirstColumn="0" w:firstRowLastColumn="0" w:lastRowFirstColumn="0" w:lastRowLastColumn="0"/>
            </w:pPr>
            <w:r w:rsidRPr="00C41D60">
              <w:t xml:space="preserve">LMS steht für Learning Management System. In der Umgebung von Competec ist das LMS die ursprüngliche Software, die von externen Dienstleistern zur Verfügung gestellt wird. Diese Software dient der internen Weiterbildung: Kurse werden ausgeschrieben, und Mitarbeiter haben die Möglichkeit, sich für diese anzumelden. Das LMS ermöglicht es, Lerninhalte digital zu organisieren, zu verteilen und den Lernfortschritt der Mitarbeiter zu verfolgen. Es unterstützt somit die systematische Planung, Durchführung und Bewertung von Bildungsprozessen innerhalb der </w:t>
            </w:r>
            <w:r>
              <w:t>Competec</w:t>
            </w:r>
            <w:r w:rsidRPr="00C41D60">
              <w:t>.</w:t>
            </w: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43BDE146" w:rsidR="00FB13C9" w:rsidRDefault="00253912" w:rsidP="007A590C">
            <w:r>
              <w:t>LMS-Import</w:t>
            </w:r>
          </w:p>
        </w:tc>
        <w:tc>
          <w:tcPr>
            <w:tcW w:w="6520" w:type="dxa"/>
          </w:tcPr>
          <w:p w14:paraId="60F612C5" w14:textId="4D2F968D" w:rsidR="00FB13C9" w:rsidRPr="00050338" w:rsidRDefault="00A47C7C"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A47C7C">
              <w:rPr>
                <w:rFonts w:asciiTheme="minorHAnsi" w:hAnsiTheme="minorHAnsi" w:cstheme="minorHAnsi"/>
              </w:rPr>
              <w:t xml:space="preserve">LMS-Import bezieht sich auf den Prozess des Einlesens von Kursdaten aus </w:t>
            </w:r>
            <w:r w:rsidR="00707D30">
              <w:rPr>
                <w:rFonts w:asciiTheme="minorHAnsi" w:hAnsiTheme="minorHAnsi" w:cstheme="minorHAnsi"/>
              </w:rPr>
              <w:t>de</w:t>
            </w:r>
            <w:r w:rsidR="009239C4">
              <w:rPr>
                <w:rFonts w:asciiTheme="minorHAnsi" w:hAnsiTheme="minorHAnsi" w:cstheme="minorHAnsi"/>
              </w:rPr>
              <w:t xml:space="preserve">m </w:t>
            </w:r>
            <w:r w:rsidR="009239C4" w:rsidRPr="00BE2B7A">
              <w:rPr>
                <w:rFonts w:eastAsia="Calibri" w:cstheme="minorHAnsi"/>
                <w:color w:val="0070C0"/>
                <w:u w:val="single"/>
              </w:rPr>
              <w:fldChar w:fldCharType="begin"/>
            </w:r>
            <w:r w:rsidR="009239C4" w:rsidRPr="00BE2B7A">
              <w:rPr>
                <w:rFonts w:asciiTheme="minorHAnsi" w:eastAsia="Calibri" w:hAnsiTheme="minorHAnsi" w:cstheme="minorHAnsi"/>
                <w:color w:val="0070C0"/>
                <w:u w:val="single"/>
              </w:rPr>
              <w:instrText xml:space="preserve"> REF lms \h </w:instrText>
            </w:r>
            <w:r w:rsidR="00BE2B7A">
              <w:rPr>
                <w:rFonts w:asciiTheme="minorHAnsi" w:eastAsia="Calibri" w:hAnsiTheme="minorHAnsi" w:cstheme="minorHAnsi"/>
                <w:color w:val="0070C0"/>
                <w:u w:val="single"/>
              </w:rPr>
              <w:instrText xml:space="preserve"> \* MERGEFORMAT </w:instrText>
            </w:r>
            <w:r w:rsidR="009239C4" w:rsidRPr="00BE2B7A">
              <w:rPr>
                <w:rFonts w:eastAsia="Calibri" w:cstheme="minorHAnsi"/>
                <w:color w:val="0070C0"/>
                <w:u w:val="single"/>
              </w:rPr>
            </w:r>
            <w:r w:rsidR="009239C4" w:rsidRPr="00BE2B7A">
              <w:rPr>
                <w:rFonts w:eastAsia="Calibri" w:cstheme="minorHAnsi"/>
                <w:color w:val="0070C0"/>
                <w:u w:val="single"/>
              </w:rPr>
              <w:fldChar w:fldCharType="separate"/>
            </w:r>
            <w:r w:rsidR="009239C4" w:rsidRPr="00BE2B7A">
              <w:rPr>
                <w:rFonts w:asciiTheme="minorHAnsi" w:eastAsia="Calibri" w:hAnsiTheme="minorHAnsi" w:cstheme="minorHAnsi"/>
                <w:color w:val="0070C0"/>
                <w:u w:val="single"/>
              </w:rPr>
              <w:t>LMS</w:t>
            </w:r>
            <w:r w:rsidR="009239C4" w:rsidRPr="00BE2B7A">
              <w:rPr>
                <w:rFonts w:eastAsia="Calibri" w:cstheme="minorHAnsi"/>
                <w:color w:val="0070C0"/>
                <w:u w:val="single"/>
              </w:rPr>
              <w:fldChar w:fldCharType="end"/>
            </w:r>
            <w:r w:rsidR="009239C4">
              <w:rPr>
                <w:rFonts w:asciiTheme="minorHAnsi" w:hAnsiTheme="minorHAnsi" w:cstheme="minorHAnsi"/>
              </w:rPr>
              <w:t xml:space="preserve"> </w:t>
            </w:r>
            <w:r w:rsidRPr="00A47C7C">
              <w:rPr>
                <w:rFonts w:asciiTheme="minorHAnsi" w:hAnsiTheme="minorHAnsi" w:cstheme="minorHAnsi"/>
              </w:rPr>
              <w:t xml:space="preserve">in unser Lernportal, </w:t>
            </w:r>
            <w:r w:rsidR="009239C4">
              <w:rPr>
                <w:rFonts w:asciiTheme="minorHAnsi" w:hAnsiTheme="minorHAnsi" w:cstheme="minorHAnsi"/>
              </w:rPr>
              <w:t>an der ich gerade die Erweiterung im Rahmen der IPA durchführe</w:t>
            </w:r>
            <w:r w:rsidRPr="00A47C7C">
              <w:rPr>
                <w:rFonts w:asciiTheme="minorHAnsi" w:hAnsiTheme="minorHAnsi" w:cstheme="minorHAnsi"/>
              </w:rPr>
              <w:t>. Diese Datenübertragung erfolgt über einen REST-Endpunkt</w:t>
            </w:r>
            <w:r w:rsidR="00460F1A">
              <w:rPr>
                <w:rFonts w:asciiTheme="minorHAnsi" w:hAnsiTheme="minorHAnsi" w:cstheme="minorHAnsi"/>
              </w:rPr>
              <w:t xml:space="preserve"> der alle 10 Min durchgeführt wird</w:t>
            </w:r>
            <w:r w:rsidRPr="00A47C7C">
              <w:rPr>
                <w:rFonts w:asciiTheme="minorHAnsi" w:hAnsiTheme="minorHAnsi" w:cstheme="minorHAnsi"/>
              </w:rPr>
              <w:t>, der eine Schnittstelle zwischen dem extern bereitgestellten LMS und unserem Lernportal bildet.</w:t>
            </w: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641CC4">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7408A" w14:textId="77777777" w:rsidR="00641CC4" w:rsidRDefault="00641CC4" w:rsidP="00F91D37">
      <w:pPr>
        <w:spacing w:line="240" w:lineRule="auto"/>
      </w:pPr>
      <w:r>
        <w:separator/>
      </w:r>
    </w:p>
  </w:endnote>
  <w:endnote w:type="continuationSeparator" w:id="0">
    <w:p w14:paraId="3CABA30B" w14:textId="77777777" w:rsidR="00641CC4" w:rsidRDefault="00641CC4"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F855B" w14:textId="77777777" w:rsidR="00641CC4" w:rsidRDefault="00641CC4" w:rsidP="00F91D37">
      <w:pPr>
        <w:spacing w:line="240" w:lineRule="auto"/>
      </w:pPr>
      <w:r>
        <w:separator/>
      </w:r>
    </w:p>
  </w:footnote>
  <w:footnote w:type="continuationSeparator" w:id="0">
    <w:p w14:paraId="07E763F8" w14:textId="77777777" w:rsidR="00641CC4" w:rsidRDefault="00641CC4"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A2DC7"/>
    <w:multiLevelType w:val="hybridMultilevel"/>
    <w:tmpl w:val="A85097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2C84902"/>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8C478D"/>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5C0AFB"/>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20A207E"/>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1066902"/>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390465A"/>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E4C38BB"/>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1B46B32"/>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8540AE4"/>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A281EFD"/>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24" w15:restartNumberingAfterBreak="0">
    <w:nsid w:val="4CF755F7"/>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281FB3"/>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93D4B9E"/>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ABF2942"/>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F14538E"/>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604F0173"/>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65C1FB9"/>
    <w:multiLevelType w:val="hybridMultilevel"/>
    <w:tmpl w:val="7204A61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6" w15:restartNumberingAfterBreak="0">
    <w:nsid w:val="6C8E6221"/>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E242E43"/>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A2062A5"/>
    <w:multiLevelType w:val="hybridMultilevel"/>
    <w:tmpl w:val="7204A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23367142">
    <w:abstractNumId w:val="27"/>
  </w:num>
  <w:num w:numId="2" w16cid:durableId="1208837449">
    <w:abstractNumId w:val="10"/>
  </w:num>
  <w:num w:numId="3" w16cid:durableId="435294415">
    <w:abstractNumId w:val="35"/>
  </w:num>
  <w:num w:numId="4" w16cid:durableId="1828284080">
    <w:abstractNumId w:val="23"/>
  </w:num>
  <w:num w:numId="5" w16cid:durableId="320080595">
    <w:abstractNumId w:val="8"/>
  </w:num>
  <w:num w:numId="6" w16cid:durableId="8982526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38"/>
  </w:num>
  <w:num w:numId="12" w16cid:durableId="1397900800">
    <w:abstractNumId w:val="18"/>
  </w:num>
  <w:num w:numId="13" w16cid:durableId="777798515">
    <w:abstractNumId w:val="30"/>
  </w:num>
  <w:num w:numId="14" w16cid:durableId="1052369">
    <w:abstractNumId w:val="14"/>
  </w:num>
  <w:num w:numId="15" w16cid:durableId="2141655002">
    <w:abstractNumId w:val="25"/>
  </w:num>
  <w:num w:numId="16" w16cid:durableId="818379554">
    <w:abstractNumId w:val="1"/>
  </w:num>
  <w:num w:numId="17" w16cid:durableId="1263295718">
    <w:abstractNumId w:val="12"/>
  </w:num>
  <w:num w:numId="18" w16cid:durableId="815532559">
    <w:abstractNumId w:val="7"/>
  </w:num>
  <w:num w:numId="19" w16cid:durableId="807403666">
    <w:abstractNumId w:val="5"/>
  </w:num>
  <w:num w:numId="20" w16cid:durableId="1787116761">
    <w:abstractNumId w:val="9"/>
  </w:num>
  <w:num w:numId="21" w16cid:durableId="1710840685">
    <w:abstractNumId w:val="13"/>
  </w:num>
  <w:num w:numId="22" w16cid:durableId="457531471">
    <w:abstractNumId w:val="2"/>
  </w:num>
  <w:num w:numId="23" w16cid:durableId="1724016431">
    <w:abstractNumId w:val="16"/>
  </w:num>
  <w:num w:numId="24" w16cid:durableId="100539332">
    <w:abstractNumId w:val="32"/>
  </w:num>
  <w:num w:numId="25" w16cid:durableId="925653187">
    <w:abstractNumId w:val="39"/>
  </w:num>
  <w:num w:numId="26" w16cid:durableId="1284381873">
    <w:abstractNumId w:val="34"/>
  </w:num>
  <w:num w:numId="27" w16cid:durableId="224537038">
    <w:abstractNumId w:val="0"/>
  </w:num>
  <w:num w:numId="28" w16cid:durableId="941840135">
    <w:abstractNumId w:val="11"/>
  </w:num>
  <w:num w:numId="29" w16cid:durableId="1491483258">
    <w:abstractNumId w:val="36"/>
  </w:num>
  <w:num w:numId="30" w16cid:durableId="1197888406">
    <w:abstractNumId w:val="26"/>
  </w:num>
  <w:num w:numId="31" w16cid:durableId="174659321">
    <w:abstractNumId w:val="22"/>
  </w:num>
  <w:num w:numId="32" w16cid:durableId="775710900">
    <w:abstractNumId w:val="40"/>
  </w:num>
  <w:num w:numId="33" w16cid:durableId="1074204738">
    <w:abstractNumId w:val="33"/>
  </w:num>
  <w:num w:numId="34" w16cid:durableId="921987209">
    <w:abstractNumId w:val="24"/>
  </w:num>
  <w:num w:numId="35" w16cid:durableId="293097734">
    <w:abstractNumId w:val="21"/>
  </w:num>
  <w:num w:numId="36" w16cid:durableId="1756055282">
    <w:abstractNumId w:val="6"/>
  </w:num>
  <w:num w:numId="37" w16cid:durableId="117144167">
    <w:abstractNumId w:val="3"/>
  </w:num>
  <w:num w:numId="38" w16cid:durableId="778987393">
    <w:abstractNumId w:val="19"/>
  </w:num>
  <w:num w:numId="39" w16cid:durableId="1011957148">
    <w:abstractNumId w:val="20"/>
  </w:num>
  <w:num w:numId="40" w16cid:durableId="1170212958">
    <w:abstractNumId w:val="31"/>
  </w:num>
  <w:num w:numId="41" w16cid:durableId="1005716645">
    <w:abstractNumId w:val="17"/>
  </w:num>
  <w:num w:numId="42" w16cid:durableId="927925057">
    <w:abstractNumId w:val="4"/>
  </w:num>
  <w:num w:numId="43" w16cid:durableId="2059472599">
    <w:abstractNumId w:val="37"/>
  </w:num>
  <w:num w:numId="44" w16cid:durableId="1288126322">
    <w:abstractNumId w:val="15"/>
  </w:num>
  <w:num w:numId="45" w16cid:durableId="691107731">
    <w:abstractNumId w:val="28"/>
  </w:num>
  <w:num w:numId="46" w16cid:durableId="150682421">
    <w:abstractNumId w:val="2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13AB"/>
    <w:rsid w:val="00011DC7"/>
    <w:rsid w:val="00013DFF"/>
    <w:rsid w:val="000141F3"/>
    <w:rsid w:val="00017922"/>
    <w:rsid w:val="00021B05"/>
    <w:rsid w:val="00023325"/>
    <w:rsid w:val="00024B59"/>
    <w:rsid w:val="00024FF3"/>
    <w:rsid w:val="000253DA"/>
    <w:rsid w:val="00025CEC"/>
    <w:rsid w:val="000266B7"/>
    <w:rsid w:val="0003025E"/>
    <w:rsid w:val="0003104B"/>
    <w:rsid w:val="000317A0"/>
    <w:rsid w:val="00032B92"/>
    <w:rsid w:val="00034A4C"/>
    <w:rsid w:val="00036AAB"/>
    <w:rsid w:val="000409C8"/>
    <w:rsid w:val="00040D2E"/>
    <w:rsid w:val="00041700"/>
    <w:rsid w:val="000417E3"/>
    <w:rsid w:val="00042286"/>
    <w:rsid w:val="000427DE"/>
    <w:rsid w:val="00042D6B"/>
    <w:rsid w:val="00046B37"/>
    <w:rsid w:val="00050338"/>
    <w:rsid w:val="00051944"/>
    <w:rsid w:val="00056EED"/>
    <w:rsid w:val="000579A5"/>
    <w:rsid w:val="00060129"/>
    <w:rsid w:val="000633C2"/>
    <w:rsid w:val="00063BC2"/>
    <w:rsid w:val="00066585"/>
    <w:rsid w:val="000701F1"/>
    <w:rsid w:val="00071780"/>
    <w:rsid w:val="00072EEB"/>
    <w:rsid w:val="00073BE6"/>
    <w:rsid w:val="000803EB"/>
    <w:rsid w:val="0008413E"/>
    <w:rsid w:val="0008529B"/>
    <w:rsid w:val="00087573"/>
    <w:rsid w:val="00090380"/>
    <w:rsid w:val="000906B1"/>
    <w:rsid w:val="0009141D"/>
    <w:rsid w:val="00091A49"/>
    <w:rsid w:val="00092B1C"/>
    <w:rsid w:val="00095189"/>
    <w:rsid w:val="00096E8E"/>
    <w:rsid w:val="000A03AC"/>
    <w:rsid w:val="000A067A"/>
    <w:rsid w:val="000A0693"/>
    <w:rsid w:val="000A0F2E"/>
    <w:rsid w:val="000A1884"/>
    <w:rsid w:val="000A24EC"/>
    <w:rsid w:val="000A5352"/>
    <w:rsid w:val="000B183F"/>
    <w:rsid w:val="000B1BBA"/>
    <w:rsid w:val="000B3935"/>
    <w:rsid w:val="000B41BC"/>
    <w:rsid w:val="000B595D"/>
    <w:rsid w:val="000B5B89"/>
    <w:rsid w:val="000C13A3"/>
    <w:rsid w:val="000C1458"/>
    <w:rsid w:val="000C49C1"/>
    <w:rsid w:val="000C4BA0"/>
    <w:rsid w:val="000C662A"/>
    <w:rsid w:val="000C6FFB"/>
    <w:rsid w:val="000D1124"/>
    <w:rsid w:val="000D1727"/>
    <w:rsid w:val="000D1743"/>
    <w:rsid w:val="000D1889"/>
    <w:rsid w:val="000D1BB6"/>
    <w:rsid w:val="000D4E65"/>
    <w:rsid w:val="000D72B0"/>
    <w:rsid w:val="000E415F"/>
    <w:rsid w:val="000E7543"/>
    <w:rsid w:val="000E756F"/>
    <w:rsid w:val="000F0EFC"/>
    <w:rsid w:val="000F130B"/>
    <w:rsid w:val="000F158A"/>
    <w:rsid w:val="000F1D2B"/>
    <w:rsid w:val="0010021F"/>
    <w:rsid w:val="00102345"/>
    <w:rsid w:val="001033F0"/>
    <w:rsid w:val="00106604"/>
    <w:rsid w:val="00106688"/>
    <w:rsid w:val="0010679B"/>
    <w:rsid w:val="00107F09"/>
    <w:rsid w:val="00110F2F"/>
    <w:rsid w:val="001134C7"/>
    <w:rsid w:val="00113CB8"/>
    <w:rsid w:val="00113E07"/>
    <w:rsid w:val="0011434B"/>
    <w:rsid w:val="001150B7"/>
    <w:rsid w:val="00117013"/>
    <w:rsid w:val="0012151C"/>
    <w:rsid w:val="001228A8"/>
    <w:rsid w:val="00125690"/>
    <w:rsid w:val="00127BBA"/>
    <w:rsid w:val="00131ED0"/>
    <w:rsid w:val="00133CFB"/>
    <w:rsid w:val="001347E9"/>
    <w:rsid w:val="00134E4D"/>
    <w:rsid w:val="00136933"/>
    <w:rsid w:val="001375AB"/>
    <w:rsid w:val="00143227"/>
    <w:rsid w:val="00144122"/>
    <w:rsid w:val="001443B8"/>
    <w:rsid w:val="00144610"/>
    <w:rsid w:val="001479FC"/>
    <w:rsid w:val="00151DA0"/>
    <w:rsid w:val="00154677"/>
    <w:rsid w:val="00154C3E"/>
    <w:rsid w:val="001553D8"/>
    <w:rsid w:val="0015764F"/>
    <w:rsid w:val="00157ECA"/>
    <w:rsid w:val="00164878"/>
    <w:rsid w:val="00166AE8"/>
    <w:rsid w:val="0016774B"/>
    <w:rsid w:val="00167916"/>
    <w:rsid w:val="00171870"/>
    <w:rsid w:val="0017294B"/>
    <w:rsid w:val="00172CB0"/>
    <w:rsid w:val="00172F4C"/>
    <w:rsid w:val="001733CC"/>
    <w:rsid w:val="00173AB6"/>
    <w:rsid w:val="001773B4"/>
    <w:rsid w:val="001803A5"/>
    <w:rsid w:val="00186B81"/>
    <w:rsid w:val="00186F01"/>
    <w:rsid w:val="00186F56"/>
    <w:rsid w:val="00191DCD"/>
    <w:rsid w:val="00193162"/>
    <w:rsid w:val="00193490"/>
    <w:rsid w:val="00194B1A"/>
    <w:rsid w:val="001952D5"/>
    <w:rsid w:val="00196CA2"/>
    <w:rsid w:val="001A1AAE"/>
    <w:rsid w:val="001A33D0"/>
    <w:rsid w:val="001A3606"/>
    <w:rsid w:val="001A43A0"/>
    <w:rsid w:val="001A43BD"/>
    <w:rsid w:val="001A52C3"/>
    <w:rsid w:val="001A5385"/>
    <w:rsid w:val="001A5A1C"/>
    <w:rsid w:val="001B1204"/>
    <w:rsid w:val="001B1A64"/>
    <w:rsid w:val="001C31BF"/>
    <w:rsid w:val="001C42E2"/>
    <w:rsid w:val="001C53B5"/>
    <w:rsid w:val="001D0904"/>
    <w:rsid w:val="001D5062"/>
    <w:rsid w:val="001D5788"/>
    <w:rsid w:val="001D626B"/>
    <w:rsid w:val="001D7296"/>
    <w:rsid w:val="001E11C1"/>
    <w:rsid w:val="001E18F4"/>
    <w:rsid w:val="001E1FC2"/>
    <w:rsid w:val="001E284C"/>
    <w:rsid w:val="001E2A58"/>
    <w:rsid w:val="001E638C"/>
    <w:rsid w:val="001E73F4"/>
    <w:rsid w:val="001E777A"/>
    <w:rsid w:val="001F1B13"/>
    <w:rsid w:val="001F397A"/>
    <w:rsid w:val="001F4A7E"/>
    <w:rsid w:val="001F4B8C"/>
    <w:rsid w:val="001F4F9B"/>
    <w:rsid w:val="001F5E3C"/>
    <w:rsid w:val="00201554"/>
    <w:rsid w:val="00203ABC"/>
    <w:rsid w:val="00203E56"/>
    <w:rsid w:val="00204882"/>
    <w:rsid w:val="00204F8D"/>
    <w:rsid w:val="00205133"/>
    <w:rsid w:val="002077CD"/>
    <w:rsid w:val="0021177D"/>
    <w:rsid w:val="00221796"/>
    <w:rsid w:val="002235A8"/>
    <w:rsid w:val="002239FA"/>
    <w:rsid w:val="00223C6A"/>
    <w:rsid w:val="0022685B"/>
    <w:rsid w:val="002269E3"/>
    <w:rsid w:val="0023018C"/>
    <w:rsid w:val="00230FBB"/>
    <w:rsid w:val="00231D85"/>
    <w:rsid w:val="0023205B"/>
    <w:rsid w:val="002325C5"/>
    <w:rsid w:val="00232A15"/>
    <w:rsid w:val="00233E67"/>
    <w:rsid w:val="00234E12"/>
    <w:rsid w:val="00235DFD"/>
    <w:rsid w:val="002366C1"/>
    <w:rsid w:val="0023778A"/>
    <w:rsid w:val="00240A52"/>
    <w:rsid w:val="002416B8"/>
    <w:rsid w:val="00241FDE"/>
    <w:rsid w:val="00243863"/>
    <w:rsid w:val="00243DD6"/>
    <w:rsid w:val="00246103"/>
    <w:rsid w:val="002466D7"/>
    <w:rsid w:val="00247905"/>
    <w:rsid w:val="002508FE"/>
    <w:rsid w:val="00251E76"/>
    <w:rsid w:val="00253466"/>
    <w:rsid w:val="002535BC"/>
    <w:rsid w:val="00253912"/>
    <w:rsid w:val="0025644A"/>
    <w:rsid w:val="00263972"/>
    <w:rsid w:val="00264AB7"/>
    <w:rsid w:val="00267F71"/>
    <w:rsid w:val="002711D1"/>
    <w:rsid w:val="00272256"/>
    <w:rsid w:val="002726D9"/>
    <w:rsid w:val="002740BC"/>
    <w:rsid w:val="002742F3"/>
    <w:rsid w:val="00275C18"/>
    <w:rsid w:val="00281B36"/>
    <w:rsid w:val="00283133"/>
    <w:rsid w:val="00283995"/>
    <w:rsid w:val="00283F24"/>
    <w:rsid w:val="00290E37"/>
    <w:rsid w:val="00292375"/>
    <w:rsid w:val="00293B07"/>
    <w:rsid w:val="00295019"/>
    <w:rsid w:val="00295CE1"/>
    <w:rsid w:val="0029636F"/>
    <w:rsid w:val="00297CA9"/>
    <w:rsid w:val="002A1B8C"/>
    <w:rsid w:val="002A1C85"/>
    <w:rsid w:val="002A23D8"/>
    <w:rsid w:val="002A70D8"/>
    <w:rsid w:val="002B5044"/>
    <w:rsid w:val="002B551B"/>
    <w:rsid w:val="002B7FFA"/>
    <w:rsid w:val="002C0752"/>
    <w:rsid w:val="002C0AA1"/>
    <w:rsid w:val="002C163B"/>
    <w:rsid w:val="002C2696"/>
    <w:rsid w:val="002C5232"/>
    <w:rsid w:val="002C6027"/>
    <w:rsid w:val="002C72B7"/>
    <w:rsid w:val="002D0B7F"/>
    <w:rsid w:val="002D196B"/>
    <w:rsid w:val="002D272F"/>
    <w:rsid w:val="002D38AE"/>
    <w:rsid w:val="002D3B48"/>
    <w:rsid w:val="002D465A"/>
    <w:rsid w:val="002D5195"/>
    <w:rsid w:val="002D565D"/>
    <w:rsid w:val="002D657D"/>
    <w:rsid w:val="002D709C"/>
    <w:rsid w:val="002D7CDE"/>
    <w:rsid w:val="002E2117"/>
    <w:rsid w:val="002E2718"/>
    <w:rsid w:val="002E4523"/>
    <w:rsid w:val="002E7EF3"/>
    <w:rsid w:val="002F06AA"/>
    <w:rsid w:val="002F081C"/>
    <w:rsid w:val="002F18E5"/>
    <w:rsid w:val="002F52E2"/>
    <w:rsid w:val="002F601D"/>
    <w:rsid w:val="002F68A2"/>
    <w:rsid w:val="00300732"/>
    <w:rsid w:val="00302459"/>
    <w:rsid w:val="0030245A"/>
    <w:rsid w:val="00303B73"/>
    <w:rsid w:val="00303CAF"/>
    <w:rsid w:val="0030454A"/>
    <w:rsid w:val="0030471B"/>
    <w:rsid w:val="003050BA"/>
    <w:rsid w:val="003071FB"/>
    <w:rsid w:val="00311605"/>
    <w:rsid w:val="003212FE"/>
    <w:rsid w:val="0032330D"/>
    <w:rsid w:val="00324440"/>
    <w:rsid w:val="003255DF"/>
    <w:rsid w:val="00327603"/>
    <w:rsid w:val="00327B37"/>
    <w:rsid w:val="00330171"/>
    <w:rsid w:val="0033300E"/>
    <w:rsid w:val="003338D9"/>
    <w:rsid w:val="00333A1B"/>
    <w:rsid w:val="00334387"/>
    <w:rsid w:val="0033660A"/>
    <w:rsid w:val="00336CA9"/>
    <w:rsid w:val="003413F4"/>
    <w:rsid w:val="00344687"/>
    <w:rsid w:val="003509BA"/>
    <w:rsid w:val="003514EE"/>
    <w:rsid w:val="00352C5D"/>
    <w:rsid w:val="003532D2"/>
    <w:rsid w:val="00354F26"/>
    <w:rsid w:val="003632B1"/>
    <w:rsid w:val="00363671"/>
    <w:rsid w:val="00364EE3"/>
    <w:rsid w:val="00371335"/>
    <w:rsid w:val="0037314C"/>
    <w:rsid w:val="0037406A"/>
    <w:rsid w:val="003751D1"/>
    <w:rsid w:val="003757E4"/>
    <w:rsid w:val="00375834"/>
    <w:rsid w:val="00375B4D"/>
    <w:rsid w:val="00381453"/>
    <w:rsid w:val="00381A8B"/>
    <w:rsid w:val="0038335A"/>
    <w:rsid w:val="00384FD1"/>
    <w:rsid w:val="003860E1"/>
    <w:rsid w:val="003866B1"/>
    <w:rsid w:val="00390B83"/>
    <w:rsid w:val="0039124E"/>
    <w:rsid w:val="00392FBF"/>
    <w:rsid w:val="00394F2D"/>
    <w:rsid w:val="00396C5D"/>
    <w:rsid w:val="003A2AA7"/>
    <w:rsid w:val="003A574D"/>
    <w:rsid w:val="003A6C44"/>
    <w:rsid w:val="003A7950"/>
    <w:rsid w:val="003B2A4D"/>
    <w:rsid w:val="003B2EDD"/>
    <w:rsid w:val="003C0AAE"/>
    <w:rsid w:val="003C0F74"/>
    <w:rsid w:val="003C3AED"/>
    <w:rsid w:val="003C3D32"/>
    <w:rsid w:val="003C7357"/>
    <w:rsid w:val="003D0FAA"/>
    <w:rsid w:val="003D41A8"/>
    <w:rsid w:val="003D7C98"/>
    <w:rsid w:val="003E2FEA"/>
    <w:rsid w:val="003E5401"/>
    <w:rsid w:val="003E63D9"/>
    <w:rsid w:val="003E645E"/>
    <w:rsid w:val="003E7641"/>
    <w:rsid w:val="003E77D6"/>
    <w:rsid w:val="003F01CC"/>
    <w:rsid w:val="003F025B"/>
    <w:rsid w:val="003F166B"/>
    <w:rsid w:val="003F1A56"/>
    <w:rsid w:val="003F490D"/>
    <w:rsid w:val="003F4A10"/>
    <w:rsid w:val="003F56A8"/>
    <w:rsid w:val="003F696C"/>
    <w:rsid w:val="003F6E68"/>
    <w:rsid w:val="004011A1"/>
    <w:rsid w:val="00404909"/>
    <w:rsid w:val="004069F0"/>
    <w:rsid w:val="00407C3E"/>
    <w:rsid w:val="0041047C"/>
    <w:rsid w:val="00410C8F"/>
    <w:rsid w:val="00412CF7"/>
    <w:rsid w:val="00412E9C"/>
    <w:rsid w:val="00416BFF"/>
    <w:rsid w:val="00416FF7"/>
    <w:rsid w:val="004178AD"/>
    <w:rsid w:val="00417CA2"/>
    <w:rsid w:val="00420F30"/>
    <w:rsid w:val="004243D3"/>
    <w:rsid w:val="0042454D"/>
    <w:rsid w:val="00427264"/>
    <w:rsid w:val="00427CEC"/>
    <w:rsid w:val="004307EF"/>
    <w:rsid w:val="004317A5"/>
    <w:rsid w:val="00434B41"/>
    <w:rsid w:val="00435B93"/>
    <w:rsid w:val="00442978"/>
    <w:rsid w:val="004441C3"/>
    <w:rsid w:val="004442E5"/>
    <w:rsid w:val="00444695"/>
    <w:rsid w:val="00444D61"/>
    <w:rsid w:val="004451DD"/>
    <w:rsid w:val="004464B6"/>
    <w:rsid w:val="0045075C"/>
    <w:rsid w:val="00450938"/>
    <w:rsid w:val="00451285"/>
    <w:rsid w:val="0045234B"/>
    <w:rsid w:val="0045250D"/>
    <w:rsid w:val="00452D49"/>
    <w:rsid w:val="00460A1D"/>
    <w:rsid w:val="00460F1A"/>
    <w:rsid w:val="00465685"/>
    <w:rsid w:val="004660DA"/>
    <w:rsid w:val="004707AD"/>
    <w:rsid w:val="00472E65"/>
    <w:rsid w:val="004762B5"/>
    <w:rsid w:val="00477FAE"/>
    <w:rsid w:val="00480603"/>
    <w:rsid w:val="004838C5"/>
    <w:rsid w:val="004839E1"/>
    <w:rsid w:val="00484920"/>
    <w:rsid w:val="00486DBB"/>
    <w:rsid w:val="004911B1"/>
    <w:rsid w:val="004922E7"/>
    <w:rsid w:val="00492FEC"/>
    <w:rsid w:val="00494FD7"/>
    <w:rsid w:val="00495E12"/>
    <w:rsid w:val="00495F83"/>
    <w:rsid w:val="00496B2B"/>
    <w:rsid w:val="00497FAD"/>
    <w:rsid w:val="004A039B"/>
    <w:rsid w:val="004A0808"/>
    <w:rsid w:val="004A150E"/>
    <w:rsid w:val="004A1B32"/>
    <w:rsid w:val="004A45F5"/>
    <w:rsid w:val="004B0FDB"/>
    <w:rsid w:val="004B1455"/>
    <w:rsid w:val="004B20A0"/>
    <w:rsid w:val="004B3225"/>
    <w:rsid w:val="004B62F0"/>
    <w:rsid w:val="004C1329"/>
    <w:rsid w:val="004C2922"/>
    <w:rsid w:val="004C3880"/>
    <w:rsid w:val="004C38CC"/>
    <w:rsid w:val="004C5BE9"/>
    <w:rsid w:val="004C7F08"/>
    <w:rsid w:val="004D0F2F"/>
    <w:rsid w:val="004D179F"/>
    <w:rsid w:val="004D5B31"/>
    <w:rsid w:val="004D6939"/>
    <w:rsid w:val="004D6B41"/>
    <w:rsid w:val="004E167B"/>
    <w:rsid w:val="004E16A9"/>
    <w:rsid w:val="004E3AFF"/>
    <w:rsid w:val="004E6A63"/>
    <w:rsid w:val="004E6D82"/>
    <w:rsid w:val="004F106A"/>
    <w:rsid w:val="004F115D"/>
    <w:rsid w:val="004F1E0D"/>
    <w:rsid w:val="004F22CB"/>
    <w:rsid w:val="004F4987"/>
    <w:rsid w:val="004F5D95"/>
    <w:rsid w:val="004F62F8"/>
    <w:rsid w:val="00500294"/>
    <w:rsid w:val="00502485"/>
    <w:rsid w:val="0050493D"/>
    <w:rsid w:val="005063F2"/>
    <w:rsid w:val="005074AD"/>
    <w:rsid w:val="00511C2D"/>
    <w:rsid w:val="00512E2F"/>
    <w:rsid w:val="00514516"/>
    <w:rsid w:val="0051485B"/>
    <w:rsid w:val="00514C82"/>
    <w:rsid w:val="005178C3"/>
    <w:rsid w:val="00521D7F"/>
    <w:rsid w:val="00522BAB"/>
    <w:rsid w:val="00523BEE"/>
    <w:rsid w:val="00526C93"/>
    <w:rsid w:val="00526D59"/>
    <w:rsid w:val="00526F12"/>
    <w:rsid w:val="005339AE"/>
    <w:rsid w:val="00535EA2"/>
    <w:rsid w:val="005371A9"/>
    <w:rsid w:val="00537410"/>
    <w:rsid w:val="00540C61"/>
    <w:rsid w:val="00541D93"/>
    <w:rsid w:val="00545466"/>
    <w:rsid w:val="00546C0C"/>
    <w:rsid w:val="00546E19"/>
    <w:rsid w:val="00547A0A"/>
    <w:rsid w:val="00550787"/>
    <w:rsid w:val="00551DDB"/>
    <w:rsid w:val="00554D4C"/>
    <w:rsid w:val="00560A37"/>
    <w:rsid w:val="00562128"/>
    <w:rsid w:val="0056562D"/>
    <w:rsid w:val="00566BA1"/>
    <w:rsid w:val="00567371"/>
    <w:rsid w:val="00567FE8"/>
    <w:rsid w:val="00571C22"/>
    <w:rsid w:val="00576439"/>
    <w:rsid w:val="005767E1"/>
    <w:rsid w:val="005776E7"/>
    <w:rsid w:val="00580589"/>
    <w:rsid w:val="0058142B"/>
    <w:rsid w:val="005830C0"/>
    <w:rsid w:val="00584D91"/>
    <w:rsid w:val="00586101"/>
    <w:rsid w:val="00591832"/>
    <w:rsid w:val="00592841"/>
    <w:rsid w:val="005937CC"/>
    <w:rsid w:val="00593BC7"/>
    <w:rsid w:val="00593CB1"/>
    <w:rsid w:val="00594A9A"/>
    <w:rsid w:val="005A1BE5"/>
    <w:rsid w:val="005A297C"/>
    <w:rsid w:val="005A357F"/>
    <w:rsid w:val="005A7BE5"/>
    <w:rsid w:val="005A7E97"/>
    <w:rsid w:val="005B092C"/>
    <w:rsid w:val="005B0E54"/>
    <w:rsid w:val="005B14A0"/>
    <w:rsid w:val="005B1A92"/>
    <w:rsid w:val="005B1D24"/>
    <w:rsid w:val="005B30D8"/>
    <w:rsid w:val="005B4D6A"/>
    <w:rsid w:val="005B4DEC"/>
    <w:rsid w:val="005B5E41"/>
    <w:rsid w:val="005B6FD0"/>
    <w:rsid w:val="005B6FD1"/>
    <w:rsid w:val="005C14E0"/>
    <w:rsid w:val="005C1EC2"/>
    <w:rsid w:val="005C29E8"/>
    <w:rsid w:val="005C2EA4"/>
    <w:rsid w:val="005C342E"/>
    <w:rsid w:val="005C4996"/>
    <w:rsid w:val="005C6148"/>
    <w:rsid w:val="005C7189"/>
    <w:rsid w:val="005D6AB7"/>
    <w:rsid w:val="005D76E8"/>
    <w:rsid w:val="005E0C76"/>
    <w:rsid w:val="005E0E7B"/>
    <w:rsid w:val="005E3307"/>
    <w:rsid w:val="005E5AF7"/>
    <w:rsid w:val="005E5C40"/>
    <w:rsid w:val="005F0A86"/>
    <w:rsid w:val="005F42CA"/>
    <w:rsid w:val="005F52CC"/>
    <w:rsid w:val="005F72A3"/>
    <w:rsid w:val="005F7C8E"/>
    <w:rsid w:val="006044D5"/>
    <w:rsid w:val="00611F7E"/>
    <w:rsid w:val="006124C5"/>
    <w:rsid w:val="00622481"/>
    <w:rsid w:val="00622FDC"/>
    <w:rsid w:val="00623FD2"/>
    <w:rsid w:val="0062404B"/>
    <w:rsid w:val="00624ADB"/>
    <w:rsid w:val="00625020"/>
    <w:rsid w:val="0062562B"/>
    <w:rsid w:val="0063177E"/>
    <w:rsid w:val="00635036"/>
    <w:rsid w:val="00635042"/>
    <w:rsid w:val="006359E9"/>
    <w:rsid w:val="00641015"/>
    <w:rsid w:val="00641CC4"/>
    <w:rsid w:val="00642F26"/>
    <w:rsid w:val="006438A0"/>
    <w:rsid w:val="00645F9B"/>
    <w:rsid w:val="00646518"/>
    <w:rsid w:val="00646583"/>
    <w:rsid w:val="00647B77"/>
    <w:rsid w:val="0065039B"/>
    <w:rsid w:val="00651857"/>
    <w:rsid w:val="0065274C"/>
    <w:rsid w:val="006538B8"/>
    <w:rsid w:val="0065399D"/>
    <w:rsid w:val="00653E5D"/>
    <w:rsid w:val="0065505B"/>
    <w:rsid w:val="0065571F"/>
    <w:rsid w:val="006557BF"/>
    <w:rsid w:val="00657C87"/>
    <w:rsid w:val="00661A71"/>
    <w:rsid w:val="00661ADE"/>
    <w:rsid w:val="0066485B"/>
    <w:rsid w:val="00664F4B"/>
    <w:rsid w:val="006657B8"/>
    <w:rsid w:val="006674B8"/>
    <w:rsid w:val="00671894"/>
    <w:rsid w:val="00672E90"/>
    <w:rsid w:val="00674261"/>
    <w:rsid w:val="00676986"/>
    <w:rsid w:val="00677575"/>
    <w:rsid w:val="00677F3A"/>
    <w:rsid w:val="006801A3"/>
    <w:rsid w:val="006806BA"/>
    <w:rsid w:val="006822B5"/>
    <w:rsid w:val="00682E03"/>
    <w:rsid w:val="00684384"/>
    <w:rsid w:val="0068457C"/>
    <w:rsid w:val="00686A4A"/>
    <w:rsid w:val="00686D14"/>
    <w:rsid w:val="00687ED7"/>
    <w:rsid w:val="00697983"/>
    <w:rsid w:val="006A1DD9"/>
    <w:rsid w:val="006A2831"/>
    <w:rsid w:val="006B216D"/>
    <w:rsid w:val="006B3083"/>
    <w:rsid w:val="006B315E"/>
    <w:rsid w:val="006B4FD6"/>
    <w:rsid w:val="006C144C"/>
    <w:rsid w:val="006C1796"/>
    <w:rsid w:val="006C416C"/>
    <w:rsid w:val="006C4EB5"/>
    <w:rsid w:val="006C62E1"/>
    <w:rsid w:val="006C71B7"/>
    <w:rsid w:val="006D2477"/>
    <w:rsid w:val="006D433F"/>
    <w:rsid w:val="006D518B"/>
    <w:rsid w:val="006D5C52"/>
    <w:rsid w:val="006D71EB"/>
    <w:rsid w:val="006E0F4E"/>
    <w:rsid w:val="006E4AF1"/>
    <w:rsid w:val="006E4D07"/>
    <w:rsid w:val="006E5E4E"/>
    <w:rsid w:val="006F0345"/>
    <w:rsid w:val="006F0469"/>
    <w:rsid w:val="006F0F57"/>
    <w:rsid w:val="006F2743"/>
    <w:rsid w:val="006F546D"/>
    <w:rsid w:val="006F6116"/>
    <w:rsid w:val="007004E6"/>
    <w:rsid w:val="007023FD"/>
    <w:rsid w:val="007040B6"/>
    <w:rsid w:val="00704D1B"/>
    <w:rsid w:val="00705076"/>
    <w:rsid w:val="00707D30"/>
    <w:rsid w:val="00711147"/>
    <w:rsid w:val="00711EB3"/>
    <w:rsid w:val="007143E7"/>
    <w:rsid w:val="00723217"/>
    <w:rsid w:val="00723FE8"/>
    <w:rsid w:val="007248EF"/>
    <w:rsid w:val="00725604"/>
    <w:rsid w:val="00726175"/>
    <w:rsid w:val="007263EE"/>
    <w:rsid w:val="007277E3"/>
    <w:rsid w:val="007312C9"/>
    <w:rsid w:val="00731A17"/>
    <w:rsid w:val="00734458"/>
    <w:rsid w:val="007373D3"/>
    <w:rsid w:val="007419CF"/>
    <w:rsid w:val="0074241C"/>
    <w:rsid w:val="0074487E"/>
    <w:rsid w:val="00746273"/>
    <w:rsid w:val="0075366F"/>
    <w:rsid w:val="00755D02"/>
    <w:rsid w:val="00757C53"/>
    <w:rsid w:val="007615EF"/>
    <w:rsid w:val="00762A54"/>
    <w:rsid w:val="007656C6"/>
    <w:rsid w:val="00765E65"/>
    <w:rsid w:val="00766FC0"/>
    <w:rsid w:val="0076733E"/>
    <w:rsid w:val="007676E2"/>
    <w:rsid w:val="00767AFD"/>
    <w:rsid w:val="007704C2"/>
    <w:rsid w:val="0077128F"/>
    <w:rsid w:val="007721BF"/>
    <w:rsid w:val="007743C7"/>
    <w:rsid w:val="00774E70"/>
    <w:rsid w:val="00776C23"/>
    <w:rsid w:val="00780E51"/>
    <w:rsid w:val="0078181E"/>
    <w:rsid w:val="00782C23"/>
    <w:rsid w:val="007834A1"/>
    <w:rsid w:val="00783A04"/>
    <w:rsid w:val="00783AF5"/>
    <w:rsid w:val="00786852"/>
    <w:rsid w:val="00790174"/>
    <w:rsid w:val="00790CAF"/>
    <w:rsid w:val="007919BF"/>
    <w:rsid w:val="0079217E"/>
    <w:rsid w:val="007922EB"/>
    <w:rsid w:val="0079532A"/>
    <w:rsid w:val="00796CEE"/>
    <w:rsid w:val="00797448"/>
    <w:rsid w:val="00797FA5"/>
    <w:rsid w:val="007A024A"/>
    <w:rsid w:val="007A1946"/>
    <w:rsid w:val="007A2007"/>
    <w:rsid w:val="007A3508"/>
    <w:rsid w:val="007A4636"/>
    <w:rsid w:val="007A4845"/>
    <w:rsid w:val="007A7F8F"/>
    <w:rsid w:val="007B20CC"/>
    <w:rsid w:val="007B2D39"/>
    <w:rsid w:val="007B41B5"/>
    <w:rsid w:val="007B4C8E"/>
    <w:rsid w:val="007B5396"/>
    <w:rsid w:val="007C0B2A"/>
    <w:rsid w:val="007C0B6D"/>
    <w:rsid w:val="007C14E4"/>
    <w:rsid w:val="007C15BA"/>
    <w:rsid w:val="007C249F"/>
    <w:rsid w:val="007C2902"/>
    <w:rsid w:val="007C2C07"/>
    <w:rsid w:val="007C38FA"/>
    <w:rsid w:val="007C4070"/>
    <w:rsid w:val="007C4964"/>
    <w:rsid w:val="007C719A"/>
    <w:rsid w:val="007D11D8"/>
    <w:rsid w:val="007D32C3"/>
    <w:rsid w:val="007D7315"/>
    <w:rsid w:val="007E0460"/>
    <w:rsid w:val="007E3C4B"/>
    <w:rsid w:val="007E43B8"/>
    <w:rsid w:val="007E4BA6"/>
    <w:rsid w:val="007E63E1"/>
    <w:rsid w:val="007E7A08"/>
    <w:rsid w:val="007F097D"/>
    <w:rsid w:val="007F0A3B"/>
    <w:rsid w:val="007F70A1"/>
    <w:rsid w:val="00800349"/>
    <w:rsid w:val="00800A1B"/>
    <w:rsid w:val="00801FF2"/>
    <w:rsid w:val="00803C9A"/>
    <w:rsid w:val="00805D1A"/>
    <w:rsid w:val="00806256"/>
    <w:rsid w:val="008062F2"/>
    <w:rsid w:val="0080637B"/>
    <w:rsid w:val="00806CF3"/>
    <w:rsid w:val="00810FBF"/>
    <w:rsid w:val="00811478"/>
    <w:rsid w:val="00812A8A"/>
    <w:rsid w:val="00812BBB"/>
    <w:rsid w:val="00812D41"/>
    <w:rsid w:val="00813C61"/>
    <w:rsid w:val="00820F2B"/>
    <w:rsid w:val="008241DC"/>
    <w:rsid w:val="00825021"/>
    <w:rsid w:val="00826782"/>
    <w:rsid w:val="008279C7"/>
    <w:rsid w:val="00833960"/>
    <w:rsid w:val="00834455"/>
    <w:rsid w:val="00840DEA"/>
    <w:rsid w:val="00841B44"/>
    <w:rsid w:val="00842EBA"/>
    <w:rsid w:val="00844B72"/>
    <w:rsid w:val="00851626"/>
    <w:rsid w:val="00853121"/>
    <w:rsid w:val="0085454F"/>
    <w:rsid w:val="00857D8A"/>
    <w:rsid w:val="00863DB0"/>
    <w:rsid w:val="00864855"/>
    <w:rsid w:val="008648FF"/>
    <w:rsid w:val="0086521A"/>
    <w:rsid w:val="00865476"/>
    <w:rsid w:val="00865E57"/>
    <w:rsid w:val="00865F9A"/>
    <w:rsid w:val="00867666"/>
    <w:rsid w:val="00870017"/>
    <w:rsid w:val="008742AE"/>
    <w:rsid w:val="00874CFE"/>
    <w:rsid w:val="00874E49"/>
    <w:rsid w:val="00875199"/>
    <w:rsid w:val="00876898"/>
    <w:rsid w:val="00877986"/>
    <w:rsid w:val="0088195F"/>
    <w:rsid w:val="00882F83"/>
    <w:rsid w:val="00883CC4"/>
    <w:rsid w:val="00884C10"/>
    <w:rsid w:val="00884C8D"/>
    <w:rsid w:val="00884FFF"/>
    <w:rsid w:val="00885CE2"/>
    <w:rsid w:val="008867F9"/>
    <w:rsid w:val="0089009E"/>
    <w:rsid w:val="00891809"/>
    <w:rsid w:val="0089195A"/>
    <w:rsid w:val="00892730"/>
    <w:rsid w:val="00894148"/>
    <w:rsid w:val="008956B0"/>
    <w:rsid w:val="008A1EC2"/>
    <w:rsid w:val="008A2F86"/>
    <w:rsid w:val="008A5831"/>
    <w:rsid w:val="008A59CE"/>
    <w:rsid w:val="008A5C85"/>
    <w:rsid w:val="008A6068"/>
    <w:rsid w:val="008B66F2"/>
    <w:rsid w:val="008B6F01"/>
    <w:rsid w:val="008C15B7"/>
    <w:rsid w:val="008C565B"/>
    <w:rsid w:val="008C67D2"/>
    <w:rsid w:val="008D0FC4"/>
    <w:rsid w:val="008D266E"/>
    <w:rsid w:val="008D2890"/>
    <w:rsid w:val="008D39F5"/>
    <w:rsid w:val="008D4803"/>
    <w:rsid w:val="008E5735"/>
    <w:rsid w:val="008E787C"/>
    <w:rsid w:val="008F08EE"/>
    <w:rsid w:val="008F3487"/>
    <w:rsid w:val="008F3B7C"/>
    <w:rsid w:val="008F4627"/>
    <w:rsid w:val="008F4B0E"/>
    <w:rsid w:val="008F60E8"/>
    <w:rsid w:val="00900F13"/>
    <w:rsid w:val="00906CBD"/>
    <w:rsid w:val="00913D09"/>
    <w:rsid w:val="00916750"/>
    <w:rsid w:val="009172D9"/>
    <w:rsid w:val="00921D2D"/>
    <w:rsid w:val="009235A2"/>
    <w:rsid w:val="009239C4"/>
    <w:rsid w:val="00924A47"/>
    <w:rsid w:val="00927142"/>
    <w:rsid w:val="00930CE0"/>
    <w:rsid w:val="00931117"/>
    <w:rsid w:val="00933C73"/>
    <w:rsid w:val="0093619F"/>
    <w:rsid w:val="00940C0A"/>
    <w:rsid w:val="009427E5"/>
    <w:rsid w:val="00942FEC"/>
    <w:rsid w:val="00943146"/>
    <w:rsid w:val="009454B7"/>
    <w:rsid w:val="00945AFD"/>
    <w:rsid w:val="0094679D"/>
    <w:rsid w:val="00946A07"/>
    <w:rsid w:val="009479AA"/>
    <w:rsid w:val="00952D53"/>
    <w:rsid w:val="00956473"/>
    <w:rsid w:val="00957A21"/>
    <w:rsid w:val="00957EDF"/>
    <w:rsid w:val="00960E51"/>
    <w:rsid w:val="009613D8"/>
    <w:rsid w:val="00970234"/>
    <w:rsid w:val="0097204B"/>
    <w:rsid w:val="00974275"/>
    <w:rsid w:val="009753BE"/>
    <w:rsid w:val="0098043B"/>
    <w:rsid w:val="009804FC"/>
    <w:rsid w:val="00980EC5"/>
    <w:rsid w:val="00981111"/>
    <w:rsid w:val="00982034"/>
    <w:rsid w:val="0098474B"/>
    <w:rsid w:val="00986B7D"/>
    <w:rsid w:val="0099100F"/>
    <w:rsid w:val="009929B5"/>
    <w:rsid w:val="00995A9E"/>
    <w:rsid w:val="00995CBA"/>
    <w:rsid w:val="0099678C"/>
    <w:rsid w:val="0099777E"/>
    <w:rsid w:val="00997ED5"/>
    <w:rsid w:val="009A3A45"/>
    <w:rsid w:val="009A465C"/>
    <w:rsid w:val="009A4DB1"/>
    <w:rsid w:val="009A4FF0"/>
    <w:rsid w:val="009A6B9D"/>
    <w:rsid w:val="009A7794"/>
    <w:rsid w:val="009B030C"/>
    <w:rsid w:val="009B0C96"/>
    <w:rsid w:val="009B0E25"/>
    <w:rsid w:val="009B2C15"/>
    <w:rsid w:val="009B337F"/>
    <w:rsid w:val="009C0CD1"/>
    <w:rsid w:val="009C222B"/>
    <w:rsid w:val="009C359A"/>
    <w:rsid w:val="009C67A8"/>
    <w:rsid w:val="009D201B"/>
    <w:rsid w:val="009D2800"/>
    <w:rsid w:val="009D52A1"/>
    <w:rsid w:val="009D5982"/>
    <w:rsid w:val="009D5D9C"/>
    <w:rsid w:val="009D7F23"/>
    <w:rsid w:val="009E2171"/>
    <w:rsid w:val="009E476A"/>
    <w:rsid w:val="009E7BEC"/>
    <w:rsid w:val="009F15F6"/>
    <w:rsid w:val="009F242A"/>
    <w:rsid w:val="009F2519"/>
    <w:rsid w:val="009F2EE8"/>
    <w:rsid w:val="009F3E6A"/>
    <w:rsid w:val="009F4188"/>
    <w:rsid w:val="009F5743"/>
    <w:rsid w:val="009F65E7"/>
    <w:rsid w:val="009F7F9F"/>
    <w:rsid w:val="00A02378"/>
    <w:rsid w:val="00A06176"/>
    <w:rsid w:val="00A06F53"/>
    <w:rsid w:val="00A1303F"/>
    <w:rsid w:val="00A15374"/>
    <w:rsid w:val="00A162E9"/>
    <w:rsid w:val="00A166C9"/>
    <w:rsid w:val="00A179F5"/>
    <w:rsid w:val="00A201C2"/>
    <w:rsid w:val="00A207AF"/>
    <w:rsid w:val="00A211F7"/>
    <w:rsid w:val="00A21A65"/>
    <w:rsid w:val="00A22275"/>
    <w:rsid w:val="00A2417B"/>
    <w:rsid w:val="00A313F7"/>
    <w:rsid w:val="00A31D8D"/>
    <w:rsid w:val="00A31EF8"/>
    <w:rsid w:val="00A33E72"/>
    <w:rsid w:val="00A340B2"/>
    <w:rsid w:val="00A347D6"/>
    <w:rsid w:val="00A3494F"/>
    <w:rsid w:val="00A35041"/>
    <w:rsid w:val="00A3506A"/>
    <w:rsid w:val="00A361F5"/>
    <w:rsid w:val="00A4107E"/>
    <w:rsid w:val="00A417AA"/>
    <w:rsid w:val="00A43EDD"/>
    <w:rsid w:val="00A465EF"/>
    <w:rsid w:val="00A47C7C"/>
    <w:rsid w:val="00A50167"/>
    <w:rsid w:val="00A528D9"/>
    <w:rsid w:val="00A5451D"/>
    <w:rsid w:val="00A54783"/>
    <w:rsid w:val="00A552ED"/>
    <w:rsid w:val="00A55C83"/>
    <w:rsid w:val="00A56710"/>
    <w:rsid w:val="00A571BB"/>
    <w:rsid w:val="00A57815"/>
    <w:rsid w:val="00A62B94"/>
    <w:rsid w:val="00A62F82"/>
    <w:rsid w:val="00A62FAD"/>
    <w:rsid w:val="00A666EE"/>
    <w:rsid w:val="00A67491"/>
    <w:rsid w:val="00A70CDC"/>
    <w:rsid w:val="00A7133D"/>
    <w:rsid w:val="00A71521"/>
    <w:rsid w:val="00A7236B"/>
    <w:rsid w:val="00A72519"/>
    <w:rsid w:val="00A74795"/>
    <w:rsid w:val="00A759B2"/>
    <w:rsid w:val="00A7641A"/>
    <w:rsid w:val="00A76A4D"/>
    <w:rsid w:val="00A7788C"/>
    <w:rsid w:val="00A816DB"/>
    <w:rsid w:val="00A83966"/>
    <w:rsid w:val="00A87399"/>
    <w:rsid w:val="00A91BD8"/>
    <w:rsid w:val="00A93E3A"/>
    <w:rsid w:val="00A960B8"/>
    <w:rsid w:val="00A964C5"/>
    <w:rsid w:val="00AA1E34"/>
    <w:rsid w:val="00AA461C"/>
    <w:rsid w:val="00AA4F5F"/>
    <w:rsid w:val="00AA5DDC"/>
    <w:rsid w:val="00AA5DFE"/>
    <w:rsid w:val="00AA64C1"/>
    <w:rsid w:val="00AB2674"/>
    <w:rsid w:val="00AB3ABB"/>
    <w:rsid w:val="00AB3F9C"/>
    <w:rsid w:val="00AB43B4"/>
    <w:rsid w:val="00AB605E"/>
    <w:rsid w:val="00AB67BA"/>
    <w:rsid w:val="00AB6BB3"/>
    <w:rsid w:val="00AB7188"/>
    <w:rsid w:val="00AC0DF9"/>
    <w:rsid w:val="00AC2D5B"/>
    <w:rsid w:val="00AC3A26"/>
    <w:rsid w:val="00AC3C0A"/>
    <w:rsid w:val="00AC4304"/>
    <w:rsid w:val="00AD0055"/>
    <w:rsid w:val="00AD0C58"/>
    <w:rsid w:val="00AD2C30"/>
    <w:rsid w:val="00AD36B2"/>
    <w:rsid w:val="00AD397A"/>
    <w:rsid w:val="00AD5C8F"/>
    <w:rsid w:val="00AD5E9F"/>
    <w:rsid w:val="00AE2320"/>
    <w:rsid w:val="00AE2926"/>
    <w:rsid w:val="00AE62A9"/>
    <w:rsid w:val="00AF1C73"/>
    <w:rsid w:val="00AF40C9"/>
    <w:rsid w:val="00AF47AE"/>
    <w:rsid w:val="00AF526F"/>
    <w:rsid w:val="00AF7956"/>
    <w:rsid w:val="00AF7CA8"/>
    <w:rsid w:val="00B01A68"/>
    <w:rsid w:val="00B03355"/>
    <w:rsid w:val="00B03633"/>
    <w:rsid w:val="00B042CF"/>
    <w:rsid w:val="00B05554"/>
    <w:rsid w:val="00B072E6"/>
    <w:rsid w:val="00B07609"/>
    <w:rsid w:val="00B101AC"/>
    <w:rsid w:val="00B1073B"/>
    <w:rsid w:val="00B11A9B"/>
    <w:rsid w:val="00B14B97"/>
    <w:rsid w:val="00B16670"/>
    <w:rsid w:val="00B212EC"/>
    <w:rsid w:val="00B24B2A"/>
    <w:rsid w:val="00B26A08"/>
    <w:rsid w:val="00B27261"/>
    <w:rsid w:val="00B30037"/>
    <w:rsid w:val="00B32881"/>
    <w:rsid w:val="00B32ABB"/>
    <w:rsid w:val="00B35A2E"/>
    <w:rsid w:val="00B36148"/>
    <w:rsid w:val="00B3730D"/>
    <w:rsid w:val="00B3775B"/>
    <w:rsid w:val="00B41FD3"/>
    <w:rsid w:val="00B426D3"/>
    <w:rsid w:val="00B42C69"/>
    <w:rsid w:val="00B431DE"/>
    <w:rsid w:val="00B43E13"/>
    <w:rsid w:val="00B452C0"/>
    <w:rsid w:val="00B45540"/>
    <w:rsid w:val="00B455F9"/>
    <w:rsid w:val="00B47029"/>
    <w:rsid w:val="00B47B17"/>
    <w:rsid w:val="00B50511"/>
    <w:rsid w:val="00B50D7D"/>
    <w:rsid w:val="00B51089"/>
    <w:rsid w:val="00B515AD"/>
    <w:rsid w:val="00B616B3"/>
    <w:rsid w:val="00B61A0B"/>
    <w:rsid w:val="00B622CF"/>
    <w:rsid w:val="00B638F4"/>
    <w:rsid w:val="00B64BDD"/>
    <w:rsid w:val="00B67165"/>
    <w:rsid w:val="00B70D03"/>
    <w:rsid w:val="00B71D74"/>
    <w:rsid w:val="00B7378C"/>
    <w:rsid w:val="00B7399A"/>
    <w:rsid w:val="00B759C6"/>
    <w:rsid w:val="00B76DCC"/>
    <w:rsid w:val="00B76E9C"/>
    <w:rsid w:val="00B803E7"/>
    <w:rsid w:val="00B80C7E"/>
    <w:rsid w:val="00B80E06"/>
    <w:rsid w:val="00B822C8"/>
    <w:rsid w:val="00B82E14"/>
    <w:rsid w:val="00B83579"/>
    <w:rsid w:val="00B83B7B"/>
    <w:rsid w:val="00B84826"/>
    <w:rsid w:val="00B90589"/>
    <w:rsid w:val="00B91718"/>
    <w:rsid w:val="00B923F9"/>
    <w:rsid w:val="00B934AA"/>
    <w:rsid w:val="00B95C38"/>
    <w:rsid w:val="00B97172"/>
    <w:rsid w:val="00B97484"/>
    <w:rsid w:val="00BA1ACF"/>
    <w:rsid w:val="00BA207E"/>
    <w:rsid w:val="00BA3612"/>
    <w:rsid w:val="00BA4A4A"/>
    <w:rsid w:val="00BA4CA1"/>
    <w:rsid w:val="00BA4DDE"/>
    <w:rsid w:val="00BA6F3A"/>
    <w:rsid w:val="00BB04B8"/>
    <w:rsid w:val="00BB0915"/>
    <w:rsid w:val="00BB0EB7"/>
    <w:rsid w:val="00BB1DA6"/>
    <w:rsid w:val="00BB206A"/>
    <w:rsid w:val="00BB4CF6"/>
    <w:rsid w:val="00BB667C"/>
    <w:rsid w:val="00BB6B57"/>
    <w:rsid w:val="00BC0181"/>
    <w:rsid w:val="00BC48E4"/>
    <w:rsid w:val="00BC655F"/>
    <w:rsid w:val="00BD09F9"/>
    <w:rsid w:val="00BD1511"/>
    <w:rsid w:val="00BD1AAB"/>
    <w:rsid w:val="00BD33BC"/>
    <w:rsid w:val="00BD3CAB"/>
    <w:rsid w:val="00BE1E62"/>
    <w:rsid w:val="00BE25E2"/>
    <w:rsid w:val="00BE2B7A"/>
    <w:rsid w:val="00BE33DE"/>
    <w:rsid w:val="00BE3912"/>
    <w:rsid w:val="00BE4584"/>
    <w:rsid w:val="00BE4D54"/>
    <w:rsid w:val="00BE6655"/>
    <w:rsid w:val="00BE70AC"/>
    <w:rsid w:val="00BE7898"/>
    <w:rsid w:val="00BE790D"/>
    <w:rsid w:val="00BF1FD1"/>
    <w:rsid w:val="00BF4FCB"/>
    <w:rsid w:val="00BF52B2"/>
    <w:rsid w:val="00BF7052"/>
    <w:rsid w:val="00C031AB"/>
    <w:rsid w:val="00C036BD"/>
    <w:rsid w:val="00C049AF"/>
    <w:rsid w:val="00C05FAB"/>
    <w:rsid w:val="00C07184"/>
    <w:rsid w:val="00C07DF9"/>
    <w:rsid w:val="00C121E4"/>
    <w:rsid w:val="00C12431"/>
    <w:rsid w:val="00C1301C"/>
    <w:rsid w:val="00C143A7"/>
    <w:rsid w:val="00C14F3B"/>
    <w:rsid w:val="00C23247"/>
    <w:rsid w:val="00C237EB"/>
    <w:rsid w:val="00C248DD"/>
    <w:rsid w:val="00C25656"/>
    <w:rsid w:val="00C26B3F"/>
    <w:rsid w:val="00C27B1C"/>
    <w:rsid w:val="00C30C28"/>
    <w:rsid w:val="00C32657"/>
    <w:rsid w:val="00C32F82"/>
    <w:rsid w:val="00C36316"/>
    <w:rsid w:val="00C3674D"/>
    <w:rsid w:val="00C4138A"/>
    <w:rsid w:val="00C4194F"/>
    <w:rsid w:val="00C41D60"/>
    <w:rsid w:val="00C42861"/>
    <w:rsid w:val="00C43EDE"/>
    <w:rsid w:val="00C5065D"/>
    <w:rsid w:val="00C50AF0"/>
    <w:rsid w:val="00C50BD6"/>
    <w:rsid w:val="00C51D2F"/>
    <w:rsid w:val="00C52EC0"/>
    <w:rsid w:val="00C53195"/>
    <w:rsid w:val="00C53E8E"/>
    <w:rsid w:val="00C55CF4"/>
    <w:rsid w:val="00C60136"/>
    <w:rsid w:val="00C6038F"/>
    <w:rsid w:val="00C60AC3"/>
    <w:rsid w:val="00C60C1D"/>
    <w:rsid w:val="00C61E85"/>
    <w:rsid w:val="00C63F01"/>
    <w:rsid w:val="00C649A8"/>
    <w:rsid w:val="00C65064"/>
    <w:rsid w:val="00C65736"/>
    <w:rsid w:val="00C66DF5"/>
    <w:rsid w:val="00C6757B"/>
    <w:rsid w:val="00C725D8"/>
    <w:rsid w:val="00C73727"/>
    <w:rsid w:val="00C75CD8"/>
    <w:rsid w:val="00C7643C"/>
    <w:rsid w:val="00C8164B"/>
    <w:rsid w:val="00C8206F"/>
    <w:rsid w:val="00C93BA1"/>
    <w:rsid w:val="00C96206"/>
    <w:rsid w:val="00CA028F"/>
    <w:rsid w:val="00CA205C"/>
    <w:rsid w:val="00CA348A"/>
    <w:rsid w:val="00CA4AF7"/>
    <w:rsid w:val="00CA5EF8"/>
    <w:rsid w:val="00CA644E"/>
    <w:rsid w:val="00CA6734"/>
    <w:rsid w:val="00CA705F"/>
    <w:rsid w:val="00CB18A2"/>
    <w:rsid w:val="00CB2CE6"/>
    <w:rsid w:val="00CB321A"/>
    <w:rsid w:val="00CC06EF"/>
    <w:rsid w:val="00CC14A1"/>
    <w:rsid w:val="00CC207B"/>
    <w:rsid w:val="00CC4A6B"/>
    <w:rsid w:val="00CC5425"/>
    <w:rsid w:val="00CD00E0"/>
    <w:rsid w:val="00CD0374"/>
    <w:rsid w:val="00CD3875"/>
    <w:rsid w:val="00CD3A8F"/>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561F"/>
    <w:rsid w:val="00D2642E"/>
    <w:rsid w:val="00D26EB9"/>
    <w:rsid w:val="00D30E68"/>
    <w:rsid w:val="00D31037"/>
    <w:rsid w:val="00D31935"/>
    <w:rsid w:val="00D32A51"/>
    <w:rsid w:val="00D336F9"/>
    <w:rsid w:val="00D359F5"/>
    <w:rsid w:val="00D36D26"/>
    <w:rsid w:val="00D41B67"/>
    <w:rsid w:val="00D43105"/>
    <w:rsid w:val="00D43EA5"/>
    <w:rsid w:val="00D509AF"/>
    <w:rsid w:val="00D519B2"/>
    <w:rsid w:val="00D54E49"/>
    <w:rsid w:val="00D57397"/>
    <w:rsid w:val="00D60010"/>
    <w:rsid w:val="00D61996"/>
    <w:rsid w:val="00D61C76"/>
    <w:rsid w:val="00D64DC3"/>
    <w:rsid w:val="00D650B1"/>
    <w:rsid w:val="00D654CD"/>
    <w:rsid w:val="00D66309"/>
    <w:rsid w:val="00D66469"/>
    <w:rsid w:val="00D6722C"/>
    <w:rsid w:val="00D678C7"/>
    <w:rsid w:val="00D707F1"/>
    <w:rsid w:val="00D70D0A"/>
    <w:rsid w:val="00D71B27"/>
    <w:rsid w:val="00D8261A"/>
    <w:rsid w:val="00D82B50"/>
    <w:rsid w:val="00D8380B"/>
    <w:rsid w:val="00D848E5"/>
    <w:rsid w:val="00D85480"/>
    <w:rsid w:val="00D9390D"/>
    <w:rsid w:val="00D9415C"/>
    <w:rsid w:val="00D9661B"/>
    <w:rsid w:val="00DA0564"/>
    <w:rsid w:val="00DA1BEA"/>
    <w:rsid w:val="00DA256C"/>
    <w:rsid w:val="00DA3E8C"/>
    <w:rsid w:val="00DA3F7E"/>
    <w:rsid w:val="00DA469E"/>
    <w:rsid w:val="00DA48BA"/>
    <w:rsid w:val="00DA716B"/>
    <w:rsid w:val="00DB45F8"/>
    <w:rsid w:val="00DB7675"/>
    <w:rsid w:val="00DC045F"/>
    <w:rsid w:val="00DC07B2"/>
    <w:rsid w:val="00DC2F0C"/>
    <w:rsid w:val="00DC3472"/>
    <w:rsid w:val="00DC4E4F"/>
    <w:rsid w:val="00DC7285"/>
    <w:rsid w:val="00DC7465"/>
    <w:rsid w:val="00DD39B8"/>
    <w:rsid w:val="00DD7135"/>
    <w:rsid w:val="00DD7CF4"/>
    <w:rsid w:val="00DE2018"/>
    <w:rsid w:val="00DE21B5"/>
    <w:rsid w:val="00DE3618"/>
    <w:rsid w:val="00DE6301"/>
    <w:rsid w:val="00DE7375"/>
    <w:rsid w:val="00E00948"/>
    <w:rsid w:val="00E021B7"/>
    <w:rsid w:val="00E02C76"/>
    <w:rsid w:val="00E108A5"/>
    <w:rsid w:val="00E12706"/>
    <w:rsid w:val="00E12F4A"/>
    <w:rsid w:val="00E1383E"/>
    <w:rsid w:val="00E14486"/>
    <w:rsid w:val="00E16054"/>
    <w:rsid w:val="00E160FF"/>
    <w:rsid w:val="00E214E9"/>
    <w:rsid w:val="00E23DAF"/>
    <w:rsid w:val="00E23DC9"/>
    <w:rsid w:val="00E25DCD"/>
    <w:rsid w:val="00E269E1"/>
    <w:rsid w:val="00E26D79"/>
    <w:rsid w:val="00E30745"/>
    <w:rsid w:val="00E32594"/>
    <w:rsid w:val="00E326FF"/>
    <w:rsid w:val="00E42C9B"/>
    <w:rsid w:val="00E432D9"/>
    <w:rsid w:val="00E4426D"/>
    <w:rsid w:val="00E45E8D"/>
    <w:rsid w:val="00E45F13"/>
    <w:rsid w:val="00E47C30"/>
    <w:rsid w:val="00E50336"/>
    <w:rsid w:val="00E510BC"/>
    <w:rsid w:val="00E52BA4"/>
    <w:rsid w:val="00E5512B"/>
    <w:rsid w:val="00E55449"/>
    <w:rsid w:val="00E57213"/>
    <w:rsid w:val="00E61256"/>
    <w:rsid w:val="00E6132D"/>
    <w:rsid w:val="00E62D56"/>
    <w:rsid w:val="00E62EFE"/>
    <w:rsid w:val="00E6479D"/>
    <w:rsid w:val="00E64833"/>
    <w:rsid w:val="00E73A61"/>
    <w:rsid w:val="00E73CB2"/>
    <w:rsid w:val="00E815D9"/>
    <w:rsid w:val="00E8170D"/>
    <w:rsid w:val="00E81E90"/>
    <w:rsid w:val="00E839BA"/>
    <w:rsid w:val="00E8428A"/>
    <w:rsid w:val="00E864D5"/>
    <w:rsid w:val="00E8695E"/>
    <w:rsid w:val="00E86C14"/>
    <w:rsid w:val="00E94206"/>
    <w:rsid w:val="00E95ED1"/>
    <w:rsid w:val="00E966C7"/>
    <w:rsid w:val="00E97F7D"/>
    <w:rsid w:val="00EA0661"/>
    <w:rsid w:val="00EA0862"/>
    <w:rsid w:val="00EA1291"/>
    <w:rsid w:val="00EA3862"/>
    <w:rsid w:val="00EA5013"/>
    <w:rsid w:val="00EA59B8"/>
    <w:rsid w:val="00EA5A01"/>
    <w:rsid w:val="00EB0D0A"/>
    <w:rsid w:val="00EB39A2"/>
    <w:rsid w:val="00EB4382"/>
    <w:rsid w:val="00EB4E66"/>
    <w:rsid w:val="00EB6216"/>
    <w:rsid w:val="00EB6553"/>
    <w:rsid w:val="00EC1605"/>
    <w:rsid w:val="00EC2DF9"/>
    <w:rsid w:val="00EC6854"/>
    <w:rsid w:val="00EC6BE5"/>
    <w:rsid w:val="00ED0F81"/>
    <w:rsid w:val="00ED23C3"/>
    <w:rsid w:val="00ED383A"/>
    <w:rsid w:val="00ED62A8"/>
    <w:rsid w:val="00EE1846"/>
    <w:rsid w:val="00EE6E36"/>
    <w:rsid w:val="00EF105C"/>
    <w:rsid w:val="00EF5CB4"/>
    <w:rsid w:val="00EF6E1C"/>
    <w:rsid w:val="00F016BC"/>
    <w:rsid w:val="00F02285"/>
    <w:rsid w:val="00F0660B"/>
    <w:rsid w:val="00F10070"/>
    <w:rsid w:val="00F123AE"/>
    <w:rsid w:val="00F13BA6"/>
    <w:rsid w:val="00F13EB2"/>
    <w:rsid w:val="00F16C91"/>
    <w:rsid w:val="00F20EDF"/>
    <w:rsid w:val="00F25F27"/>
    <w:rsid w:val="00F2660D"/>
    <w:rsid w:val="00F26721"/>
    <w:rsid w:val="00F27014"/>
    <w:rsid w:val="00F30988"/>
    <w:rsid w:val="00F32B93"/>
    <w:rsid w:val="00F3430E"/>
    <w:rsid w:val="00F34B59"/>
    <w:rsid w:val="00F373FB"/>
    <w:rsid w:val="00F45CDD"/>
    <w:rsid w:val="00F53BDE"/>
    <w:rsid w:val="00F5543D"/>
    <w:rsid w:val="00F5551A"/>
    <w:rsid w:val="00F55C6A"/>
    <w:rsid w:val="00F5638C"/>
    <w:rsid w:val="00F56636"/>
    <w:rsid w:val="00F56AAB"/>
    <w:rsid w:val="00F57D6E"/>
    <w:rsid w:val="00F600C7"/>
    <w:rsid w:val="00F60990"/>
    <w:rsid w:val="00F60A9B"/>
    <w:rsid w:val="00F6245C"/>
    <w:rsid w:val="00F648EA"/>
    <w:rsid w:val="00F65675"/>
    <w:rsid w:val="00F6599A"/>
    <w:rsid w:val="00F7064A"/>
    <w:rsid w:val="00F719A0"/>
    <w:rsid w:val="00F72C0C"/>
    <w:rsid w:val="00F73331"/>
    <w:rsid w:val="00F741AC"/>
    <w:rsid w:val="00F76129"/>
    <w:rsid w:val="00F8468A"/>
    <w:rsid w:val="00F84A84"/>
    <w:rsid w:val="00F86BC9"/>
    <w:rsid w:val="00F87174"/>
    <w:rsid w:val="00F90C2C"/>
    <w:rsid w:val="00F91D37"/>
    <w:rsid w:val="00F91DEC"/>
    <w:rsid w:val="00F9262F"/>
    <w:rsid w:val="00F93538"/>
    <w:rsid w:val="00F9428B"/>
    <w:rsid w:val="00F95D6C"/>
    <w:rsid w:val="00F9610D"/>
    <w:rsid w:val="00FA07BA"/>
    <w:rsid w:val="00FA16D2"/>
    <w:rsid w:val="00FA176D"/>
    <w:rsid w:val="00FA2C17"/>
    <w:rsid w:val="00FA3D9A"/>
    <w:rsid w:val="00FA54A3"/>
    <w:rsid w:val="00FB13C9"/>
    <w:rsid w:val="00FB299C"/>
    <w:rsid w:val="00FB4A23"/>
    <w:rsid w:val="00FB657F"/>
    <w:rsid w:val="00FB6C3B"/>
    <w:rsid w:val="00FB7818"/>
    <w:rsid w:val="00FC2434"/>
    <w:rsid w:val="00FC51DB"/>
    <w:rsid w:val="00FC6408"/>
    <w:rsid w:val="00FD0553"/>
    <w:rsid w:val="00FD2DDC"/>
    <w:rsid w:val="00FD3860"/>
    <w:rsid w:val="00FD47FB"/>
    <w:rsid w:val="00FD701D"/>
    <w:rsid w:val="00FE0650"/>
    <w:rsid w:val="00FE198D"/>
    <w:rsid w:val="00FE37AB"/>
    <w:rsid w:val="00FE447F"/>
    <w:rsid w:val="00FE46A6"/>
    <w:rsid w:val="00FE47DA"/>
    <w:rsid w:val="00FE64A1"/>
    <w:rsid w:val="00FE7D09"/>
    <w:rsid w:val="00FF0D79"/>
    <w:rsid w:val="00FF2DCE"/>
    <w:rsid w:val="00FF3A0E"/>
    <w:rsid w:val="00FF6220"/>
    <w:rsid w:val="00FF706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E4BA6"/>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6179748">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932230">
      <w:bodyDiv w:val="1"/>
      <w:marLeft w:val="0"/>
      <w:marRight w:val="0"/>
      <w:marTop w:val="0"/>
      <w:marBottom w:val="0"/>
      <w:divBdr>
        <w:top w:val="none" w:sz="0" w:space="0" w:color="auto"/>
        <w:left w:val="none" w:sz="0" w:space="0" w:color="auto"/>
        <w:bottom w:val="none" w:sz="0" w:space="0" w:color="auto"/>
        <w:right w:val="none" w:sz="0" w:space="0" w:color="auto"/>
      </w:divBdr>
    </w:div>
    <w:div w:id="47653315">
      <w:bodyDiv w:val="1"/>
      <w:marLeft w:val="0"/>
      <w:marRight w:val="0"/>
      <w:marTop w:val="0"/>
      <w:marBottom w:val="0"/>
      <w:divBdr>
        <w:top w:val="none" w:sz="0" w:space="0" w:color="auto"/>
        <w:left w:val="none" w:sz="0" w:space="0" w:color="auto"/>
        <w:bottom w:val="none" w:sz="0" w:space="0" w:color="auto"/>
        <w:right w:val="none" w:sz="0" w:space="0" w:color="auto"/>
      </w:divBdr>
    </w:div>
    <w:div w:id="63794616">
      <w:bodyDiv w:val="1"/>
      <w:marLeft w:val="0"/>
      <w:marRight w:val="0"/>
      <w:marTop w:val="0"/>
      <w:marBottom w:val="0"/>
      <w:divBdr>
        <w:top w:val="none" w:sz="0" w:space="0" w:color="auto"/>
        <w:left w:val="none" w:sz="0" w:space="0" w:color="auto"/>
        <w:bottom w:val="none" w:sz="0" w:space="0" w:color="auto"/>
        <w:right w:val="none" w:sz="0" w:space="0" w:color="auto"/>
      </w:divBdr>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75250177">
      <w:bodyDiv w:val="1"/>
      <w:marLeft w:val="0"/>
      <w:marRight w:val="0"/>
      <w:marTop w:val="0"/>
      <w:marBottom w:val="0"/>
      <w:divBdr>
        <w:top w:val="none" w:sz="0" w:space="0" w:color="auto"/>
        <w:left w:val="none" w:sz="0" w:space="0" w:color="auto"/>
        <w:bottom w:val="none" w:sz="0" w:space="0" w:color="auto"/>
        <w:right w:val="none" w:sz="0" w:space="0" w:color="auto"/>
      </w:divBdr>
    </w:div>
    <w:div w:id="75905620">
      <w:bodyDiv w:val="1"/>
      <w:marLeft w:val="0"/>
      <w:marRight w:val="0"/>
      <w:marTop w:val="0"/>
      <w:marBottom w:val="0"/>
      <w:divBdr>
        <w:top w:val="none" w:sz="0" w:space="0" w:color="auto"/>
        <w:left w:val="none" w:sz="0" w:space="0" w:color="auto"/>
        <w:bottom w:val="none" w:sz="0" w:space="0" w:color="auto"/>
        <w:right w:val="none" w:sz="0" w:space="0" w:color="auto"/>
      </w:divBdr>
    </w:div>
    <w:div w:id="87506409">
      <w:bodyDiv w:val="1"/>
      <w:marLeft w:val="0"/>
      <w:marRight w:val="0"/>
      <w:marTop w:val="0"/>
      <w:marBottom w:val="0"/>
      <w:divBdr>
        <w:top w:val="none" w:sz="0" w:space="0" w:color="auto"/>
        <w:left w:val="none" w:sz="0" w:space="0" w:color="auto"/>
        <w:bottom w:val="none" w:sz="0" w:space="0" w:color="auto"/>
        <w:right w:val="none" w:sz="0" w:space="0" w:color="auto"/>
      </w:divBdr>
    </w:div>
    <w:div w:id="88938539">
      <w:bodyDiv w:val="1"/>
      <w:marLeft w:val="0"/>
      <w:marRight w:val="0"/>
      <w:marTop w:val="0"/>
      <w:marBottom w:val="0"/>
      <w:divBdr>
        <w:top w:val="none" w:sz="0" w:space="0" w:color="auto"/>
        <w:left w:val="none" w:sz="0" w:space="0" w:color="auto"/>
        <w:bottom w:val="none" w:sz="0" w:space="0" w:color="auto"/>
        <w:right w:val="none" w:sz="0" w:space="0" w:color="auto"/>
      </w:divBdr>
    </w:div>
    <w:div w:id="138377159">
      <w:bodyDiv w:val="1"/>
      <w:marLeft w:val="0"/>
      <w:marRight w:val="0"/>
      <w:marTop w:val="0"/>
      <w:marBottom w:val="0"/>
      <w:divBdr>
        <w:top w:val="none" w:sz="0" w:space="0" w:color="auto"/>
        <w:left w:val="none" w:sz="0" w:space="0" w:color="auto"/>
        <w:bottom w:val="none" w:sz="0" w:space="0" w:color="auto"/>
        <w:right w:val="none" w:sz="0" w:space="0" w:color="auto"/>
      </w:divBdr>
    </w:div>
    <w:div w:id="153184307">
      <w:bodyDiv w:val="1"/>
      <w:marLeft w:val="0"/>
      <w:marRight w:val="0"/>
      <w:marTop w:val="0"/>
      <w:marBottom w:val="0"/>
      <w:divBdr>
        <w:top w:val="none" w:sz="0" w:space="0" w:color="auto"/>
        <w:left w:val="none" w:sz="0" w:space="0" w:color="auto"/>
        <w:bottom w:val="none" w:sz="0" w:space="0" w:color="auto"/>
        <w:right w:val="none" w:sz="0" w:space="0" w:color="auto"/>
      </w:divBdr>
    </w:div>
    <w:div w:id="185488084">
      <w:bodyDiv w:val="1"/>
      <w:marLeft w:val="0"/>
      <w:marRight w:val="0"/>
      <w:marTop w:val="0"/>
      <w:marBottom w:val="0"/>
      <w:divBdr>
        <w:top w:val="none" w:sz="0" w:space="0" w:color="auto"/>
        <w:left w:val="none" w:sz="0" w:space="0" w:color="auto"/>
        <w:bottom w:val="none" w:sz="0" w:space="0" w:color="auto"/>
        <w:right w:val="none" w:sz="0" w:space="0" w:color="auto"/>
      </w:divBdr>
      <w:divsChild>
        <w:div w:id="1751154632">
          <w:marLeft w:val="0"/>
          <w:marRight w:val="0"/>
          <w:marTop w:val="0"/>
          <w:marBottom w:val="0"/>
          <w:divBdr>
            <w:top w:val="single" w:sz="2" w:space="0" w:color="E3E3E3"/>
            <w:left w:val="single" w:sz="2" w:space="0" w:color="E3E3E3"/>
            <w:bottom w:val="single" w:sz="2" w:space="0" w:color="E3E3E3"/>
            <w:right w:val="single" w:sz="2" w:space="0" w:color="E3E3E3"/>
          </w:divBdr>
          <w:divsChild>
            <w:div w:id="1346520015">
              <w:marLeft w:val="0"/>
              <w:marRight w:val="0"/>
              <w:marTop w:val="0"/>
              <w:marBottom w:val="0"/>
              <w:divBdr>
                <w:top w:val="single" w:sz="2" w:space="0" w:color="E3E3E3"/>
                <w:left w:val="single" w:sz="2" w:space="0" w:color="E3E3E3"/>
                <w:bottom w:val="single" w:sz="2" w:space="0" w:color="E3E3E3"/>
                <w:right w:val="single" w:sz="2" w:space="0" w:color="E3E3E3"/>
              </w:divBdr>
              <w:divsChild>
                <w:div w:id="618024540">
                  <w:marLeft w:val="0"/>
                  <w:marRight w:val="0"/>
                  <w:marTop w:val="0"/>
                  <w:marBottom w:val="0"/>
                  <w:divBdr>
                    <w:top w:val="single" w:sz="2" w:space="0" w:color="E3E3E3"/>
                    <w:left w:val="single" w:sz="2" w:space="0" w:color="E3E3E3"/>
                    <w:bottom w:val="single" w:sz="2" w:space="0" w:color="E3E3E3"/>
                    <w:right w:val="single" w:sz="2" w:space="0" w:color="E3E3E3"/>
                  </w:divBdr>
                  <w:divsChild>
                    <w:div w:id="2093890899">
                      <w:marLeft w:val="0"/>
                      <w:marRight w:val="0"/>
                      <w:marTop w:val="0"/>
                      <w:marBottom w:val="0"/>
                      <w:divBdr>
                        <w:top w:val="single" w:sz="2" w:space="0" w:color="E3E3E3"/>
                        <w:left w:val="single" w:sz="2" w:space="0" w:color="E3E3E3"/>
                        <w:bottom w:val="single" w:sz="2" w:space="0" w:color="E3E3E3"/>
                        <w:right w:val="single" w:sz="2" w:space="0" w:color="E3E3E3"/>
                      </w:divBdr>
                      <w:divsChild>
                        <w:div w:id="64298870">
                          <w:marLeft w:val="0"/>
                          <w:marRight w:val="0"/>
                          <w:marTop w:val="0"/>
                          <w:marBottom w:val="0"/>
                          <w:divBdr>
                            <w:top w:val="single" w:sz="2" w:space="0" w:color="E3E3E3"/>
                            <w:left w:val="single" w:sz="2" w:space="0" w:color="E3E3E3"/>
                            <w:bottom w:val="single" w:sz="2" w:space="0" w:color="E3E3E3"/>
                            <w:right w:val="single" w:sz="2" w:space="0" w:color="E3E3E3"/>
                          </w:divBdr>
                          <w:divsChild>
                            <w:div w:id="1778136598">
                              <w:marLeft w:val="0"/>
                              <w:marRight w:val="0"/>
                              <w:marTop w:val="100"/>
                              <w:marBottom w:val="100"/>
                              <w:divBdr>
                                <w:top w:val="single" w:sz="2" w:space="0" w:color="E3E3E3"/>
                                <w:left w:val="single" w:sz="2" w:space="0" w:color="E3E3E3"/>
                                <w:bottom w:val="single" w:sz="2" w:space="0" w:color="E3E3E3"/>
                                <w:right w:val="single" w:sz="2" w:space="0" w:color="E3E3E3"/>
                              </w:divBdr>
                              <w:divsChild>
                                <w:div w:id="1478299929">
                                  <w:marLeft w:val="0"/>
                                  <w:marRight w:val="0"/>
                                  <w:marTop w:val="0"/>
                                  <w:marBottom w:val="0"/>
                                  <w:divBdr>
                                    <w:top w:val="single" w:sz="2" w:space="0" w:color="E3E3E3"/>
                                    <w:left w:val="single" w:sz="2" w:space="0" w:color="E3E3E3"/>
                                    <w:bottom w:val="single" w:sz="2" w:space="0" w:color="E3E3E3"/>
                                    <w:right w:val="single" w:sz="2" w:space="0" w:color="E3E3E3"/>
                                  </w:divBdr>
                                  <w:divsChild>
                                    <w:div w:id="1806115548">
                                      <w:marLeft w:val="0"/>
                                      <w:marRight w:val="0"/>
                                      <w:marTop w:val="0"/>
                                      <w:marBottom w:val="0"/>
                                      <w:divBdr>
                                        <w:top w:val="single" w:sz="2" w:space="0" w:color="E3E3E3"/>
                                        <w:left w:val="single" w:sz="2" w:space="0" w:color="E3E3E3"/>
                                        <w:bottom w:val="single" w:sz="2" w:space="0" w:color="E3E3E3"/>
                                        <w:right w:val="single" w:sz="2" w:space="0" w:color="E3E3E3"/>
                                      </w:divBdr>
                                      <w:divsChild>
                                        <w:div w:id="778572837">
                                          <w:marLeft w:val="0"/>
                                          <w:marRight w:val="0"/>
                                          <w:marTop w:val="0"/>
                                          <w:marBottom w:val="0"/>
                                          <w:divBdr>
                                            <w:top w:val="single" w:sz="2" w:space="0" w:color="E3E3E3"/>
                                            <w:left w:val="single" w:sz="2" w:space="0" w:color="E3E3E3"/>
                                            <w:bottom w:val="single" w:sz="2" w:space="0" w:color="E3E3E3"/>
                                            <w:right w:val="single" w:sz="2" w:space="0" w:color="E3E3E3"/>
                                          </w:divBdr>
                                          <w:divsChild>
                                            <w:div w:id="1403913638">
                                              <w:marLeft w:val="0"/>
                                              <w:marRight w:val="0"/>
                                              <w:marTop w:val="0"/>
                                              <w:marBottom w:val="0"/>
                                              <w:divBdr>
                                                <w:top w:val="single" w:sz="2" w:space="0" w:color="E3E3E3"/>
                                                <w:left w:val="single" w:sz="2" w:space="0" w:color="E3E3E3"/>
                                                <w:bottom w:val="single" w:sz="2" w:space="0" w:color="E3E3E3"/>
                                                <w:right w:val="single" w:sz="2" w:space="0" w:color="E3E3E3"/>
                                              </w:divBdr>
                                              <w:divsChild>
                                                <w:div w:id="2005667690">
                                                  <w:marLeft w:val="0"/>
                                                  <w:marRight w:val="0"/>
                                                  <w:marTop w:val="0"/>
                                                  <w:marBottom w:val="0"/>
                                                  <w:divBdr>
                                                    <w:top w:val="single" w:sz="2" w:space="0" w:color="E3E3E3"/>
                                                    <w:left w:val="single" w:sz="2" w:space="0" w:color="E3E3E3"/>
                                                    <w:bottom w:val="single" w:sz="2" w:space="0" w:color="E3E3E3"/>
                                                    <w:right w:val="single" w:sz="2" w:space="0" w:color="E3E3E3"/>
                                                  </w:divBdr>
                                                  <w:divsChild>
                                                    <w:div w:id="1450200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90737930">
          <w:marLeft w:val="0"/>
          <w:marRight w:val="0"/>
          <w:marTop w:val="0"/>
          <w:marBottom w:val="0"/>
          <w:divBdr>
            <w:top w:val="none" w:sz="0" w:space="0" w:color="auto"/>
            <w:left w:val="none" w:sz="0" w:space="0" w:color="auto"/>
            <w:bottom w:val="none" w:sz="0" w:space="0" w:color="auto"/>
            <w:right w:val="none" w:sz="0" w:space="0" w:color="auto"/>
          </w:divBdr>
        </w:div>
      </w:divsChild>
    </w:div>
    <w:div w:id="186454685">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0970546">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42951699">
      <w:bodyDiv w:val="1"/>
      <w:marLeft w:val="0"/>
      <w:marRight w:val="0"/>
      <w:marTop w:val="0"/>
      <w:marBottom w:val="0"/>
      <w:divBdr>
        <w:top w:val="none" w:sz="0" w:space="0" w:color="auto"/>
        <w:left w:val="none" w:sz="0" w:space="0" w:color="auto"/>
        <w:bottom w:val="none" w:sz="0" w:space="0" w:color="auto"/>
        <w:right w:val="none" w:sz="0" w:space="0" w:color="auto"/>
      </w:divBdr>
    </w:div>
    <w:div w:id="251932285">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291792300">
      <w:bodyDiv w:val="1"/>
      <w:marLeft w:val="0"/>
      <w:marRight w:val="0"/>
      <w:marTop w:val="0"/>
      <w:marBottom w:val="0"/>
      <w:divBdr>
        <w:top w:val="none" w:sz="0" w:space="0" w:color="auto"/>
        <w:left w:val="none" w:sz="0" w:space="0" w:color="auto"/>
        <w:bottom w:val="none" w:sz="0" w:space="0" w:color="auto"/>
        <w:right w:val="none" w:sz="0" w:space="0" w:color="auto"/>
      </w:divBdr>
    </w:div>
    <w:div w:id="324745741">
      <w:bodyDiv w:val="1"/>
      <w:marLeft w:val="0"/>
      <w:marRight w:val="0"/>
      <w:marTop w:val="0"/>
      <w:marBottom w:val="0"/>
      <w:divBdr>
        <w:top w:val="none" w:sz="0" w:space="0" w:color="auto"/>
        <w:left w:val="none" w:sz="0" w:space="0" w:color="auto"/>
        <w:bottom w:val="none" w:sz="0" w:space="0" w:color="auto"/>
        <w:right w:val="none" w:sz="0" w:space="0" w:color="auto"/>
      </w:divBdr>
    </w:div>
    <w:div w:id="360592471">
      <w:bodyDiv w:val="1"/>
      <w:marLeft w:val="0"/>
      <w:marRight w:val="0"/>
      <w:marTop w:val="0"/>
      <w:marBottom w:val="0"/>
      <w:divBdr>
        <w:top w:val="none" w:sz="0" w:space="0" w:color="auto"/>
        <w:left w:val="none" w:sz="0" w:space="0" w:color="auto"/>
        <w:bottom w:val="none" w:sz="0" w:space="0" w:color="auto"/>
        <w:right w:val="none" w:sz="0" w:space="0" w:color="auto"/>
      </w:divBdr>
    </w:div>
    <w:div w:id="382992483">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395056400">
      <w:bodyDiv w:val="1"/>
      <w:marLeft w:val="0"/>
      <w:marRight w:val="0"/>
      <w:marTop w:val="0"/>
      <w:marBottom w:val="0"/>
      <w:divBdr>
        <w:top w:val="none" w:sz="0" w:space="0" w:color="auto"/>
        <w:left w:val="none" w:sz="0" w:space="0" w:color="auto"/>
        <w:bottom w:val="none" w:sz="0" w:space="0" w:color="auto"/>
        <w:right w:val="none" w:sz="0" w:space="0" w:color="auto"/>
      </w:divBdr>
    </w:div>
    <w:div w:id="408040184">
      <w:bodyDiv w:val="1"/>
      <w:marLeft w:val="0"/>
      <w:marRight w:val="0"/>
      <w:marTop w:val="0"/>
      <w:marBottom w:val="0"/>
      <w:divBdr>
        <w:top w:val="none" w:sz="0" w:space="0" w:color="auto"/>
        <w:left w:val="none" w:sz="0" w:space="0" w:color="auto"/>
        <w:bottom w:val="none" w:sz="0" w:space="0" w:color="auto"/>
        <w:right w:val="none" w:sz="0" w:space="0" w:color="auto"/>
      </w:divBdr>
    </w:div>
    <w:div w:id="418061474">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63278995">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480465485">
      <w:bodyDiv w:val="1"/>
      <w:marLeft w:val="0"/>
      <w:marRight w:val="0"/>
      <w:marTop w:val="0"/>
      <w:marBottom w:val="0"/>
      <w:divBdr>
        <w:top w:val="none" w:sz="0" w:space="0" w:color="auto"/>
        <w:left w:val="none" w:sz="0" w:space="0" w:color="auto"/>
        <w:bottom w:val="none" w:sz="0" w:space="0" w:color="auto"/>
        <w:right w:val="none" w:sz="0" w:space="0" w:color="auto"/>
      </w:divBdr>
    </w:div>
    <w:div w:id="48347514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
    <w:div w:id="539822384">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64536345">
      <w:bodyDiv w:val="1"/>
      <w:marLeft w:val="0"/>
      <w:marRight w:val="0"/>
      <w:marTop w:val="0"/>
      <w:marBottom w:val="0"/>
      <w:divBdr>
        <w:top w:val="none" w:sz="0" w:space="0" w:color="auto"/>
        <w:left w:val="none" w:sz="0" w:space="0" w:color="auto"/>
        <w:bottom w:val="none" w:sz="0" w:space="0" w:color="auto"/>
        <w:right w:val="none" w:sz="0" w:space="0" w:color="auto"/>
      </w:divBdr>
    </w:div>
    <w:div w:id="570432798">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77208251">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06426615">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35917772">
      <w:bodyDiv w:val="1"/>
      <w:marLeft w:val="0"/>
      <w:marRight w:val="0"/>
      <w:marTop w:val="0"/>
      <w:marBottom w:val="0"/>
      <w:divBdr>
        <w:top w:val="none" w:sz="0" w:space="0" w:color="auto"/>
        <w:left w:val="none" w:sz="0" w:space="0" w:color="auto"/>
        <w:bottom w:val="none" w:sz="0" w:space="0" w:color="auto"/>
        <w:right w:val="none" w:sz="0" w:space="0" w:color="auto"/>
      </w:divBdr>
    </w:div>
    <w:div w:id="637689328">
      <w:bodyDiv w:val="1"/>
      <w:marLeft w:val="0"/>
      <w:marRight w:val="0"/>
      <w:marTop w:val="0"/>
      <w:marBottom w:val="0"/>
      <w:divBdr>
        <w:top w:val="none" w:sz="0" w:space="0" w:color="auto"/>
        <w:left w:val="none" w:sz="0" w:space="0" w:color="auto"/>
        <w:bottom w:val="none" w:sz="0" w:space="0" w:color="auto"/>
        <w:right w:val="none" w:sz="0" w:space="0" w:color="auto"/>
      </w:divBdr>
    </w:div>
    <w:div w:id="661395628">
      <w:bodyDiv w:val="1"/>
      <w:marLeft w:val="0"/>
      <w:marRight w:val="0"/>
      <w:marTop w:val="0"/>
      <w:marBottom w:val="0"/>
      <w:divBdr>
        <w:top w:val="none" w:sz="0" w:space="0" w:color="auto"/>
        <w:left w:val="none" w:sz="0" w:space="0" w:color="auto"/>
        <w:bottom w:val="none" w:sz="0" w:space="0" w:color="auto"/>
        <w:right w:val="none" w:sz="0" w:space="0" w:color="auto"/>
      </w:divBdr>
    </w:div>
    <w:div w:id="663820557">
      <w:bodyDiv w:val="1"/>
      <w:marLeft w:val="0"/>
      <w:marRight w:val="0"/>
      <w:marTop w:val="0"/>
      <w:marBottom w:val="0"/>
      <w:divBdr>
        <w:top w:val="none" w:sz="0" w:space="0" w:color="auto"/>
        <w:left w:val="none" w:sz="0" w:space="0" w:color="auto"/>
        <w:bottom w:val="none" w:sz="0" w:space="0" w:color="auto"/>
        <w:right w:val="none" w:sz="0" w:space="0" w:color="auto"/>
      </w:divBdr>
    </w:div>
    <w:div w:id="669255064">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52438181">
      <w:bodyDiv w:val="1"/>
      <w:marLeft w:val="0"/>
      <w:marRight w:val="0"/>
      <w:marTop w:val="0"/>
      <w:marBottom w:val="0"/>
      <w:divBdr>
        <w:top w:val="none" w:sz="0" w:space="0" w:color="auto"/>
        <w:left w:val="none" w:sz="0" w:space="0" w:color="auto"/>
        <w:bottom w:val="none" w:sz="0" w:space="0" w:color="auto"/>
        <w:right w:val="none" w:sz="0" w:space="0" w:color="auto"/>
      </w:divBdr>
    </w:div>
    <w:div w:id="771322686">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86319874">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7797018">
      <w:bodyDiv w:val="1"/>
      <w:marLeft w:val="0"/>
      <w:marRight w:val="0"/>
      <w:marTop w:val="0"/>
      <w:marBottom w:val="0"/>
      <w:divBdr>
        <w:top w:val="none" w:sz="0" w:space="0" w:color="auto"/>
        <w:left w:val="none" w:sz="0" w:space="0" w:color="auto"/>
        <w:bottom w:val="none" w:sz="0" w:space="0" w:color="auto"/>
        <w:right w:val="none" w:sz="0" w:space="0" w:color="auto"/>
      </w:divBdr>
    </w:div>
    <w:div w:id="848249505">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77351746">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05187252">
      <w:bodyDiv w:val="1"/>
      <w:marLeft w:val="0"/>
      <w:marRight w:val="0"/>
      <w:marTop w:val="0"/>
      <w:marBottom w:val="0"/>
      <w:divBdr>
        <w:top w:val="none" w:sz="0" w:space="0" w:color="auto"/>
        <w:left w:val="none" w:sz="0" w:space="0" w:color="auto"/>
        <w:bottom w:val="none" w:sz="0" w:space="0" w:color="auto"/>
        <w:right w:val="none" w:sz="0" w:space="0" w:color="auto"/>
      </w:divBdr>
    </w:div>
    <w:div w:id="924529386">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31933668">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54365064">
      <w:bodyDiv w:val="1"/>
      <w:marLeft w:val="0"/>
      <w:marRight w:val="0"/>
      <w:marTop w:val="0"/>
      <w:marBottom w:val="0"/>
      <w:divBdr>
        <w:top w:val="none" w:sz="0" w:space="0" w:color="auto"/>
        <w:left w:val="none" w:sz="0" w:space="0" w:color="auto"/>
        <w:bottom w:val="none" w:sz="0" w:space="0" w:color="auto"/>
        <w:right w:val="none" w:sz="0" w:space="0" w:color="auto"/>
      </w:divBdr>
    </w:div>
    <w:div w:id="965549081">
      <w:bodyDiv w:val="1"/>
      <w:marLeft w:val="0"/>
      <w:marRight w:val="0"/>
      <w:marTop w:val="0"/>
      <w:marBottom w:val="0"/>
      <w:divBdr>
        <w:top w:val="none" w:sz="0" w:space="0" w:color="auto"/>
        <w:left w:val="none" w:sz="0" w:space="0" w:color="auto"/>
        <w:bottom w:val="none" w:sz="0" w:space="0" w:color="auto"/>
        <w:right w:val="none" w:sz="0" w:space="0" w:color="auto"/>
      </w:divBdr>
    </w:div>
    <w:div w:id="967779856">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6015989">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129753">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3530126">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097285327">
      <w:bodyDiv w:val="1"/>
      <w:marLeft w:val="0"/>
      <w:marRight w:val="0"/>
      <w:marTop w:val="0"/>
      <w:marBottom w:val="0"/>
      <w:divBdr>
        <w:top w:val="none" w:sz="0" w:space="0" w:color="auto"/>
        <w:left w:val="none" w:sz="0" w:space="0" w:color="auto"/>
        <w:bottom w:val="none" w:sz="0" w:space="0" w:color="auto"/>
        <w:right w:val="none" w:sz="0" w:space="0" w:color="auto"/>
      </w:divBdr>
    </w:div>
    <w:div w:id="1128931613">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50555569">
      <w:bodyDiv w:val="1"/>
      <w:marLeft w:val="0"/>
      <w:marRight w:val="0"/>
      <w:marTop w:val="0"/>
      <w:marBottom w:val="0"/>
      <w:divBdr>
        <w:top w:val="none" w:sz="0" w:space="0" w:color="auto"/>
        <w:left w:val="none" w:sz="0" w:space="0" w:color="auto"/>
        <w:bottom w:val="none" w:sz="0" w:space="0" w:color="auto"/>
        <w:right w:val="none" w:sz="0" w:space="0" w:color="auto"/>
      </w:divBdr>
    </w:div>
    <w:div w:id="1153988509">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4831794">
      <w:bodyDiv w:val="1"/>
      <w:marLeft w:val="0"/>
      <w:marRight w:val="0"/>
      <w:marTop w:val="0"/>
      <w:marBottom w:val="0"/>
      <w:divBdr>
        <w:top w:val="none" w:sz="0" w:space="0" w:color="auto"/>
        <w:left w:val="none" w:sz="0" w:space="0" w:color="auto"/>
        <w:bottom w:val="none" w:sz="0" w:space="0" w:color="auto"/>
        <w:right w:val="none" w:sz="0" w:space="0" w:color="auto"/>
      </w:divBdr>
    </w:div>
    <w:div w:id="1206330074">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228960355">
      <w:bodyDiv w:val="1"/>
      <w:marLeft w:val="0"/>
      <w:marRight w:val="0"/>
      <w:marTop w:val="0"/>
      <w:marBottom w:val="0"/>
      <w:divBdr>
        <w:top w:val="none" w:sz="0" w:space="0" w:color="auto"/>
        <w:left w:val="none" w:sz="0" w:space="0" w:color="auto"/>
        <w:bottom w:val="none" w:sz="0" w:space="0" w:color="auto"/>
        <w:right w:val="none" w:sz="0" w:space="0" w:color="auto"/>
      </w:divBdr>
    </w:div>
    <w:div w:id="1236015105">
      <w:bodyDiv w:val="1"/>
      <w:marLeft w:val="0"/>
      <w:marRight w:val="0"/>
      <w:marTop w:val="0"/>
      <w:marBottom w:val="0"/>
      <w:divBdr>
        <w:top w:val="none" w:sz="0" w:space="0" w:color="auto"/>
        <w:left w:val="none" w:sz="0" w:space="0" w:color="auto"/>
        <w:bottom w:val="none" w:sz="0" w:space="0" w:color="auto"/>
        <w:right w:val="none" w:sz="0" w:space="0" w:color="auto"/>
      </w:divBdr>
    </w:div>
    <w:div w:id="1243678702">
      <w:bodyDiv w:val="1"/>
      <w:marLeft w:val="0"/>
      <w:marRight w:val="0"/>
      <w:marTop w:val="0"/>
      <w:marBottom w:val="0"/>
      <w:divBdr>
        <w:top w:val="none" w:sz="0" w:space="0" w:color="auto"/>
        <w:left w:val="none" w:sz="0" w:space="0" w:color="auto"/>
        <w:bottom w:val="none" w:sz="0" w:space="0" w:color="auto"/>
        <w:right w:val="none" w:sz="0" w:space="0" w:color="auto"/>
      </w:divBdr>
    </w:div>
    <w:div w:id="1276018244">
      <w:bodyDiv w:val="1"/>
      <w:marLeft w:val="0"/>
      <w:marRight w:val="0"/>
      <w:marTop w:val="0"/>
      <w:marBottom w:val="0"/>
      <w:divBdr>
        <w:top w:val="none" w:sz="0" w:space="0" w:color="auto"/>
        <w:left w:val="none" w:sz="0" w:space="0" w:color="auto"/>
        <w:bottom w:val="none" w:sz="0" w:space="0" w:color="auto"/>
        <w:right w:val="none" w:sz="0" w:space="0" w:color="auto"/>
      </w:divBdr>
    </w:div>
    <w:div w:id="1289776649">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05742833">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4049975">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1682014">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3703323">
      <w:bodyDiv w:val="1"/>
      <w:marLeft w:val="0"/>
      <w:marRight w:val="0"/>
      <w:marTop w:val="0"/>
      <w:marBottom w:val="0"/>
      <w:divBdr>
        <w:top w:val="none" w:sz="0" w:space="0" w:color="auto"/>
        <w:left w:val="none" w:sz="0" w:space="0" w:color="auto"/>
        <w:bottom w:val="none" w:sz="0" w:space="0" w:color="auto"/>
        <w:right w:val="none" w:sz="0" w:space="0" w:color="auto"/>
      </w:divBdr>
      <w:divsChild>
        <w:div w:id="797452717">
          <w:marLeft w:val="0"/>
          <w:marRight w:val="0"/>
          <w:marTop w:val="0"/>
          <w:marBottom w:val="0"/>
          <w:divBdr>
            <w:top w:val="single" w:sz="2" w:space="0" w:color="E3E3E3"/>
            <w:left w:val="single" w:sz="2" w:space="0" w:color="E3E3E3"/>
            <w:bottom w:val="single" w:sz="2" w:space="0" w:color="E3E3E3"/>
            <w:right w:val="single" w:sz="2" w:space="0" w:color="E3E3E3"/>
          </w:divBdr>
          <w:divsChild>
            <w:div w:id="891573732">
              <w:marLeft w:val="0"/>
              <w:marRight w:val="0"/>
              <w:marTop w:val="0"/>
              <w:marBottom w:val="0"/>
              <w:divBdr>
                <w:top w:val="single" w:sz="2" w:space="0" w:color="E3E3E3"/>
                <w:left w:val="single" w:sz="2" w:space="0" w:color="E3E3E3"/>
                <w:bottom w:val="single" w:sz="2" w:space="0" w:color="E3E3E3"/>
                <w:right w:val="single" w:sz="2" w:space="0" w:color="E3E3E3"/>
              </w:divBdr>
              <w:divsChild>
                <w:div w:id="1249071818">
                  <w:marLeft w:val="0"/>
                  <w:marRight w:val="0"/>
                  <w:marTop w:val="0"/>
                  <w:marBottom w:val="0"/>
                  <w:divBdr>
                    <w:top w:val="single" w:sz="2" w:space="0" w:color="E3E3E3"/>
                    <w:left w:val="single" w:sz="2" w:space="0" w:color="E3E3E3"/>
                    <w:bottom w:val="single" w:sz="2" w:space="0" w:color="E3E3E3"/>
                    <w:right w:val="single" w:sz="2" w:space="0" w:color="E3E3E3"/>
                  </w:divBdr>
                  <w:divsChild>
                    <w:div w:id="695739987">
                      <w:marLeft w:val="0"/>
                      <w:marRight w:val="0"/>
                      <w:marTop w:val="0"/>
                      <w:marBottom w:val="0"/>
                      <w:divBdr>
                        <w:top w:val="single" w:sz="2" w:space="0" w:color="E3E3E3"/>
                        <w:left w:val="single" w:sz="2" w:space="0" w:color="E3E3E3"/>
                        <w:bottom w:val="single" w:sz="2" w:space="0" w:color="E3E3E3"/>
                        <w:right w:val="single" w:sz="2" w:space="0" w:color="E3E3E3"/>
                      </w:divBdr>
                      <w:divsChild>
                        <w:div w:id="1921602020">
                          <w:marLeft w:val="0"/>
                          <w:marRight w:val="0"/>
                          <w:marTop w:val="0"/>
                          <w:marBottom w:val="0"/>
                          <w:divBdr>
                            <w:top w:val="single" w:sz="2" w:space="0" w:color="E3E3E3"/>
                            <w:left w:val="single" w:sz="2" w:space="0" w:color="E3E3E3"/>
                            <w:bottom w:val="single" w:sz="2" w:space="0" w:color="E3E3E3"/>
                            <w:right w:val="single" w:sz="2" w:space="0" w:color="E3E3E3"/>
                          </w:divBdr>
                          <w:divsChild>
                            <w:div w:id="2080907453">
                              <w:marLeft w:val="0"/>
                              <w:marRight w:val="0"/>
                              <w:marTop w:val="100"/>
                              <w:marBottom w:val="100"/>
                              <w:divBdr>
                                <w:top w:val="single" w:sz="2" w:space="0" w:color="E3E3E3"/>
                                <w:left w:val="single" w:sz="2" w:space="0" w:color="E3E3E3"/>
                                <w:bottom w:val="single" w:sz="2" w:space="0" w:color="E3E3E3"/>
                                <w:right w:val="single" w:sz="2" w:space="0" w:color="E3E3E3"/>
                              </w:divBdr>
                              <w:divsChild>
                                <w:div w:id="1486513366">
                                  <w:marLeft w:val="0"/>
                                  <w:marRight w:val="0"/>
                                  <w:marTop w:val="0"/>
                                  <w:marBottom w:val="0"/>
                                  <w:divBdr>
                                    <w:top w:val="single" w:sz="2" w:space="0" w:color="E3E3E3"/>
                                    <w:left w:val="single" w:sz="2" w:space="0" w:color="E3E3E3"/>
                                    <w:bottom w:val="single" w:sz="2" w:space="0" w:color="E3E3E3"/>
                                    <w:right w:val="single" w:sz="2" w:space="0" w:color="E3E3E3"/>
                                  </w:divBdr>
                                  <w:divsChild>
                                    <w:div w:id="1692490404">
                                      <w:marLeft w:val="0"/>
                                      <w:marRight w:val="0"/>
                                      <w:marTop w:val="0"/>
                                      <w:marBottom w:val="0"/>
                                      <w:divBdr>
                                        <w:top w:val="single" w:sz="2" w:space="0" w:color="E3E3E3"/>
                                        <w:left w:val="single" w:sz="2" w:space="0" w:color="E3E3E3"/>
                                        <w:bottom w:val="single" w:sz="2" w:space="0" w:color="E3E3E3"/>
                                        <w:right w:val="single" w:sz="2" w:space="0" w:color="E3E3E3"/>
                                      </w:divBdr>
                                      <w:divsChild>
                                        <w:div w:id="1148743550">
                                          <w:marLeft w:val="0"/>
                                          <w:marRight w:val="0"/>
                                          <w:marTop w:val="0"/>
                                          <w:marBottom w:val="0"/>
                                          <w:divBdr>
                                            <w:top w:val="single" w:sz="2" w:space="0" w:color="E3E3E3"/>
                                            <w:left w:val="single" w:sz="2" w:space="0" w:color="E3E3E3"/>
                                            <w:bottom w:val="single" w:sz="2" w:space="0" w:color="E3E3E3"/>
                                            <w:right w:val="single" w:sz="2" w:space="0" w:color="E3E3E3"/>
                                          </w:divBdr>
                                          <w:divsChild>
                                            <w:div w:id="1254779826">
                                              <w:marLeft w:val="0"/>
                                              <w:marRight w:val="0"/>
                                              <w:marTop w:val="0"/>
                                              <w:marBottom w:val="0"/>
                                              <w:divBdr>
                                                <w:top w:val="single" w:sz="2" w:space="0" w:color="E3E3E3"/>
                                                <w:left w:val="single" w:sz="2" w:space="0" w:color="E3E3E3"/>
                                                <w:bottom w:val="single" w:sz="2" w:space="0" w:color="E3E3E3"/>
                                                <w:right w:val="single" w:sz="2" w:space="0" w:color="E3E3E3"/>
                                              </w:divBdr>
                                              <w:divsChild>
                                                <w:div w:id="241836376">
                                                  <w:marLeft w:val="0"/>
                                                  <w:marRight w:val="0"/>
                                                  <w:marTop w:val="0"/>
                                                  <w:marBottom w:val="0"/>
                                                  <w:divBdr>
                                                    <w:top w:val="single" w:sz="2" w:space="0" w:color="E3E3E3"/>
                                                    <w:left w:val="single" w:sz="2" w:space="0" w:color="E3E3E3"/>
                                                    <w:bottom w:val="single" w:sz="2" w:space="0" w:color="E3E3E3"/>
                                                    <w:right w:val="single" w:sz="2" w:space="0" w:color="E3E3E3"/>
                                                  </w:divBdr>
                                                  <w:divsChild>
                                                    <w:div w:id="1155806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9670034">
          <w:marLeft w:val="0"/>
          <w:marRight w:val="0"/>
          <w:marTop w:val="0"/>
          <w:marBottom w:val="0"/>
          <w:divBdr>
            <w:top w:val="none" w:sz="0" w:space="0" w:color="auto"/>
            <w:left w:val="none" w:sz="0" w:space="0" w:color="auto"/>
            <w:bottom w:val="none" w:sz="0" w:space="0" w:color="auto"/>
            <w:right w:val="none" w:sz="0" w:space="0" w:color="auto"/>
          </w:divBdr>
        </w:div>
      </w:divsChild>
    </w:div>
    <w:div w:id="1365181204">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394541781">
      <w:bodyDiv w:val="1"/>
      <w:marLeft w:val="0"/>
      <w:marRight w:val="0"/>
      <w:marTop w:val="0"/>
      <w:marBottom w:val="0"/>
      <w:divBdr>
        <w:top w:val="none" w:sz="0" w:space="0" w:color="auto"/>
        <w:left w:val="none" w:sz="0" w:space="0" w:color="auto"/>
        <w:bottom w:val="none" w:sz="0" w:space="0" w:color="auto"/>
        <w:right w:val="none" w:sz="0" w:space="0" w:color="auto"/>
      </w:divBdr>
    </w:div>
    <w:div w:id="1401099731">
      <w:bodyDiv w:val="1"/>
      <w:marLeft w:val="0"/>
      <w:marRight w:val="0"/>
      <w:marTop w:val="0"/>
      <w:marBottom w:val="0"/>
      <w:divBdr>
        <w:top w:val="none" w:sz="0" w:space="0" w:color="auto"/>
        <w:left w:val="none" w:sz="0" w:space="0" w:color="auto"/>
        <w:bottom w:val="none" w:sz="0" w:space="0" w:color="auto"/>
        <w:right w:val="none" w:sz="0" w:space="0" w:color="auto"/>
      </w:divBdr>
    </w:div>
    <w:div w:id="1403136830">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490098167">
      <w:bodyDiv w:val="1"/>
      <w:marLeft w:val="0"/>
      <w:marRight w:val="0"/>
      <w:marTop w:val="0"/>
      <w:marBottom w:val="0"/>
      <w:divBdr>
        <w:top w:val="none" w:sz="0" w:space="0" w:color="auto"/>
        <w:left w:val="none" w:sz="0" w:space="0" w:color="auto"/>
        <w:bottom w:val="none" w:sz="0" w:space="0" w:color="auto"/>
        <w:right w:val="none" w:sz="0" w:space="0" w:color="auto"/>
      </w:divBdr>
    </w:div>
    <w:div w:id="1502088158">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525485480">
      <w:bodyDiv w:val="1"/>
      <w:marLeft w:val="0"/>
      <w:marRight w:val="0"/>
      <w:marTop w:val="0"/>
      <w:marBottom w:val="0"/>
      <w:divBdr>
        <w:top w:val="none" w:sz="0" w:space="0" w:color="auto"/>
        <w:left w:val="none" w:sz="0" w:space="0" w:color="auto"/>
        <w:bottom w:val="none" w:sz="0" w:space="0" w:color="auto"/>
        <w:right w:val="none" w:sz="0" w:space="0" w:color="auto"/>
      </w:divBdr>
    </w:div>
    <w:div w:id="1537043256">
      <w:bodyDiv w:val="1"/>
      <w:marLeft w:val="0"/>
      <w:marRight w:val="0"/>
      <w:marTop w:val="0"/>
      <w:marBottom w:val="0"/>
      <w:divBdr>
        <w:top w:val="none" w:sz="0" w:space="0" w:color="auto"/>
        <w:left w:val="none" w:sz="0" w:space="0" w:color="auto"/>
        <w:bottom w:val="none" w:sz="0" w:space="0" w:color="auto"/>
        <w:right w:val="none" w:sz="0" w:space="0" w:color="auto"/>
      </w:divBdr>
    </w:div>
    <w:div w:id="1595817232">
      <w:bodyDiv w:val="1"/>
      <w:marLeft w:val="0"/>
      <w:marRight w:val="0"/>
      <w:marTop w:val="0"/>
      <w:marBottom w:val="0"/>
      <w:divBdr>
        <w:top w:val="none" w:sz="0" w:space="0" w:color="auto"/>
        <w:left w:val="none" w:sz="0" w:space="0" w:color="auto"/>
        <w:bottom w:val="none" w:sz="0" w:space="0" w:color="auto"/>
        <w:right w:val="none" w:sz="0" w:space="0" w:color="auto"/>
      </w:divBdr>
    </w:div>
    <w:div w:id="1632437577">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676882800">
      <w:bodyDiv w:val="1"/>
      <w:marLeft w:val="0"/>
      <w:marRight w:val="0"/>
      <w:marTop w:val="0"/>
      <w:marBottom w:val="0"/>
      <w:divBdr>
        <w:top w:val="none" w:sz="0" w:space="0" w:color="auto"/>
        <w:left w:val="none" w:sz="0" w:space="0" w:color="auto"/>
        <w:bottom w:val="none" w:sz="0" w:space="0" w:color="auto"/>
        <w:right w:val="none" w:sz="0" w:space="0" w:color="auto"/>
      </w:divBdr>
    </w:div>
    <w:div w:id="1682778409">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07314028">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12600667">
      <w:bodyDiv w:val="1"/>
      <w:marLeft w:val="0"/>
      <w:marRight w:val="0"/>
      <w:marTop w:val="0"/>
      <w:marBottom w:val="0"/>
      <w:divBdr>
        <w:top w:val="none" w:sz="0" w:space="0" w:color="auto"/>
        <w:left w:val="none" w:sz="0" w:space="0" w:color="auto"/>
        <w:bottom w:val="none" w:sz="0" w:space="0" w:color="auto"/>
        <w:right w:val="none" w:sz="0" w:space="0" w:color="auto"/>
      </w:divBdr>
    </w:div>
    <w:div w:id="1833794728">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896549643">
      <w:bodyDiv w:val="1"/>
      <w:marLeft w:val="0"/>
      <w:marRight w:val="0"/>
      <w:marTop w:val="0"/>
      <w:marBottom w:val="0"/>
      <w:divBdr>
        <w:top w:val="none" w:sz="0" w:space="0" w:color="auto"/>
        <w:left w:val="none" w:sz="0" w:space="0" w:color="auto"/>
        <w:bottom w:val="none" w:sz="0" w:space="0" w:color="auto"/>
        <w:right w:val="none" w:sz="0" w:space="0" w:color="auto"/>
      </w:divBdr>
    </w:div>
    <w:div w:id="1906138858">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1944846598">
      <w:bodyDiv w:val="1"/>
      <w:marLeft w:val="0"/>
      <w:marRight w:val="0"/>
      <w:marTop w:val="0"/>
      <w:marBottom w:val="0"/>
      <w:divBdr>
        <w:top w:val="none" w:sz="0" w:space="0" w:color="auto"/>
        <w:left w:val="none" w:sz="0" w:space="0" w:color="auto"/>
        <w:bottom w:val="none" w:sz="0" w:space="0" w:color="auto"/>
        <w:right w:val="none" w:sz="0" w:space="0" w:color="auto"/>
      </w:divBdr>
    </w:div>
    <w:div w:id="1949507409">
      <w:bodyDiv w:val="1"/>
      <w:marLeft w:val="0"/>
      <w:marRight w:val="0"/>
      <w:marTop w:val="0"/>
      <w:marBottom w:val="0"/>
      <w:divBdr>
        <w:top w:val="none" w:sz="0" w:space="0" w:color="auto"/>
        <w:left w:val="none" w:sz="0" w:space="0" w:color="auto"/>
        <w:bottom w:val="none" w:sz="0" w:space="0" w:color="auto"/>
        <w:right w:val="none" w:sz="0" w:space="0" w:color="auto"/>
      </w:divBdr>
    </w:div>
    <w:div w:id="2004552255">
      <w:bodyDiv w:val="1"/>
      <w:marLeft w:val="0"/>
      <w:marRight w:val="0"/>
      <w:marTop w:val="0"/>
      <w:marBottom w:val="0"/>
      <w:divBdr>
        <w:top w:val="none" w:sz="0" w:space="0" w:color="auto"/>
        <w:left w:val="none" w:sz="0" w:space="0" w:color="auto"/>
        <w:bottom w:val="none" w:sz="0" w:space="0" w:color="auto"/>
        <w:right w:val="none" w:sz="0" w:space="0" w:color="auto"/>
      </w:divBdr>
    </w:div>
    <w:div w:id="2010987276">
      <w:bodyDiv w:val="1"/>
      <w:marLeft w:val="0"/>
      <w:marRight w:val="0"/>
      <w:marTop w:val="0"/>
      <w:marBottom w:val="0"/>
      <w:divBdr>
        <w:top w:val="none" w:sz="0" w:space="0" w:color="auto"/>
        <w:left w:val="none" w:sz="0" w:space="0" w:color="auto"/>
        <w:bottom w:val="none" w:sz="0" w:space="0" w:color="auto"/>
        <w:right w:val="none" w:sz="0" w:space="0" w:color="auto"/>
      </w:divBdr>
    </w:div>
    <w:div w:id="2024897266">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39308239">
      <w:bodyDiv w:val="1"/>
      <w:marLeft w:val="0"/>
      <w:marRight w:val="0"/>
      <w:marTop w:val="0"/>
      <w:marBottom w:val="0"/>
      <w:divBdr>
        <w:top w:val="none" w:sz="0" w:space="0" w:color="auto"/>
        <w:left w:val="none" w:sz="0" w:space="0" w:color="auto"/>
        <w:bottom w:val="none" w:sz="0" w:space="0" w:color="auto"/>
        <w:right w:val="none" w:sz="0" w:space="0" w:color="auto"/>
      </w:divBdr>
    </w:div>
    <w:div w:id="2041347951">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 w:id="2100827099">
      <w:bodyDiv w:val="1"/>
      <w:marLeft w:val="0"/>
      <w:marRight w:val="0"/>
      <w:marTop w:val="0"/>
      <w:marBottom w:val="0"/>
      <w:divBdr>
        <w:top w:val="none" w:sz="0" w:space="0" w:color="auto"/>
        <w:left w:val="none" w:sz="0" w:space="0" w:color="auto"/>
        <w:bottom w:val="none" w:sz="0" w:space="0" w:color="auto"/>
        <w:right w:val="none" w:sz="0" w:space="0" w:color="auto"/>
      </w:divBdr>
    </w:div>
    <w:div w:id="2111965637">
      <w:bodyDiv w:val="1"/>
      <w:marLeft w:val="0"/>
      <w:marRight w:val="0"/>
      <w:marTop w:val="0"/>
      <w:marBottom w:val="0"/>
      <w:divBdr>
        <w:top w:val="none" w:sz="0" w:space="0" w:color="auto"/>
        <w:left w:val="none" w:sz="0" w:space="0" w:color="auto"/>
        <w:bottom w:val="none" w:sz="0" w:space="0" w:color="auto"/>
        <w:right w:val="none" w:sz="0" w:space="0" w:color="auto"/>
      </w:divBdr>
    </w:div>
    <w:div w:id="211714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Competec/ita-community-api" TargetMode="External"/><Relationship Id="rId117" Type="http://schemas.openxmlformats.org/officeDocument/2006/relationships/image" Target="media/image80.png"/><Relationship Id="rId21" Type="http://schemas.openxmlformats.org/officeDocument/2006/relationships/header" Target="header2.xml"/><Relationship Id="rId42" Type="http://schemas.openxmlformats.org/officeDocument/2006/relationships/image" Target="media/image9.png"/><Relationship Id="rId47" Type="http://schemas.openxmlformats.org/officeDocument/2006/relationships/image" Target="media/image13.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6.png"/><Relationship Id="rId16" Type="http://schemas.openxmlformats.org/officeDocument/2006/relationships/hyperlink" Target="https://github.com/2David4/IPA-Dokumentation/tree/ipa-day5" TargetMode="External"/><Relationship Id="rId107" Type="http://schemas.openxmlformats.org/officeDocument/2006/relationships/image" Target="media/image71.png"/><Relationship Id="rId11" Type="http://schemas.openxmlformats.org/officeDocument/2006/relationships/image" Target="media/image1.jpeg"/><Relationship Id="rId32" Type="http://schemas.openxmlformats.org/officeDocument/2006/relationships/hyperlink" Target="https://coding-examples.com/java/exception-bubbling-in-java/" TargetMode="External"/><Relationship Id="rId37" Type="http://schemas.openxmlformats.org/officeDocument/2006/relationships/image" Target="media/image4.png"/><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123"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footer" Target="footer2.xml"/><Relationship Id="rId27" Type="http://schemas.openxmlformats.org/officeDocument/2006/relationships/hyperlink" Target="https://www.npmjs.com/package/react-dropzone" TargetMode="External"/><Relationship Id="rId43" Type="http://schemas.openxmlformats.org/officeDocument/2006/relationships/image" Target="media/image10.png"/><Relationship Id="rId48" Type="http://schemas.openxmlformats.org/officeDocument/2006/relationships/image" Target="media/image14.png"/><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image" Target="media/image77.png"/><Relationship Id="rId118" Type="http://schemas.openxmlformats.org/officeDocument/2006/relationships/image" Target="media/image81.pn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hyperlink" Target="https://github.com/2David4/IPA-Dokumentation/tree/ipa-day1" TargetMode="External"/><Relationship Id="rId17" Type="http://schemas.openxmlformats.org/officeDocument/2006/relationships/hyperlink" Target="https://github.com/2David4/IPA-Dokumentation/tree/ipa-day6" TargetMode="External"/><Relationship Id="rId33" Type="http://schemas.openxmlformats.org/officeDocument/2006/relationships/image" Target="media/image3.png"/><Relationship Id="rId38" Type="http://schemas.openxmlformats.org/officeDocument/2006/relationships/image" Target="media/image5.jpeg"/><Relationship Id="rId59" Type="http://schemas.openxmlformats.org/officeDocument/2006/relationships/image" Target="media/image25.png"/><Relationship Id="rId103" Type="http://schemas.openxmlformats.org/officeDocument/2006/relationships/image" Target="media/image67.png"/><Relationship Id="rId108" Type="http://schemas.openxmlformats.org/officeDocument/2006/relationships/image" Target="media/image72.png"/><Relationship Id="rId54" Type="http://schemas.openxmlformats.org/officeDocument/2006/relationships/image" Target="media/image20.png"/><Relationship Id="rId70" Type="http://schemas.openxmlformats.org/officeDocument/2006/relationships/image" Target="media/image35.png"/><Relationship Id="rId75" Type="http://schemas.openxmlformats.org/officeDocument/2006/relationships/image" Target="media/image39.png"/><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baeldung.com/java-resize-image" TargetMode="External"/><Relationship Id="rId28" Type="http://schemas.openxmlformats.org/officeDocument/2006/relationships/hyperlink" Target="https://www.youtube.com/watch?v=UV3TQViKSck" TargetMode="External"/><Relationship Id="rId49" Type="http://schemas.openxmlformats.org/officeDocument/2006/relationships/image" Target="media/image15.png"/><Relationship Id="rId114" Type="http://schemas.openxmlformats.org/officeDocument/2006/relationships/image" Target="media/image78.png"/><Relationship Id="rId119" Type="http://schemas.openxmlformats.org/officeDocument/2006/relationships/image" Target="media/image82.png"/><Relationship Id="rId44" Type="http://schemas.openxmlformats.org/officeDocument/2006/relationships/image" Target="media/image11.png"/><Relationship Id="rId60" Type="http://schemas.openxmlformats.org/officeDocument/2006/relationships/image" Target="media/image26.png"/><Relationship Id="rId65" Type="http://schemas.openxmlformats.org/officeDocument/2006/relationships/image" Target="media/image30.png"/><Relationship Id="rId81" Type="http://schemas.openxmlformats.org/officeDocument/2006/relationships/image" Target="media/image45.png"/><Relationship Id="rId86"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2David4/IPA-Dokumentation/tree/ipa-day2" TargetMode="External"/><Relationship Id="rId18" Type="http://schemas.openxmlformats.org/officeDocument/2006/relationships/hyperlink" Target="https://github.com/2David4/IPA-Dokumentation/tree/ipa-day7" TargetMode="External"/><Relationship Id="rId39" Type="http://schemas.openxmlformats.org/officeDocument/2006/relationships/image" Target="media/image6.jpeg"/><Relationship Id="rId109" Type="http://schemas.openxmlformats.org/officeDocument/2006/relationships/image" Target="media/image73.png"/><Relationship Id="rId34" Type="http://schemas.openxmlformats.org/officeDocument/2006/relationships/hyperlink" Target="https://docs.spring.io/spring-security/reference/servlet/configuration/java.html"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83.png"/><Relationship Id="rId7" Type="http://schemas.openxmlformats.org/officeDocument/2006/relationships/settings" Target="settings.xml"/><Relationship Id="rId71" Type="http://schemas.openxmlformats.org/officeDocument/2006/relationships/image" Target="media/image36.png"/><Relationship Id="rId92"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hyperlink" Target="https://www.hermes.admin.ch/de/projektmanagement/verstehen/ergebnisse/testkonzept.html" TargetMode="External"/><Relationship Id="rId24" Type="http://schemas.openxmlformats.org/officeDocument/2006/relationships/hyperlink" Target="https://docs.spring.io/spring-framework/reference/data-access/oxm.html"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1.png"/><Relationship Id="rId87" Type="http://schemas.openxmlformats.org/officeDocument/2006/relationships/image" Target="media/image51.png"/><Relationship Id="rId110" Type="http://schemas.openxmlformats.org/officeDocument/2006/relationships/image" Target="media/image74.png"/><Relationship Id="rId115" Type="http://schemas.openxmlformats.org/officeDocument/2006/relationships/hyperlink" Target="mailto:testfall@competec.ch" TargetMode="External"/><Relationship Id="rId61" Type="http://schemas.openxmlformats.org/officeDocument/2006/relationships/hyperlink" Target="https://react.dev/reference/react/createContext" TargetMode="External"/><Relationship Id="rId82" Type="http://schemas.openxmlformats.org/officeDocument/2006/relationships/image" Target="media/image46.png"/><Relationship Id="rId19" Type="http://schemas.openxmlformats.org/officeDocument/2006/relationships/header" Target="header1.xml"/><Relationship Id="rId14" Type="http://schemas.openxmlformats.org/officeDocument/2006/relationships/hyperlink" Target="https://github.com/2David4/IPA-Dokumentation/tree/ipa-day3" TargetMode="External"/><Relationship Id="rId30" Type="http://schemas.openxmlformats.org/officeDocument/2006/relationships/hyperlink" Target="https://www.baeldung.com/java-reflection-class-fields" TargetMode="External"/><Relationship Id="rId35" Type="http://schemas.openxmlformats.org/officeDocument/2006/relationships/hyperlink" Target="https://www.baeldung.com/spring-boot-thymeleaf-image-upload" TargetMode="External"/><Relationship Id="rId56" Type="http://schemas.openxmlformats.org/officeDocument/2006/relationships/image" Target="media/image22.png"/><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image" Target="media/image69.png"/><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hyperlink" Target="https://www.npmjs.com/package/react-dropzone" TargetMode="External"/><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hyperlink" Target="https://stackoverflow.com/questions/11114428/jaxb-xmladapter-method-does-not-throws-exception" TargetMode="External"/><Relationship Id="rId46" Type="http://schemas.openxmlformats.org/officeDocument/2006/relationships/hyperlink" Target="https://stackoverflow.com/questions/11114428/jaxb-xmladapter-method-does-not-throws-exception" TargetMode="External"/><Relationship Id="rId67" Type="http://schemas.openxmlformats.org/officeDocument/2006/relationships/image" Target="media/image32.png"/><Relationship Id="rId116" Type="http://schemas.openxmlformats.org/officeDocument/2006/relationships/image" Target="media/image79.png"/><Relationship Id="rId20" Type="http://schemas.openxmlformats.org/officeDocument/2006/relationships/footer" Target="footer1.xml"/><Relationship Id="rId41" Type="http://schemas.openxmlformats.org/officeDocument/2006/relationships/image" Target="media/image8.png"/><Relationship Id="rId62" Type="http://schemas.openxmlformats.org/officeDocument/2006/relationships/image" Target="media/image27.png"/><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5.png"/><Relationship Id="rId15" Type="http://schemas.openxmlformats.org/officeDocument/2006/relationships/hyperlink" Target="https://github.com/2David4/IPA-Dokumentation/tree/ipa-day4" TargetMode="External"/><Relationship Id="rId36" Type="http://schemas.openxmlformats.org/officeDocument/2006/relationships/hyperlink" Target="https://www.baeldung.com/java-resize-image" TargetMode="External"/><Relationship Id="rId57" Type="http://schemas.openxmlformats.org/officeDocument/2006/relationships/image" Target="media/image23.png"/><Relationship Id="rId106" Type="http://schemas.openxmlformats.org/officeDocument/2006/relationships/image" Target="media/image70.png"/><Relationship Id="rId10" Type="http://schemas.openxmlformats.org/officeDocument/2006/relationships/endnotes" Target="endnotes.xml"/><Relationship Id="rId31" Type="http://schemas.openxmlformats.org/officeDocument/2006/relationships/hyperlink" Target="https://docs.spring.io/spring-framework/reference/data-access/oxm.html" TargetMode="External"/><Relationship Id="rId52" Type="http://schemas.openxmlformats.org/officeDocument/2006/relationships/image" Target="media/image18.png"/><Relationship Id="rId73" Type="http://schemas.openxmlformats.org/officeDocument/2006/relationships/image" Target="media/image37.png"/><Relationship Id="rId78" Type="http://schemas.openxmlformats.org/officeDocument/2006/relationships/image" Target="media/image42.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1C5998"/>
    <w:rsid w:val="00264FF0"/>
    <w:rsid w:val="00372E80"/>
    <w:rsid w:val="003F0ED4"/>
    <w:rsid w:val="004873C5"/>
    <w:rsid w:val="00487CDB"/>
    <w:rsid w:val="005311A6"/>
    <w:rsid w:val="005464EB"/>
    <w:rsid w:val="00585F3B"/>
    <w:rsid w:val="006125C3"/>
    <w:rsid w:val="006B3534"/>
    <w:rsid w:val="00834364"/>
    <w:rsid w:val="00972E99"/>
    <w:rsid w:val="00BA2688"/>
    <w:rsid w:val="00C473C3"/>
    <w:rsid w:val="00C57DFE"/>
    <w:rsid w:val="00C8690B"/>
    <w:rsid w:val="00D3510B"/>
    <w:rsid w:val="00D9438C"/>
    <w:rsid w:val="00FC42BB"/>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2.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1B9E7B-1F5D-4650-8E1E-7519107C43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125</Pages>
  <Words>24537</Words>
  <Characters>154589</Characters>
  <Application>Microsoft Office Word</Application>
  <DocSecurity>0</DocSecurity>
  <Lines>1288</Lines>
  <Paragraphs>357</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178769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882</cp:revision>
  <cp:lastPrinted>2022-03-15T09:03:00Z</cp:lastPrinted>
  <dcterms:created xsi:type="dcterms:W3CDTF">2024-02-26T15:06:00Z</dcterms:created>
  <dcterms:modified xsi:type="dcterms:W3CDTF">2024-03-14T07:40:00Z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
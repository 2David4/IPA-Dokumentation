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00BD1511" w:rsidRPr="00447EF6">
          <w:rPr>
            <w:rStyle w:val="Hyperlink"/>
            <w:noProof/>
          </w:rPr>
          <w:t>Versionierung Dokumentation</w:t>
        </w:r>
        <w:r w:rsidR="00BD1511">
          <w:rPr>
            <w:noProof/>
            <w:webHidden/>
          </w:rPr>
          <w:tab/>
        </w:r>
        <w:r w:rsidR="00BD1511">
          <w:rPr>
            <w:noProof/>
            <w:webHidden/>
          </w:rPr>
          <w:fldChar w:fldCharType="begin"/>
        </w:r>
        <w:r w:rsidR="00BD1511">
          <w:rPr>
            <w:noProof/>
            <w:webHidden/>
          </w:rPr>
          <w:instrText xml:space="preserve"> PAGEREF _Toc160533541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183B770F" w14:textId="1A621AD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00BD1511" w:rsidRPr="00447EF6">
          <w:rPr>
            <w:rStyle w:val="Hyperlink"/>
            <w:noProof/>
          </w:rPr>
          <w:t>Versionierung Praktische Arbeit</w:t>
        </w:r>
        <w:r w:rsidR="00BD1511">
          <w:rPr>
            <w:noProof/>
            <w:webHidden/>
          </w:rPr>
          <w:tab/>
        </w:r>
        <w:r w:rsidR="00BD1511">
          <w:rPr>
            <w:noProof/>
            <w:webHidden/>
          </w:rPr>
          <w:fldChar w:fldCharType="begin"/>
        </w:r>
        <w:r w:rsidR="00BD1511">
          <w:rPr>
            <w:noProof/>
            <w:webHidden/>
          </w:rPr>
          <w:instrText xml:space="preserve"> PAGEREF _Toc160533542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3C532742" w14:textId="23B4187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00BD1511" w:rsidRPr="00447EF6">
          <w:rPr>
            <w:rStyle w:val="Hyperlink"/>
            <w:noProof/>
          </w:rPr>
          <w:t>Zusatzinformationen</w:t>
        </w:r>
        <w:r w:rsidR="00BD1511">
          <w:rPr>
            <w:noProof/>
            <w:webHidden/>
          </w:rPr>
          <w:tab/>
        </w:r>
        <w:r w:rsidR="00BD1511">
          <w:rPr>
            <w:noProof/>
            <w:webHidden/>
          </w:rPr>
          <w:fldChar w:fldCharType="begin"/>
        </w:r>
        <w:r w:rsidR="00BD1511">
          <w:rPr>
            <w:noProof/>
            <w:webHidden/>
          </w:rPr>
          <w:instrText xml:space="preserve"> PAGEREF _Toc160533543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5D15DA47" w14:textId="1039EA44"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00BD1511" w:rsidRPr="00447EF6">
          <w:rPr>
            <w:rStyle w:val="Hyperlink"/>
            <w:noProof/>
          </w:rPr>
          <w:t>Teil 1 – Umfeld und Ablauf</w:t>
        </w:r>
        <w:r w:rsidR="00BD1511">
          <w:rPr>
            <w:noProof/>
            <w:webHidden/>
          </w:rPr>
          <w:tab/>
        </w:r>
        <w:r w:rsidR="00BD1511">
          <w:rPr>
            <w:noProof/>
            <w:webHidden/>
          </w:rPr>
          <w:fldChar w:fldCharType="begin"/>
        </w:r>
        <w:r w:rsidR="00BD1511">
          <w:rPr>
            <w:noProof/>
            <w:webHidden/>
          </w:rPr>
          <w:instrText xml:space="preserve"> PAGEREF _Toc160533544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2A63C4B0" w14:textId="3A89F72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00BD1511" w:rsidRPr="00447EF6">
          <w:rPr>
            <w:rStyle w:val="Hyperlink"/>
            <w:noProof/>
          </w:rPr>
          <w:t>Detaillierte Aufgabenstellung</w:t>
        </w:r>
        <w:r w:rsidR="00BD1511">
          <w:rPr>
            <w:noProof/>
            <w:webHidden/>
          </w:rPr>
          <w:tab/>
        </w:r>
        <w:r w:rsidR="00BD1511">
          <w:rPr>
            <w:noProof/>
            <w:webHidden/>
          </w:rPr>
          <w:fldChar w:fldCharType="begin"/>
        </w:r>
        <w:r w:rsidR="00BD1511">
          <w:rPr>
            <w:noProof/>
            <w:webHidden/>
          </w:rPr>
          <w:instrText xml:space="preserve"> PAGEREF _Toc160533545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507D672F" w14:textId="3A5584C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00BD1511" w:rsidRPr="00447EF6">
          <w:rPr>
            <w:rStyle w:val="Hyperlink"/>
            <w:noProof/>
          </w:rPr>
          <w:t>Titel der Arbeit</w:t>
        </w:r>
        <w:r w:rsidR="00BD1511">
          <w:rPr>
            <w:noProof/>
            <w:webHidden/>
          </w:rPr>
          <w:tab/>
        </w:r>
        <w:r w:rsidR="00BD1511">
          <w:rPr>
            <w:noProof/>
            <w:webHidden/>
          </w:rPr>
          <w:fldChar w:fldCharType="begin"/>
        </w:r>
        <w:r w:rsidR="00BD1511">
          <w:rPr>
            <w:noProof/>
            <w:webHidden/>
          </w:rPr>
          <w:instrText xml:space="preserve"> PAGEREF _Toc160533546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75EC4858" w14:textId="5C2621E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_Toc160533547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04A042BF" w14:textId="36D95F7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00BD1511" w:rsidRPr="00447EF6">
          <w:rPr>
            <w:rStyle w:val="Hyperlink"/>
            <w:noProof/>
          </w:rPr>
          <w:t>Teilauftrag 1: Login und Benutzerverwaltung</w:t>
        </w:r>
        <w:r w:rsidR="00BD1511">
          <w:rPr>
            <w:noProof/>
            <w:webHidden/>
          </w:rPr>
          <w:tab/>
        </w:r>
        <w:r w:rsidR="00BD1511">
          <w:rPr>
            <w:noProof/>
            <w:webHidden/>
          </w:rPr>
          <w:fldChar w:fldCharType="begin"/>
        </w:r>
        <w:r w:rsidR="00BD1511">
          <w:rPr>
            <w:noProof/>
            <w:webHidden/>
          </w:rPr>
          <w:instrText xml:space="preserve"> PAGEREF _Toc160533548 \h </w:instrText>
        </w:r>
        <w:r w:rsidR="00BD1511">
          <w:rPr>
            <w:noProof/>
            <w:webHidden/>
          </w:rPr>
        </w:r>
        <w:r w:rsidR="00BD1511">
          <w:rPr>
            <w:noProof/>
            <w:webHidden/>
          </w:rPr>
          <w:fldChar w:fldCharType="separate"/>
        </w:r>
        <w:r w:rsidR="00BD1511">
          <w:rPr>
            <w:noProof/>
            <w:webHidden/>
          </w:rPr>
          <w:t>6</w:t>
        </w:r>
        <w:r w:rsidR="00BD1511">
          <w:rPr>
            <w:noProof/>
            <w:webHidden/>
          </w:rPr>
          <w:fldChar w:fldCharType="end"/>
        </w:r>
      </w:hyperlink>
    </w:p>
    <w:p w14:paraId="132D46B9" w14:textId="70EFDF3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00BD1511" w:rsidRPr="00447EF6">
          <w:rPr>
            <w:rStyle w:val="Hyperlink"/>
            <w:noProof/>
          </w:rPr>
          <w:t>Teilauftrag 2: Bilderverwaltung</w:t>
        </w:r>
        <w:r w:rsidR="00BD1511">
          <w:rPr>
            <w:noProof/>
            <w:webHidden/>
          </w:rPr>
          <w:tab/>
        </w:r>
        <w:r w:rsidR="00BD1511">
          <w:rPr>
            <w:noProof/>
            <w:webHidden/>
          </w:rPr>
          <w:fldChar w:fldCharType="begin"/>
        </w:r>
        <w:r w:rsidR="00BD1511">
          <w:rPr>
            <w:noProof/>
            <w:webHidden/>
          </w:rPr>
          <w:instrText xml:space="preserve"> PAGEREF _Toc160533549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4AFED690" w14:textId="1D04B9F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00BD1511" w:rsidRPr="00447EF6">
          <w:rPr>
            <w:rStyle w:val="Hyperlink"/>
            <w:noProof/>
          </w:rPr>
          <w:t>Teilauftrag 3: Fehlerbehandlung des Datenimports</w:t>
        </w:r>
        <w:r w:rsidR="00BD1511">
          <w:rPr>
            <w:noProof/>
            <w:webHidden/>
          </w:rPr>
          <w:tab/>
        </w:r>
        <w:r w:rsidR="00BD1511">
          <w:rPr>
            <w:noProof/>
            <w:webHidden/>
          </w:rPr>
          <w:fldChar w:fldCharType="begin"/>
        </w:r>
        <w:r w:rsidR="00BD1511">
          <w:rPr>
            <w:noProof/>
            <w:webHidden/>
          </w:rPr>
          <w:instrText xml:space="preserve"> PAGEREF _Toc160533550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2D7A245C" w14:textId="3510DC2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00BD1511" w:rsidRPr="00447EF6">
          <w:rPr>
            <w:rStyle w:val="Hyperlink"/>
            <w:noProof/>
          </w:rPr>
          <w:t>Mittel und Methoden</w:t>
        </w:r>
        <w:r w:rsidR="00BD1511">
          <w:rPr>
            <w:noProof/>
            <w:webHidden/>
          </w:rPr>
          <w:tab/>
        </w:r>
        <w:r w:rsidR="00BD1511">
          <w:rPr>
            <w:noProof/>
            <w:webHidden/>
          </w:rPr>
          <w:fldChar w:fldCharType="begin"/>
        </w:r>
        <w:r w:rsidR="00BD1511">
          <w:rPr>
            <w:noProof/>
            <w:webHidden/>
          </w:rPr>
          <w:instrText xml:space="preserve"> PAGEREF _Toc160533551 \h </w:instrText>
        </w:r>
        <w:r w:rsidR="00BD1511">
          <w:rPr>
            <w:noProof/>
            <w:webHidden/>
          </w:rPr>
        </w:r>
        <w:r w:rsidR="00BD1511">
          <w:rPr>
            <w:noProof/>
            <w:webHidden/>
          </w:rPr>
          <w:fldChar w:fldCharType="separate"/>
        </w:r>
        <w:r w:rsidR="00BD1511">
          <w:rPr>
            <w:noProof/>
            <w:webHidden/>
          </w:rPr>
          <w:t>8</w:t>
        </w:r>
        <w:r w:rsidR="00BD1511">
          <w:rPr>
            <w:noProof/>
            <w:webHidden/>
          </w:rPr>
          <w:fldChar w:fldCharType="end"/>
        </w:r>
      </w:hyperlink>
    </w:p>
    <w:p w14:paraId="41D1B34A" w14:textId="49B1054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00BD1511" w:rsidRPr="00447EF6">
          <w:rPr>
            <w:rStyle w:val="Hyperlink"/>
            <w:noProof/>
          </w:rPr>
          <w:t>Deklaration der Vorkenntnisse</w:t>
        </w:r>
        <w:r w:rsidR="00BD1511">
          <w:rPr>
            <w:noProof/>
            <w:webHidden/>
          </w:rPr>
          <w:tab/>
        </w:r>
        <w:r w:rsidR="00BD1511">
          <w:rPr>
            <w:noProof/>
            <w:webHidden/>
          </w:rPr>
          <w:fldChar w:fldCharType="begin"/>
        </w:r>
        <w:r w:rsidR="00BD1511">
          <w:rPr>
            <w:noProof/>
            <w:webHidden/>
          </w:rPr>
          <w:instrText xml:space="preserve"> PAGEREF _Toc160533552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24D7FDDE" w14:textId="53BEE9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00BD1511" w:rsidRPr="00447EF6">
          <w:rPr>
            <w:rStyle w:val="Hyperlink"/>
            <w:noProof/>
          </w:rPr>
          <w:t>Deklaration der Vorarbeiten</w:t>
        </w:r>
        <w:r w:rsidR="00BD1511">
          <w:rPr>
            <w:noProof/>
            <w:webHidden/>
          </w:rPr>
          <w:tab/>
        </w:r>
        <w:r w:rsidR="00BD1511">
          <w:rPr>
            <w:noProof/>
            <w:webHidden/>
          </w:rPr>
          <w:fldChar w:fldCharType="begin"/>
        </w:r>
        <w:r w:rsidR="00BD1511">
          <w:rPr>
            <w:noProof/>
            <w:webHidden/>
          </w:rPr>
          <w:instrText xml:space="preserve"> PAGEREF _Toc160533553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0D32FB47" w14:textId="128FED1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00BD1511" w:rsidRPr="00447EF6">
          <w:rPr>
            <w:rStyle w:val="Hyperlink"/>
            <w:noProof/>
          </w:rPr>
          <w:t>Neue Lerninhalte</w:t>
        </w:r>
        <w:r w:rsidR="00BD1511">
          <w:rPr>
            <w:noProof/>
            <w:webHidden/>
          </w:rPr>
          <w:tab/>
        </w:r>
        <w:r w:rsidR="00BD1511">
          <w:rPr>
            <w:noProof/>
            <w:webHidden/>
          </w:rPr>
          <w:fldChar w:fldCharType="begin"/>
        </w:r>
        <w:r w:rsidR="00BD1511">
          <w:rPr>
            <w:noProof/>
            <w:webHidden/>
          </w:rPr>
          <w:instrText xml:space="preserve"> PAGEREF _Toc160533554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77DE8D29" w14:textId="29F1700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00BD1511" w:rsidRPr="00447EF6">
          <w:rPr>
            <w:rStyle w:val="Hyperlink"/>
            <w:noProof/>
          </w:rPr>
          <w:t>Arbeiten in den letzten 6 Monaten</w:t>
        </w:r>
        <w:r w:rsidR="00BD1511">
          <w:rPr>
            <w:noProof/>
            <w:webHidden/>
          </w:rPr>
          <w:tab/>
        </w:r>
        <w:r w:rsidR="00BD1511">
          <w:rPr>
            <w:noProof/>
            <w:webHidden/>
          </w:rPr>
          <w:fldChar w:fldCharType="begin"/>
        </w:r>
        <w:r w:rsidR="00BD1511">
          <w:rPr>
            <w:noProof/>
            <w:webHidden/>
          </w:rPr>
          <w:instrText xml:space="preserve"> PAGEREF _Toc160533555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2FDA4AD7" w14:textId="657AB7A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00BD1511" w:rsidRPr="00447EF6">
          <w:rPr>
            <w:rStyle w:val="Hyperlink"/>
            <w:noProof/>
          </w:rPr>
          <w:t>Deklaration der benutzten Firmenstandards</w:t>
        </w:r>
        <w:r w:rsidR="00BD1511">
          <w:rPr>
            <w:noProof/>
            <w:webHidden/>
          </w:rPr>
          <w:tab/>
        </w:r>
        <w:r w:rsidR="00BD1511">
          <w:rPr>
            <w:noProof/>
            <w:webHidden/>
          </w:rPr>
          <w:fldChar w:fldCharType="begin"/>
        </w:r>
        <w:r w:rsidR="00BD1511">
          <w:rPr>
            <w:noProof/>
            <w:webHidden/>
          </w:rPr>
          <w:instrText xml:space="preserve"> PAGEREF _Toc160533556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6475F823" w14:textId="2849794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00BD1511" w:rsidRPr="00447EF6">
          <w:rPr>
            <w:rStyle w:val="Hyperlink"/>
            <w:noProof/>
          </w:rPr>
          <w:t>Projektaufbauorganisation</w:t>
        </w:r>
        <w:r w:rsidR="00BD1511">
          <w:rPr>
            <w:noProof/>
            <w:webHidden/>
          </w:rPr>
          <w:tab/>
        </w:r>
        <w:r w:rsidR="00BD1511">
          <w:rPr>
            <w:noProof/>
            <w:webHidden/>
          </w:rPr>
          <w:fldChar w:fldCharType="begin"/>
        </w:r>
        <w:r w:rsidR="00BD1511">
          <w:rPr>
            <w:noProof/>
            <w:webHidden/>
          </w:rPr>
          <w:instrText xml:space="preserve"> PAGEREF _Toc160533557 \h </w:instrText>
        </w:r>
        <w:r w:rsidR="00BD1511">
          <w:rPr>
            <w:noProof/>
            <w:webHidden/>
          </w:rPr>
        </w:r>
        <w:r w:rsidR="00BD1511">
          <w:rPr>
            <w:noProof/>
            <w:webHidden/>
          </w:rPr>
          <w:fldChar w:fldCharType="separate"/>
        </w:r>
        <w:r w:rsidR="00BD1511">
          <w:rPr>
            <w:noProof/>
            <w:webHidden/>
          </w:rPr>
          <w:t>11</w:t>
        </w:r>
        <w:r w:rsidR="00BD1511">
          <w:rPr>
            <w:noProof/>
            <w:webHidden/>
          </w:rPr>
          <w:fldChar w:fldCharType="end"/>
        </w:r>
      </w:hyperlink>
    </w:p>
    <w:p w14:paraId="1CBD5559" w14:textId="59CBCB46"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00BD1511" w:rsidRPr="00447EF6">
          <w:rPr>
            <w:rStyle w:val="Hyperlink"/>
            <w:noProof/>
          </w:rPr>
          <w:t>Projektmethode IPERKA</w:t>
        </w:r>
        <w:r w:rsidR="00BD1511">
          <w:rPr>
            <w:noProof/>
            <w:webHidden/>
          </w:rPr>
          <w:tab/>
        </w:r>
        <w:r w:rsidR="00BD1511">
          <w:rPr>
            <w:noProof/>
            <w:webHidden/>
          </w:rPr>
          <w:fldChar w:fldCharType="begin"/>
        </w:r>
        <w:r w:rsidR="00BD1511">
          <w:rPr>
            <w:noProof/>
            <w:webHidden/>
          </w:rPr>
          <w:instrText xml:space="preserve"> PAGEREF _Toc160533558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267FE9C3" w14:textId="579D6D5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00BD1511" w:rsidRPr="00447EF6">
          <w:rPr>
            <w:rStyle w:val="Hyperlink"/>
            <w:noProof/>
          </w:rPr>
          <w:t>Einfluss konkret auf meine IPA:</w:t>
        </w:r>
        <w:r w:rsidR="00BD1511">
          <w:rPr>
            <w:noProof/>
            <w:webHidden/>
          </w:rPr>
          <w:tab/>
        </w:r>
        <w:r w:rsidR="00BD1511">
          <w:rPr>
            <w:noProof/>
            <w:webHidden/>
          </w:rPr>
          <w:fldChar w:fldCharType="begin"/>
        </w:r>
        <w:r w:rsidR="00BD1511">
          <w:rPr>
            <w:noProof/>
            <w:webHidden/>
          </w:rPr>
          <w:instrText xml:space="preserve"> PAGEREF _Toc160533559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14379AAF" w14:textId="23B2AF1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00BD1511" w:rsidRPr="00447EF6">
          <w:rPr>
            <w:rStyle w:val="Hyperlink"/>
            <w:noProof/>
          </w:rPr>
          <w:t>Zeitplan</w:t>
        </w:r>
        <w:r w:rsidR="00BD1511">
          <w:rPr>
            <w:noProof/>
            <w:webHidden/>
          </w:rPr>
          <w:tab/>
        </w:r>
        <w:r w:rsidR="00BD1511">
          <w:rPr>
            <w:noProof/>
            <w:webHidden/>
          </w:rPr>
          <w:fldChar w:fldCharType="begin"/>
        </w:r>
        <w:r w:rsidR="00BD1511">
          <w:rPr>
            <w:noProof/>
            <w:webHidden/>
          </w:rPr>
          <w:instrText xml:space="preserve"> PAGEREF _Toc160533560 \h </w:instrText>
        </w:r>
        <w:r w:rsidR="00BD1511">
          <w:rPr>
            <w:noProof/>
            <w:webHidden/>
          </w:rPr>
        </w:r>
        <w:r w:rsidR="00BD1511">
          <w:rPr>
            <w:noProof/>
            <w:webHidden/>
          </w:rPr>
          <w:fldChar w:fldCharType="separate"/>
        </w:r>
        <w:r w:rsidR="00BD1511">
          <w:rPr>
            <w:noProof/>
            <w:webHidden/>
          </w:rPr>
          <w:t>13</w:t>
        </w:r>
        <w:r w:rsidR="00BD1511">
          <w:rPr>
            <w:noProof/>
            <w:webHidden/>
          </w:rPr>
          <w:fldChar w:fldCharType="end"/>
        </w:r>
      </w:hyperlink>
    </w:p>
    <w:p w14:paraId="3435F1EF" w14:textId="1C78DE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00BD1511" w:rsidRPr="00447EF6">
          <w:rPr>
            <w:rStyle w:val="Hyperlink"/>
            <w:noProof/>
          </w:rPr>
          <w:t>Arbeitspakete</w:t>
        </w:r>
        <w:r w:rsidR="00BD1511">
          <w:rPr>
            <w:noProof/>
            <w:webHidden/>
          </w:rPr>
          <w:tab/>
        </w:r>
        <w:r w:rsidR="00BD1511">
          <w:rPr>
            <w:noProof/>
            <w:webHidden/>
          </w:rPr>
          <w:fldChar w:fldCharType="begin"/>
        </w:r>
        <w:r w:rsidR="00BD1511">
          <w:rPr>
            <w:noProof/>
            <w:webHidden/>
          </w:rPr>
          <w:instrText xml:space="preserve"> PAGEREF _Toc160533561 \h </w:instrText>
        </w:r>
        <w:r w:rsidR="00BD1511">
          <w:rPr>
            <w:noProof/>
            <w:webHidden/>
          </w:rPr>
        </w:r>
        <w:r w:rsidR="00BD1511">
          <w:rPr>
            <w:noProof/>
            <w:webHidden/>
          </w:rPr>
          <w:fldChar w:fldCharType="separate"/>
        </w:r>
        <w:r w:rsidR="00BD1511">
          <w:rPr>
            <w:noProof/>
            <w:webHidden/>
          </w:rPr>
          <w:t>14</w:t>
        </w:r>
        <w:r w:rsidR="00BD1511">
          <w:rPr>
            <w:noProof/>
            <w:webHidden/>
          </w:rPr>
          <w:fldChar w:fldCharType="end"/>
        </w:r>
      </w:hyperlink>
    </w:p>
    <w:p w14:paraId="148F26CF" w14:textId="119B685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00BD1511" w:rsidRPr="00447EF6">
          <w:rPr>
            <w:rStyle w:val="Hyperlink"/>
            <w:noProof/>
          </w:rPr>
          <w:t>Meilensteine</w:t>
        </w:r>
        <w:r w:rsidR="00BD1511">
          <w:rPr>
            <w:noProof/>
            <w:webHidden/>
          </w:rPr>
          <w:tab/>
        </w:r>
        <w:r w:rsidR="00BD1511">
          <w:rPr>
            <w:noProof/>
            <w:webHidden/>
          </w:rPr>
          <w:fldChar w:fldCharType="begin"/>
        </w:r>
        <w:r w:rsidR="00BD1511">
          <w:rPr>
            <w:noProof/>
            <w:webHidden/>
          </w:rPr>
          <w:instrText xml:space="preserve"> PAGEREF _Toc160533562 \h </w:instrText>
        </w:r>
        <w:r w:rsidR="00BD1511">
          <w:rPr>
            <w:noProof/>
            <w:webHidden/>
          </w:rPr>
        </w:r>
        <w:r w:rsidR="00BD1511">
          <w:rPr>
            <w:noProof/>
            <w:webHidden/>
          </w:rPr>
          <w:fldChar w:fldCharType="separate"/>
        </w:r>
        <w:r w:rsidR="00BD1511">
          <w:rPr>
            <w:noProof/>
            <w:webHidden/>
          </w:rPr>
          <w:t>17</w:t>
        </w:r>
        <w:r w:rsidR="00BD1511">
          <w:rPr>
            <w:noProof/>
            <w:webHidden/>
          </w:rPr>
          <w:fldChar w:fldCharType="end"/>
        </w:r>
      </w:hyperlink>
    </w:p>
    <w:p w14:paraId="52D08387" w14:textId="6BF2D46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00BD1511" w:rsidRPr="00447EF6">
          <w:rPr>
            <w:rStyle w:val="Hyperlink"/>
            <w:noProof/>
          </w:rPr>
          <w:t>Organisation der Arbeitsergebnisse</w:t>
        </w:r>
        <w:r w:rsidR="00BD1511">
          <w:rPr>
            <w:noProof/>
            <w:webHidden/>
          </w:rPr>
          <w:tab/>
        </w:r>
        <w:r w:rsidR="00BD1511">
          <w:rPr>
            <w:noProof/>
            <w:webHidden/>
          </w:rPr>
          <w:fldChar w:fldCharType="begin"/>
        </w:r>
        <w:r w:rsidR="00BD1511">
          <w:rPr>
            <w:noProof/>
            <w:webHidden/>
          </w:rPr>
          <w:instrText xml:space="preserve"> PAGEREF _Toc160533563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2452B1F4" w14:textId="7BBE701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00BD1511" w:rsidRPr="00447EF6">
          <w:rPr>
            <w:rStyle w:val="Hyperlink"/>
            <w:noProof/>
          </w:rPr>
          <w:t>Versionierung</w:t>
        </w:r>
        <w:r w:rsidR="00BD1511">
          <w:rPr>
            <w:noProof/>
            <w:webHidden/>
          </w:rPr>
          <w:tab/>
        </w:r>
        <w:r w:rsidR="00BD1511">
          <w:rPr>
            <w:noProof/>
            <w:webHidden/>
          </w:rPr>
          <w:fldChar w:fldCharType="begin"/>
        </w:r>
        <w:r w:rsidR="00BD1511">
          <w:rPr>
            <w:noProof/>
            <w:webHidden/>
          </w:rPr>
          <w:instrText xml:space="preserve"> PAGEREF _Toc160533564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1381A44D" w14:textId="40D5E89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00BD1511" w:rsidRPr="00447EF6">
          <w:rPr>
            <w:rStyle w:val="Hyperlink"/>
            <w:noProof/>
          </w:rPr>
          <w:t>Backup</w:t>
        </w:r>
        <w:r w:rsidR="00BD1511">
          <w:rPr>
            <w:noProof/>
            <w:webHidden/>
          </w:rPr>
          <w:tab/>
        </w:r>
        <w:r w:rsidR="00BD1511">
          <w:rPr>
            <w:noProof/>
            <w:webHidden/>
          </w:rPr>
          <w:fldChar w:fldCharType="begin"/>
        </w:r>
        <w:r w:rsidR="00BD1511">
          <w:rPr>
            <w:noProof/>
            <w:webHidden/>
          </w:rPr>
          <w:instrText xml:space="preserve"> PAGEREF _Toc160533565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6F88DC76" w14:textId="68BBD0C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00BD1511" w:rsidRPr="00447EF6">
          <w:rPr>
            <w:rStyle w:val="Hyperlink"/>
            <w:noProof/>
          </w:rPr>
          <w:t>Quellcode / Skripts</w:t>
        </w:r>
        <w:r w:rsidR="00BD1511">
          <w:rPr>
            <w:noProof/>
            <w:webHidden/>
          </w:rPr>
          <w:tab/>
        </w:r>
        <w:r w:rsidR="00BD1511">
          <w:rPr>
            <w:noProof/>
            <w:webHidden/>
          </w:rPr>
          <w:fldChar w:fldCharType="begin"/>
        </w:r>
        <w:r w:rsidR="00BD1511">
          <w:rPr>
            <w:noProof/>
            <w:webHidden/>
          </w:rPr>
          <w:instrText xml:space="preserve"> PAGEREF _Toc160533566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707E8770" w14:textId="53CEC5A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00BD1511" w:rsidRPr="00447EF6">
          <w:rPr>
            <w:rStyle w:val="Hyperlink"/>
            <w:noProof/>
          </w:rPr>
          <w:t>Arbeitsplatz</w:t>
        </w:r>
        <w:r w:rsidR="00BD1511">
          <w:rPr>
            <w:noProof/>
            <w:webHidden/>
          </w:rPr>
          <w:tab/>
        </w:r>
        <w:r w:rsidR="00BD1511">
          <w:rPr>
            <w:noProof/>
            <w:webHidden/>
          </w:rPr>
          <w:fldChar w:fldCharType="begin"/>
        </w:r>
        <w:r w:rsidR="00BD1511">
          <w:rPr>
            <w:noProof/>
            <w:webHidden/>
          </w:rPr>
          <w:instrText xml:space="preserve"> PAGEREF _Toc160533567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411EB52B" w14:textId="438B4A1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00BD1511" w:rsidRPr="00447EF6">
          <w:rPr>
            <w:rStyle w:val="Hyperlink"/>
            <w:noProof/>
          </w:rPr>
          <w:t>Arbeitsjournal</w:t>
        </w:r>
        <w:r w:rsidR="00BD1511">
          <w:rPr>
            <w:noProof/>
            <w:webHidden/>
          </w:rPr>
          <w:tab/>
        </w:r>
        <w:r w:rsidR="00BD1511">
          <w:rPr>
            <w:noProof/>
            <w:webHidden/>
          </w:rPr>
          <w:fldChar w:fldCharType="begin"/>
        </w:r>
        <w:r w:rsidR="00BD1511">
          <w:rPr>
            <w:noProof/>
            <w:webHidden/>
          </w:rPr>
          <w:instrText xml:space="preserve"> PAGEREF _Toc160533568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52191899" w14:textId="594BAA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00BD1511" w:rsidRPr="00447EF6">
          <w:rPr>
            <w:rStyle w:val="Hyperlink"/>
            <w:noProof/>
          </w:rPr>
          <w:t>Tag 1 – 29.02.2024</w:t>
        </w:r>
        <w:r w:rsidR="00BD1511">
          <w:rPr>
            <w:noProof/>
            <w:webHidden/>
          </w:rPr>
          <w:tab/>
        </w:r>
        <w:r w:rsidR="00BD1511">
          <w:rPr>
            <w:noProof/>
            <w:webHidden/>
          </w:rPr>
          <w:fldChar w:fldCharType="begin"/>
        </w:r>
        <w:r w:rsidR="00BD1511">
          <w:rPr>
            <w:noProof/>
            <w:webHidden/>
          </w:rPr>
          <w:instrText xml:space="preserve"> PAGEREF _Toc160533569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27D18797" w14:textId="4C98251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00BD1511" w:rsidRPr="00447EF6">
          <w:rPr>
            <w:rStyle w:val="Hyperlink"/>
            <w:noProof/>
          </w:rPr>
          <w:t>Tag 2 – 04.03.2024</w:t>
        </w:r>
        <w:r w:rsidR="00BD1511">
          <w:rPr>
            <w:noProof/>
            <w:webHidden/>
          </w:rPr>
          <w:tab/>
        </w:r>
        <w:r w:rsidR="00BD1511">
          <w:rPr>
            <w:noProof/>
            <w:webHidden/>
          </w:rPr>
          <w:fldChar w:fldCharType="begin"/>
        </w:r>
        <w:r w:rsidR="00BD1511">
          <w:rPr>
            <w:noProof/>
            <w:webHidden/>
          </w:rPr>
          <w:instrText xml:space="preserve"> PAGEREF _Toc160533570 \h </w:instrText>
        </w:r>
        <w:r w:rsidR="00BD1511">
          <w:rPr>
            <w:noProof/>
            <w:webHidden/>
          </w:rPr>
        </w:r>
        <w:r w:rsidR="00BD1511">
          <w:rPr>
            <w:noProof/>
            <w:webHidden/>
          </w:rPr>
          <w:fldChar w:fldCharType="separate"/>
        </w:r>
        <w:r w:rsidR="00BD1511">
          <w:rPr>
            <w:noProof/>
            <w:webHidden/>
          </w:rPr>
          <w:t>20</w:t>
        </w:r>
        <w:r w:rsidR="00BD1511">
          <w:rPr>
            <w:noProof/>
            <w:webHidden/>
          </w:rPr>
          <w:fldChar w:fldCharType="end"/>
        </w:r>
      </w:hyperlink>
    </w:p>
    <w:p w14:paraId="2C4B75D0" w14:textId="62C396C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00BD1511" w:rsidRPr="00447EF6">
          <w:rPr>
            <w:rStyle w:val="Hyperlink"/>
            <w:noProof/>
          </w:rPr>
          <w:t>Tag 3 – 05.03.2024</w:t>
        </w:r>
        <w:r w:rsidR="00BD1511">
          <w:rPr>
            <w:noProof/>
            <w:webHidden/>
          </w:rPr>
          <w:tab/>
        </w:r>
        <w:r w:rsidR="00BD1511">
          <w:rPr>
            <w:noProof/>
            <w:webHidden/>
          </w:rPr>
          <w:fldChar w:fldCharType="begin"/>
        </w:r>
        <w:r w:rsidR="00BD1511">
          <w:rPr>
            <w:noProof/>
            <w:webHidden/>
          </w:rPr>
          <w:instrText xml:space="preserve"> PAGEREF _Toc160533571 \h </w:instrText>
        </w:r>
        <w:r w:rsidR="00BD1511">
          <w:rPr>
            <w:noProof/>
            <w:webHidden/>
          </w:rPr>
        </w:r>
        <w:r w:rsidR="00BD1511">
          <w:rPr>
            <w:noProof/>
            <w:webHidden/>
          </w:rPr>
          <w:fldChar w:fldCharType="separate"/>
        </w:r>
        <w:r w:rsidR="00BD1511">
          <w:rPr>
            <w:noProof/>
            <w:webHidden/>
          </w:rPr>
          <w:t>21</w:t>
        </w:r>
        <w:r w:rsidR="00BD1511">
          <w:rPr>
            <w:noProof/>
            <w:webHidden/>
          </w:rPr>
          <w:fldChar w:fldCharType="end"/>
        </w:r>
      </w:hyperlink>
    </w:p>
    <w:p w14:paraId="65F36AC0" w14:textId="1C638C9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00BD1511" w:rsidRPr="00447EF6">
          <w:rPr>
            <w:rStyle w:val="Hyperlink"/>
            <w:noProof/>
          </w:rPr>
          <w:t>Tag 4 – 06.03.2024</w:t>
        </w:r>
        <w:r w:rsidR="00BD1511">
          <w:rPr>
            <w:noProof/>
            <w:webHidden/>
          </w:rPr>
          <w:tab/>
        </w:r>
        <w:r w:rsidR="00BD1511">
          <w:rPr>
            <w:noProof/>
            <w:webHidden/>
          </w:rPr>
          <w:fldChar w:fldCharType="begin"/>
        </w:r>
        <w:r w:rsidR="00BD1511">
          <w:rPr>
            <w:noProof/>
            <w:webHidden/>
          </w:rPr>
          <w:instrText xml:space="preserve"> PAGEREF _Toc160533572 \h </w:instrText>
        </w:r>
        <w:r w:rsidR="00BD1511">
          <w:rPr>
            <w:noProof/>
            <w:webHidden/>
          </w:rPr>
        </w:r>
        <w:r w:rsidR="00BD1511">
          <w:rPr>
            <w:noProof/>
            <w:webHidden/>
          </w:rPr>
          <w:fldChar w:fldCharType="separate"/>
        </w:r>
        <w:r w:rsidR="00BD1511">
          <w:rPr>
            <w:noProof/>
            <w:webHidden/>
          </w:rPr>
          <w:t>22</w:t>
        </w:r>
        <w:r w:rsidR="00BD1511">
          <w:rPr>
            <w:noProof/>
            <w:webHidden/>
          </w:rPr>
          <w:fldChar w:fldCharType="end"/>
        </w:r>
      </w:hyperlink>
    </w:p>
    <w:p w14:paraId="46533ED0" w14:textId="2F5F983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00BD1511" w:rsidRPr="00447EF6">
          <w:rPr>
            <w:rStyle w:val="Hyperlink"/>
            <w:noProof/>
          </w:rPr>
          <w:t>Tag 5 – 07.03.2024</w:t>
        </w:r>
        <w:r w:rsidR="00BD1511">
          <w:rPr>
            <w:noProof/>
            <w:webHidden/>
          </w:rPr>
          <w:tab/>
        </w:r>
        <w:r w:rsidR="00BD1511">
          <w:rPr>
            <w:noProof/>
            <w:webHidden/>
          </w:rPr>
          <w:fldChar w:fldCharType="begin"/>
        </w:r>
        <w:r w:rsidR="00BD1511">
          <w:rPr>
            <w:noProof/>
            <w:webHidden/>
          </w:rPr>
          <w:instrText xml:space="preserve"> PAGEREF _Toc160533573 \h </w:instrText>
        </w:r>
        <w:r w:rsidR="00BD1511">
          <w:rPr>
            <w:noProof/>
            <w:webHidden/>
          </w:rPr>
        </w:r>
        <w:r w:rsidR="00BD1511">
          <w:rPr>
            <w:noProof/>
            <w:webHidden/>
          </w:rPr>
          <w:fldChar w:fldCharType="separate"/>
        </w:r>
        <w:r w:rsidR="00BD1511">
          <w:rPr>
            <w:noProof/>
            <w:webHidden/>
          </w:rPr>
          <w:t>23</w:t>
        </w:r>
        <w:r w:rsidR="00BD1511">
          <w:rPr>
            <w:noProof/>
            <w:webHidden/>
          </w:rPr>
          <w:fldChar w:fldCharType="end"/>
        </w:r>
      </w:hyperlink>
    </w:p>
    <w:p w14:paraId="029D7D18" w14:textId="7BF1ABD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00BD1511" w:rsidRPr="00447EF6">
          <w:rPr>
            <w:rStyle w:val="Hyperlink"/>
            <w:noProof/>
          </w:rPr>
          <w:t>Tag 6 – 11.03.2024</w:t>
        </w:r>
        <w:r w:rsidR="00BD1511">
          <w:rPr>
            <w:noProof/>
            <w:webHidden/>
          </w:rPr>
          <w:tab/>
        </w:r>
        <w:r w:rsidR="00BD1511">
          <w:rPr>
            <w:noProof/>
            <w:webHidden/>
          </w:rPr>
          <w:fldChar w:fldCharType="begin"/>
        </w:r>
        <w:r w:rsidR="00BD1511">
          <w:rPr>
            <w:noProof/>
            <w:webHidden/>
          </w:rPr>
          <w:instrText xml:space="preserve"> PAGEREF _Toc160533574 \h </w:instrText>
        </w:r>
        <w:r w:rsidR="00BD1511">
          <w:rPr>
            <w:noProof/>
            <w:webHidden/>
          </w:rPr>
        </w:r>
        <w:r w:rsidR="00BD1511">
          <w:rPr>
            <w:noProof/>
            <w:webHidden/>
          </w:rPr>
          <w:fldChar w:fldCharType="separate"/>
        </w:r>
        <w:r w:rsidR="00BD1511">
          <w:rPr>
            <w:noProof/>
            <w:webHidden/>
          </w:rPr>
          <w:t>24</w:t>
        </w:r>
        <w:r w:rsidR="00BD1511">
          <w:rPr>
            <w:noProof/>
            <w:webHidden/>
          </w:rPr>
          <w:fldChar w:fldCharType="end"/>
        </w:r>
      </w:hyperlink>
    </w:p>
    <w:p w14:paraId="6ED4B8CA" w14:textId="47FE5BD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00BD1511" w:rsidRPr="00447EF6">
          <w:rPr>
            <w:rStyle w:val="Hyperlink"/>
            <w:noProof/>
          </w:rPr>
          <w:t>Tag 7 – 12.03.2024</w:t>
        </w:r>
        <w:r w:rsidR="00BD1511">
          <w:rPr>
            <w:noProof/>
            <w:webHidden/>
          </w:rPr>
          <w:tab/>
        </w:r>
        <w:r w:rsidR="00BD1511">
          <w:rPr>
            <w:noProof/>
            <w:webHidden/>
          </w:rPr>
          <w:fldChar w:fldCharType="begin"/>
        </w:r>
        <w:r w:rsidR="00BD1511">
          <w:rPr>
            <w:noProof/>
            <w:webHidden/>
          </w:rPr>
          <w:instrText xml:space="preserve"> PAGEREF _Toc160533575 \h </w:instrText>
        </w:r>
        <w:r w:rsidR="00BD1511">
          <w:rPr>
            <w:noProof/>
            <w:webHidden/>
          </w:rPr>
        </w:r>
        <w:r w:rsidR="00BD1511">
          <w:rPr>
            <w:noProof/>
            <w:webHidden/>
          </w:rPr>
          <w:fldChar w:fldCharType="separate"/>
        </w:r>
        <w:r w:rsidR="00BD1511">
          <w:rPr>
            <w:noProof/>
            <w:webHidden/>
          </w:rPr>
          <w:t>25</w:t>
        </w:r>
        <w:r w:rsidR="00BD1511">
          <w:rPr>
            <w:noProof/>
            <w:webHidden/>
          </w:rPr>
          <w:fldChar w:fldCharType="end"/>
        </w:r>
      </w:hyperlink>
    </w:p>
    <w:p w14:paraId="71C20AA1" w14:textId="3C3F2CC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00BD1511" w:rsidRPr="00447EF6">
          <w:rPr>
            <w:rStyle w:val="Hyperlink"/>
            <w:noProof/>
          </w:rPr>
          <w:t>Tag 8 – 13.03.2024</w:t>
        </w:r>
        <w:r w:rsidR="00BD1511">
          <w:rPr>
            <w:noProof/>
            <w:webHidden/>
          </w:rPr>
          <w:tab/>
        </w:r>
        <w:r w:rsidR="00BD1511">
          <w:rPr>
            <w:noProof/>
            <w:webHidden/>
          </w:rPr>
          <w:fldChar w:fldCharType="begin"/>
        </w:r>
        <w:r w:rsidR="00BD1511">
          <w:rPr>
            <w:noProof/>
            <w:webHidden/>
          </w:rPr>
          <w:instrText xml:space="preserve"> PAGEREF _Toc160533576 \h </w:instrText>
        </w:r>
        <w:r w:rsidR="00BD1511">
          <w:rPr>
            <w:noProof/>
            <w:webHidden/>
          </w:rPr>
        </w:r>
        <w:r w:rsidR="00BD1511">
          <w:rPr>
            <w:noProof/>
            <w:webHidden/>
          </w:rPr>
          <w:fldChar w:fldCharType="separate"/>
        </w:r>
        <w:r w:rsidR="00BD1511">
          <w:rPr>
            <w:noProof/>
            <w:webHidden/>
          </w:rPr>
          <w:t>26</w:t>
        </w:r>
        <w:r w:rsidR="00BD1511">
          <w:rPr>
            <w:noProof/>
            <w:webHidden/>
          </w:rPr>
          <w:fldChar w:fldCharType="end"/>
        </w:r>
      </w:hyperlink>
    </w:p>
    <w:p w14:paraId="3C1EACF6" w14:textId="272AD7E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00BD1511" w:rsidRPr="00447EF6">
          <w:rPr>
            <w:rStyle w:val="Hyperlink"/>
            <w:noProof/>
          </w:rPr>
          <w:t>Tag 9 – 14.03.2024</w:t>
        </w:r>
        <w:r w:rsidR="00BD1511">
          <w:rPr>
            <w:noProof/>
            <w:webHidden/>
          </w:rPr>
          <w:tab/>
        </w:r>
        <w:r w:rsidR="00BD1511">
          <w:rPr>
            <w:noProof/>
            <w:webHidden/>
          </w:rPr>
          <w:fldChar w:fldCharType="begin"/>
        </w:r>
        <w:r w:rsidR="00BD1511">
          <w:rPr>
            <w:noProof/>
            <w:webHidden/>
          </w:rPr>
          <w:instrText xml:space="preserve"> PAGEREF _Toc160533577 \h </w:instrText>
        </w:r>
        <w:r w:rsidR="00BD1511">
          <w:rPr>
            <w:noProof/>
            <w:webHidden/>
          </w:rPr>
        </w:r>
        <w:r w:rsidR="00BD1511">
          <w:rPr>
            <w:noProof/>
            <w:webHidden/>
          </w:rPr>
          <w:fldChar w:fldCharType="separate"/>
        </w:r>
        <w:r w:rsidR="00BD1511">
          <w:rPr>
            <w:noProof/>
            <w:webHidden/>
          </w:rPr>
          <w:t>27</w:t>
        </w:r>
        <w:r w:rsidR="00BD1511">
          <w:rPr>
            <w:noProof/>
            <w:webHidden/>
          </w:rPr>
          <w:fldChar w:fldCharType="end"/>
        </w:r>
      </w:hyperlink>
    </w:p>
    <w:p w14:paraId="7FDE378C" w14:textId="12F2044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00BD1511" w:rsidRPr="00447EF6">
          <w:rPr>
            <w:rStyle w:val="Hyperlink"/>
            <w:noProof/>
          </w:rPr>
          <w:t>Tag 10 – 18.03.2024</w:t>
        </w:r>
        <w:r w:rsidR="00BD1511">
          <w:rPr>
            <w:noProof/>
            <w:webHidden/>
          </w:rPr>
          <w:tab/>
        </w:r>
        <w:r w:rsidR="00BD1511">
          <w:rPr>
            <w:noProof/>
            <w:webHidden/>
          </w:rPr>
          <w:fldChar w:fldCharType="begin"/>
        </w:r>
        <w:r w:rsidR="00BD1511">
          <w:rPr>
            <w:noProof/>
            <w:webHidden/>
          </w:rPr>
          <w:instrText xml:space="preserve"> PAGEREF _Toc160533578 \h </w:instrText>
        </w:r>
        <w:r w:rsidR="00BD1511">
          <w:rPr>
            <w:noProof/>
            <w:webHidden/>
          </w:rPr>
        </w:r>
        <w:r w:rsidR="00BD1511">
          <w:rPr>
            <w:noProof/>
            <w:webHidden/>
          </w:rPr>
          <w:fldChar w:fldCharType="separate"/>
        </w:r>
        <w:r w:rsidR="00BD1511">
          <w:rPr>
            <w:noProof/>
            <w:webHidden/>
          </w:rPr>
          <w:t>28</w:t>
        </w:r>
        <w:r w:rsidR="00BD1511">
          <w:rPr>
            <w:noProof/>
            <w:webHidden/>
          </w:rPr>
          <w:fldChar w:fldCharType="end"/>
        </w:r>
      </w:hyperlink>
    </w:p>
    <w:p w14:paraId="0B06026E" w14:textId="6B7B2A31"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00BD1511" w:rsidRPr="00447EF6">
          <w:rPr>
            <w:rStyle w:val="Hyperlink"/>
            <w:noProof/>
          </w:rPr>
          <w:t>Teil 2 – Projekt</w:t>
        </w:r>
        <w:r w:rsidR="00BD1511">
          <w:rPr>
            <w:noProof/>
            <w:webHidden/>
          </w:rPr>
          <w:tab/>
        </w:r>
        <w:r w:rsidR="00BD1511">
          <w:rPr>
            <w:noProof/>
            <w:webHidden/>
          </w:rPr>
          <w:fldChar w:fldCharType="begin"/>
        </w:r>
        <w:r w:rsidR="00BD1511">
          <w:rPr>
            <w:noProof/>
            <w:webHidden/>
          </w:rPr>
          <w:instrText xml:space="preserve"> PAGEREF _Toc160533579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0097E026" w14:textId="1E3FCEC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00BD1511" w:rsidRPr="00447EF6">
          <w:rPr>
            <w:rStyle w:val="Hyperlink"/>
            <w:noProof/>
          </w:rPr>
          <w:t>Kurzfassung</w:t>
        </w:r>
        <w:r w:rsidR="00BD1511">
          <w:rPr>
            <w:noProof/>
            <w:webHidden/>
          </w:rPr>
          <w:tab/>
        </w:r>
        <w:r w:rsidR="00BD1511">
          <w:rPr>
            <w:noProof/>
            <w:webHidden/>
          </w:rPr>
          <w:fldChar w:fldCharType="begin"/>
        </w:r>
        <w:r w:rsidR="00BD1511">
          <w:rPr>
            <w:noProof/>
            <w:webHidden/>
          </w:rPr>
          <w:instrText xml:space="preserve"> PAGEREF _Toc160533580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5D7ECF65" w14:textId="3697316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_Toc160533581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4E73B5E" w14:textId="2065F02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00BD1511" w:rsidRPr="00447EF6">
          <w:rPr>
            <w:rStyle w:val="Hyperlink"/>
            <w:noProof/>
          </w:rPr>
          <w:t>Umsetzung</w:t>
        </w:r>
        <w:r w:rsidR="00BD1511">
          <w:rPr>
            <w:noProof/>
            <w:webHidden/>
          </w:rPr>
          <w:tab/>
        </w:r>
        <w:r w:rsidR="00BD1511">
          <w:rPr>
            <w:noProof/>
            <w:webHidden/>
          </w:rPr>
          <w:fldChar w:fldCharType="begin"/>
        </w:r>
        <w:r w:rsidR="00BD1511">
          <w:rPr>
            <w:noProof/>
            <w:webHidden/>
          </w:rPr>
          <w:instrText xml:space="preserve"> PAGEREF _Toc160533582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15DD7D1D" w14:textId="3CD6E3A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00BD1511" w:rsidRPr="00447EF6">
          <w:rPr>
            <w:rStyle w:val="Hyperlink"/>
            <w:noProof/>
          </w:rPr>
          <w:t>Ergebnis</w:t>
        </w:r>
        <w:r w:rsidR="00BD1511">
          <w:rPr>
            <w:noProof/>
            <w:webHidden/>
          </w:rPr>
          <w:tab/>
        </w:r>
        <w:r w:rsidR="00BD1511">
          <w:rPr>
            <w:noProof/>
            <w:webHidden/>
          </w:rPr>
          <w:fldChar w:fldCharType="begin"/>
        </w:r>
        <w:r w:rsidR="00BD1511">
          <w:rPr>
            <w:noProof/>
            <w:webHidden/>
          </w:rPr>
          <w:instrText xml:space="preserve"> PAGEREF _Toc160533583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D156D97" w14:textId="31FF609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00BD1511" w:rsidRPr="00447EF6">
          <w:rPr>
            <w:rStyle w:val="Hyperlink"/>
            <w:noProof/>
          </w:rPr>
          <w:t>Phase "Informieren"</w:t>
        </w:r>
        <w:r w:rsidR="00BD1511">
          <w:rPr>
            <w:noProof/>
            <w:webHidden/>
          </w:rPr>
          <w:tab/>
        </w:r>
        <w:r w:rsidR="00BD1511">
          <w:rPr>
            <w:noProof/>
            <w:webHidden/>
          </w:rPr>
          <w:fldChar w:fldCharType="begin"/>
        </w:r>
        <w:r w:rsidR="00BD1511">
          <w:rPr>
            <w:noProof/>
            <w:webHidden/>
          </w:rPr>
          <w:instrText xml:space="preserve"> PAGEREF _Toc160533584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6A1A3290" w14:textId="1CCCFF8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00BD1511" w:rsidRPr="00447EF6">
          <w:rPr>
            <w:rStyle w:val="Hyperlink"/>
            <w:noProof/>
          </w:rPr>
          <w:t>Strategien zur Fehlerbehandlung</w:t>
        </w:r>
        <w:r w:rsidR="00BD1511">
          <w:rPr>
            <w:noProof/>
            <w:webHidden/>
          </w:rPr>
          <w:tab/>
        </w:r>
        <w:r w:rsidR="00BD1511">
          <w:rPr>
            <w:noProof/>
            <w:webHidden/>
          </w:rPr>
          <w:fldChar w:fldCharType="begin"/>
        </w:r>
        <w:r w:rsidR="00BD1511">
          <w:rPr>
            <w:noProof/>
            <w:webHidden/>
          </w:rPr>
          <w:instrText xml:space="preserve"> PAGEREF _Toc160533585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0A12B022" w14:textId="7120205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00BD1511" w:rsidRPr="00447EF6">
          <w:rPr>
            <w:rStyle w:val="Hyperlink"/>
            <w:noProof/>
          </w:rPr>
          <w:t>Informationsbeschaffung Bilderverwaltung</w:t>
        </w:r>
        <w:r w:rsidR="00BD1511">
          <w:rPr>
            <w:noProof/>
            <w:webHidden/>
          </w:rPr>
          <w:tab/>
        </w:r>
        <w:r w:rsidR="00BD1511">
          <w:rPr>
            <w:noProof/>
            <w:webHidden/>
          </w:rPr>
          <w:fldChar w:fldCharType="begin"/>
        </w:r>
        <w:r w:rsidR="00BD1511">
          <w:rPr>
            <w:noProof/>
            <w:webHidden/>
          </w:rPr>
          <w:instrText xml:space="preserve"> PAGEREF _Toc160533586 \h </w:instrText>
        </w:r>
        <w:r w:rsidR="00BD1511">
          <w:rPr>
            <w:noProof/>
            <w:webHidden/>
          </w:rPr>
        </w:r>
        <w:r w:rsidR="00BD1511">
          <w:rPr>
            <w:noProof/>
            <w:webHidden/>
          </w:rPr>
          <w:fldChar w:fldCharType="separate"/>
        </w:r>
        <w:r w:rsidR="00BD1511">
          <w:rPr>
            <w:noProof/>
            <w:webHidden/>
          </w:rPr>
          <w:t>32</w:t>
        </w:r>
        <w:r w:rsidR="00BD1511">
          <w:rPr>
            <w:noProof/>
            <w:webHidden/>
          </w:rPr>
          <w:fldChar w:fldCharType="end"/>
        </w:r>
      </w:hyperlink>
    </w:p>
    <w:p w14:paraId="09FBB876" w14:textId="00D2D29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00BD1511" w:rsidRPr="00447EF6">
          <w:rPr>
            <w:rStyle w:val="Hyperlink"/>
            <w:noProof/>
          </w:rPr>
          <w:t>Phase "Planen"</w:t>
        </w:r>
        <w:r w:rsidR="00BD1511">
          <w:rPr>
            <w:noProof/>
            <w:webHidden/>
          </w:rPr>
          <w:tab/>
        </w:r>
        <w:r w:rsidR="00BD1511">
          <w:rPr>
            <w:noProof/>
            <w:webHidden/>
          </w:rPr>
          <w:fldChar w:fldCharType="begin"/>
        </w:r>
        <w:r w:rsidR="00BD1511">
          <w:rPr>
            <w:noProof/>
            <w:webHidden/>
          </w:rPr>
          <w:instrText xml:space="preserve"> PAGEREF _Toc160533587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18E02B83" w14:textId="1CF360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00BD1511" w:rsidRPr="00447EF6">
          <w:rPr>
            <w:rStyle w:val="Hyperlink"/>
            <w:noProof/>
          </w:rPr>
          <w:t>Ist-Zustand des Systems</w:t>
        </w:r>
        <w:r w:rsidR="00BD1511">
          <w:rPr>
            <w:noProof/>
            <w:webHidden/>
          </w:rPr>
          <w:tab/>
        </w:r>
        <w:r w:rsidR="00BD1511">
          <w:rPr>
            <w:noProof/>
            <w:webHidden/>
          </w:rPr>
          <w:fldChar w:fldCharType="begin"/>
        </w:r>
        <w:r w:rsidR="00BD1511">
          <w:rPr>
            <w:noProof/>
            <w:webHidden/>
          </w:rPr>
          <w:instrText xml:space="preserve"> PAGEREF _Toc160533588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6AF1ED3F" w14:textId="03EA55F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00BD1511" w:rsidRPr="00447EF6">
          <w:rPr>
            <w:rStyle w:val="Hyperlink"/>
            <w:noProof/>
          </w:rPr>
          <w:t>Soll-Zustand des Systems</w:t>
        </w:r>
        <w:r w:rsidR="00BD1511">
          <w:rPr>
            <w:noProof/>
            <w:webHidden/>
          </w:rPr>
          <w:tab/>
        </w:r>
        <w:r w:rsidR="00BD1511">
          <w:rPr>
            <w:noProof/>
            <w:webHidden/>
          </w:rPr>
          <w:fldChar w:fldCharType="begin"/>
        </w:r>
        <w:r w:rsidR="00BD1511">
          <w:rPr>
            <w:noProof/>
            <w:webHidden/>
          </w:rPr>
          <w:instrText xml:space="preserve"> PAGEREF _Toc160533589 \h </w:instrText>
        </w:r>
        <w:r w:rsidR="00BD1511">
          <w:rPr>
            <w:noProof/>
            <w:webHidden/>
          </w:rPr>
        </w:r>
        <w:r w:rsidR="00BD1511">
          <w:rPr>
            <w:noProof/>
            <w:webHidden/>
          </w:rPr>
          <w:fldChar w:fldCharType="separate"/>
        </w:r>
        <w:r w:rsidR="00BD1511">
          <w:rPr>
            <w:noProof/>
            <w:webHidden/>
          </w:rPr>
          <w:t>36</w:t>
        </w:r>
        <w:r w:rsidR="00BD1511">
          <w:rPr>
            <w:noProof/>
            <w:webHidden/>
          </w:rPr>
          <w:fldChar w:fldCharType="end"/>
        </w:r>
      </w:hyperlink>
    </w:p>
    <w:p w14:paraId="5E276D9D" w14:textId="0C5226C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00BD1511" w:rsidRPr="00447EF6">
          <w:rPr>
            <w:rStyle w:val="Hyperlink"/>
            <w:noProof/>
          </w:rPr>
          <w:t>Datenbankmodell</w:t>
        </w:r>
        <w:r w:rsidR="00BD1511">
          <w:rPr>
            <w:noProof/>
            <w:webHidden/>
          </w:rPr>
          <w:tab/>
        </w:r>
        <w:r w:rsidR="00BD1511">
          <w:rPr>
            <w:noProof/>
            <w:webHidden/>
          </w:rPr>
          <w:fldChar w:fldCharType="begin"/>
        </w:r>
        <w:r w:rsidR="00BD1511">
          <w:rPr>
            <w:noProof/>
            <w:webHidden/>
          </w:rPr>
          <w:instrText xml:space="preserve"> PAGEREF _Toc160533590 \h </w:instrText>
        </w:r>
        <w:r w:rsidR="00BD1511">
          <w:rPr>
            <w:noProof/>
            <w:webHidden/>
          </w:rPr>
        </w:r>
        <w:r w:rsidR="00BD1511">
          <w:rPr>
            <w:noProof/>
            <w:webHidden/>
          </w:rPr>
          <w:fldChar w:fldCharType="separate"/>
        </w:r>
        <w:r w:rsidR="00BD1511">
          <w:rPr>
            <w:noProof/>
            <w:webHidden/>
          </w:rPr>
          <w:t>38</w:t>
        </w:r>
        <w:r w:rsidR="00BD1511">
          <w:rPr>
            <w:noProof/>
            <w:webHidden/>
          </w:rPr>
          <w:fldChar w:fldCharType="end"/>
        </w:r>
      </w:hyperlink>
    </w:p>
    <w:p w14:paraId="29A5173F" w14:textId="760073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00BD1511" w:rsidRPr="00447EF6">
          <w:rPr>
            <w:rStyle w:val="Hyperlink"/>
            <w:noProof/>
          </w:rPr>
          <w:t>Tabellenstruktur</w:t>
        </w:r>
        <w:r w:rsidR="00BD1511">
          <w:rPr>
            <w:noProof/>
            <w:webHidden/>
          </w:rPr>
          <w:tab/>
        </w:r>
        <w:r w:rsidR="00BD1511">
          <w:rPr>
            <w:noProof/>
            <w:webHidden/>
          </w:rPr>
          <w:fldChar w:fldCharType="begin"/>
        </w:r>
        <w:r w:rsidR="00BD1511">
          <w:rPr>
            <w:noProof/>
            <w:webHidden/>
          </w:rPr>
          <w:instrText xml:space="preserve"> PAGEREF _Toc160533591 \h </w:instrText>
        </w:r>
        <w:r w:rsidR="00BD1511">
          <w:rPr>
            <w:noProof/>
            <w:webHidden/>
          </w:rPr>
        </w:r>
        <w:r w:rsidR="00BD1511">
          <w:rPr>
            <w:noProof/>
            <w:webHidden/>
          </w:rPr>
          <w:fldChar w:fldCharType="separate"/>
        </w:r>
        <w:r w:rsidR="00BD1511">
          <w:rPr>
            <w:noProof/>
            <w:webHidden/>
          </w:rPr>
          <w:t>40</w:t>
        </w:r>
        <w:r w:rsidR="00BD1511">
          <w:rPr>
            <w:noProof/>
            <w:webHidden/>
          </w:rPr>
          <w:fldChar w:fldCharType="end"/>
        </w:r>
      </w:hyperlink>
    </w:p>
    <w:p w14:paraId="3D79A55A" w14:textId="3CF260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00BD1511" w:rsidRPr="00447EF6">
          <w:rPr>
            <w:rStyle w:val="Hyperlink"/>
            <w:noProof/>
          </w:rPr>
          <w:t>Testkonzept</w:t>
        </w:r>
        <w:r w:rsidR="00BD1511">
          <w:rPr>
            <w:noProof/>
            <w:webHidden/>
          </w:rPr>
          <w:tab/>
        </w:r>
        <w:r w:rsidR="00BD1511">
          <w:rPr>
            <w:noProof/>
            <w:webHidden/>
          </w:rPr>
          <w:fldChar w:fldCharType="begin"/>
        </w:r>
        <w:r w:rsidR="00BD1511">
          <w:rPr>
            <w:noProof/>
            <w:webHidden/>
          </w:rPr>
          <w:instrText xml:space="preserve"> PAGEREF _Toc160533592 \h </w:instrText>
        </w:r>
        <w:r w:rsidR="00BD1511">
          <w:rPr>
            <w:noProof/>
            <w:webHidden/>
          </w:rPr>
        </w:r>
        <w:r w:rsidR="00BD1511">
          <w:rPr>
            <w:noProof/>
            <w:webHidden/>
          </w:rPr>
          <w:fldChar w:fldCharType="separate"/>
        </w:r>
        <w:r w:rsidR="00BD1511">
          <w:rPr>
            <w:noProof/>
            <w:webHidden/>
          </w:rPr>
          <w:t>43</w:t>
        </w:r>
        <w:r w:rsidR="00BD1511">
          <w:rPr>
            <w:noProof/>
            <w:webHidden/>
          </w:rPr>
          <w:fldChar w:fldCharType="end"/>
        </w:r>
      </w:hyperlink>
    </w:p>
    <w:p w14:paraId="7EC942E3" w14:textId="6531EB3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00BD1511" w:rsidRPr="00447EF6">
          <w:rPr>
            <w:rStyle w:val="Hyperlink"/>
            <w:noProof/>
          </w:rPr>
          <w:t>Phase "Entscheiden"</w:t>
        </w:r>
        <w:r w:rsidR="00BD1511">
          <w:rPr>
            <w:noProof/>
            <w:webHidden/>
          </w:rPr>
          <w:tab/>
        </w:r>
        <w:r w:rsidR="00BD1511">
          <w:rPr>
            <w:noProof/>
            <w:webHidden/>
          </w:rPr>
          <w:fldChar w:fldCharType="begin"/>
        </w:r>
        <w:r w:rsidR="00BD1511">
          <w:rPr>
            <w:noProof/>
            <w:webHidden/>
          </w:rPr>
          <w:instrText xml:space="preserve"> PAGEREF _Toc160533593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0A17EC77" w14:textId="629EDE6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00BD1511" w:rsidRPr="00447EF6">
          <w:rPr>
            <w:rStyle w:val="Hyperlink"/>
            <w:noProof/>
          </w:rPr>
          <w:t>Einleitung</w:t>
        </w:r>
        <w:r w:rsidR="00BD1511">
          <w:rPr>
            <w:noProof/>
            <w:webHidden/>
          </w:rPr>
          <w:tab/>
        </w:r>
        <w:r w:rsidR="00BD1511">
          <w:rPr>
            <w:noProof/>
            <w:webHidden/>
          </w:rPr>
          <w:fldChar w:fldCharType="begin"/>
        </w:r>
        <w:r w:rsidR="00BD1511">
          <w:rPr>
            <w:noProof/>
            <w:webHidden/>
          </w:rPr>
          <w:instrText xml:space="preserve"> PAGEREF _Toc160533594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52D73738" w14:textId="6B096C0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00BD1511" w:rsidRPr="00447EF6">
          <w:rPr>
            <w:rStyle w:val="Hyperlink"/>
            <w:noProof/>
          </w:rPr>
          <w:t>Fehlerbehandlung</w:t>
        </w:r>
        <w:r w:rsidR="00BD1511">
          <w:rPr>
            <w:noProof/>
            <w:webHidden/>
          </w:rPr>
          <w:tab/>
        </w:r>
        <w:r w:rsidR="00BD1511">
          <w:rPr>
            <w:noProof/>
            <w:webHidden/>
          </w:rPr>
          <w:fldChar w:fldCharType="begin"/>
        </w:r>
        <w:r w:rsidR="00BD1511">
          <w:rPr>
            <w:noProof/>
            <w:webHidden/>
          </w:rPr>
          <w:instrText xml:space="preserve"> PAGEREF _Toc160533595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256E3CB5" w14:textId="5663545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00BD1511" w:rsidRPr="00447EF6">
          <w:rPr>
            <w:rStyle w:val="Hyperlink"/>
            <w:noProof/>
          </w:rPr>
          <w:t>Bilderverwaltung</w:t>
        </w:r>
        <w:r w:rsidR="00BD1511">
          <w:rPr>
            <w:noProof/>
            <w:webHidden/>
          </w:rPr>
          <w:tab/>
        </w:r>
        <w:r w:rsidR="00BD1511">
          <w:rPr>
            <w:noProof/>
            <w:webHidden/>
          </w:rPr>
          <w:fldChar w:fldCharType="begin"/>
        </w:r>
        <w:r w:rsidR="00BD1511">
          <w:rPr>
            <w:noProof/>
            <w:webHidden/>
          </w:rPr>
          <w:instrText xml:space="preserve"> PAGEREF _Toc160533596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11BABAC" w14:textId="00A332E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00BD1511" w:rsidRPr="00447EF6">
          <w:rPr>
            <w:rStyle w:val="Hyperlink"/>
            <w:noProof/>
          </w:rPr>
          <w:t>Benutzerverwaltung</w:t>
        </w:r>
        <w:r w:rsidR="00BD1511">
          <w:rPr>
            <w:noProof/>
            <w:webHidden/>
          </w:rPr>
          <w:tab/>
        </w:r>
        <w:r w:rsidR="00BD1511">
          <w:rPr>
            <w:noProof/>
            <w:webHidden/>
          </w:rPr>
          <w:fldChar w:fldCharType="begin"/>
        </w:r>
        <w:r w:rsidR="00BD1511">
          <w:rPr>
            <w:noProof/>
            <w:webHidden/>
          </w:rPr>
          <w:instrText xml:space="preserve"> PAGEREF _Toc160533597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6D9596A3" w14:textId="2011605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00BD1511" w:rsidRPr="00447EF6">
          <w:rPr>
            <w:rStyle w:val="Hyperlink"/>
            <w:noProof/>
          </w:rPr>
          <w:t>Sessionverwaltung</w:t>
        </w:r>
        <w:r w:rsidR="00BD1511">
          <w:rPr>
            <w:noProof/>
            <w:webHidden/>
          </w:rPr>
          <w:tab/>
        </w:r>
        <w:r w:rsidR="00BD1511">
          <w:rPr>
            <w:noProof/>
            <w:webHidden/>
          </w:rPr>
          <w:fldChar w:fldCharType="begin"/>
        </w:r>
        <w:r w:rsidR="00BD1511">
          <w:rPr>
            <w:noProof/>
            <w:webHidden/>
          </w:rPr>
          <w:instrText xml:space="preserve"> PAGEREF _Toc160533598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EC0CB0D" w14:textId="75D46E0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00BD1511" w:rsidRPr="00447EF6">
          <w:rPr>
            <w:rStyle w:val="Hyperlink"/>
            <w:noProof/>
          </w:rPr>
          <w:t>Image Tabelle</w:t>
        </w:r>
        <w:r w:rsidR="00BD1511">
          <w:rPr>
            <w:noProof/>
            <w:webHidden/>
          </w:rPr>
          <w:tab/>
        </w:r>
        <w:r w:rsidR="00BD1511">
          <w:rPr>
            <w:noProof/>
            <w:webHidden/>
          </w:rPr>
          <w:fldChar w:fldCharType="begin"/>
        </w:r>
        <w:r w:rsidR="00BD1511">
          <w:rPr>
            <w:noProof/>
            <w:webHidden/>
          </w:rPr>
          <w:instrText xml:space="preserve"> PAGEREF _Toc160533599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653A717C" w14:textId="140177FB"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00BD1511" w:rsidRPr="00447EF6">
          <w:rPr>
            <w:rStyle w:val="Hyperlink"/>
            <w:noProof/>
          </w:rPr>
          <w:t>Importzeitpunkte</w:t>
        </w:r>
        <w:r w:rsidR="00BD1511">
          <w:rPr>
            <w:noProof/>
            <w:webHidden/>
          </w:rPr>
          <w:tab/>
        </w:r>
        <w:r w:rsidR="00BD1511">
          <w:rPr>
            <w:noProof/>
            <w:webHidden/>
          </w:rPr>
          <w:fldChar w:fldCharType="begin"/>
        </w:r>
        <w:r w:rsidR="00BD1511">
          <w:rPr>
            <w:noProof/>
            <w:webHidden/>
          </w:rPr>
          <w:instrText xml:space="preserve"> PAGEREF _Toc160533600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0E2091FE" w14:textId="65192DE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00BD1511" w:rsidRPr="00447EF6">
          <w:rPr>
            <w:rStyle w:val="Hyperlink"/>
            <w:noProof/>
          </w:rPr>
          <w:t>Fazit</w:t>
        </w:r>
        <w:r w:rsidR="00BD1511">
          <w:rPr>
            <w:noProof/>
            <w:webHidden/>
          </w:rPr>
          <w:tab/>
        </w:r>
        <w:r w:rsidR="00BD1511">
          <w:rPr>
            <w:noProof/>
            <w:webHidden/>
          </w:rPr>
          <w:fldChar w:fldCharType="begin"/>
        </w:r>
        <w:r w:rsidR="00BD1511">
          <w:rPr>
            <w:noProof/>
            <w:webHidden/>
          </w:rPr>
          <w:instrText xml:space="preserve"> PAGEREF _Toc160533601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128D7EFD" w14:textId="6FDD480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00BD1511" w:rsidRPr="00447EF6">
          <w:rPr>
            <w:rStyle w:val="Hyperlink"/>
            <w:noProof/>
          </w:rPr>
          <w:t>Phase "Realisieren"</w:t>
        </w:r>
        <w:r w:rsidR="00BD1511">
          <w:rPr>
            <w:noProof/>
            <w:webHidden/>
          </w:rPr>
          <w:tab/>
        </w:r>
        <w:r w:rsidR="00BD1511">
          <w:rPr>
            <w:noProof/>
            <w:webHidden/>
          </w:rPr>
          <w:fldChar w:fldCharType="begin"/>
        </w:r>
        <w:r w:rsidR="00BD1511">
          <w:rPr>
            <w:noProof/>
            <w:webHidden/>
          </w:rPr>
          <w:instrText xml:space="preserve"> PAGEREF _Toc160533602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594D6ED9" w14:textId="6C4FA8A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00BD1511" w:rsidRPr="00447EF6">
          <w:rPr>
            <w:rStyle w:val="Hyperlink"/>
            <w:noProof/>
          </w:rPr>
          <w:t>Realisierungskonzept</w:t>
        </w:r>
        <w:r w:rsidR="00BD1511">
          <w:rPr>
            <w:noProof/>
            <w:webHidden/>
          </w:rPr>
          <w:tab/>
        </w:r>
        <w:r w:rsidR="00BD1511">
          <w:rPr>
            <w:noProof/>
            <w:webHidden/>
          </w:rPr>
          <w:fldChar w:fldCharType="begin"/>
        </w:r>
        <w:r w:rsidR="00BD1511">
          <w:rPr>
            <w:noProof/>
            <w:webHidden/>
          </w:rPr>
          <w:instrText xml:space="preserve"> PAGEREF _Toc160533603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0AA26ADA" w14:textId="7126616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00BD1511" w:rsidRPr="00447EF6">
          <w:rPr>
            <w:rStyle w:val="Hyperlink"/>
            <w:noProof/>
          </w:rPr>
          <w:t xml:space="preserve">Arbeitspaket </w:t>
        </w:r>
        <w:r w:rsidR="00BD1511" w:rsidRPr="00447EF6">
          <w:rPr>
            <w:rStyle w:val="Hyperlink"/>
            <w:rFonts w:eastAsia="Calibri"/>
            <w:bCs/>
            <w:noProof/>
          </w:rPr>
          <w:t>13</w:t>
        </w:r>
        <w:r w:rsidR="00BD1511">
          <w:rPr>
            <w:noProof/>
            <w:webHidden/>
          </w:rPr>
          <w:tab/>
        </w:r>
        <w:r w:rsidR="00BD1511">
          <w:rPr>
            <w:noProof/>
            <w:webHidden/>
          </w:rPr>
          <w:fldChar w:fldCharType="begin"/>
        </w:r>
        <w:r w:rsidR="00BD1511">
          <w:rPr>
            <w:noProof/>
            <w:webHidden/>
          </w:rPr>
          <w:instrText xml:space="preserve"> PAGEREF _Toc160533604 \h </w:instrText>
        </w:r>
        <w:r w:rsidR="00BD1511">
          <w:rPr>
            <w:noProof/>
            <w:webHidden/>
          </w:rPr>
        </w:r>
        <w:r w:rsidR="00BD1511">
          <w:rPr>
            <w:noProof/>
            <w:webHidden/>
          </w:rPr>
          <w:fldChar w:fldCharType="separate"/>
        </w:r>
        <w:r w:rsidR="00BD1511">
          <w:rPr>
            <w:noProof/>
            <w:webHidden/>
          </w:rPr>
          <w:t>48</w:t>
        </w:r>
        <w:r w:rsidR="00BD1511">
          <w:rPr>
            <w:noProof/>
            <w:webHidden/>
          </w:rPr>
          <w:fldChar w:fldCharType="end"/>
        </w:r>
      </w:hyperlink>
    </w:p>
    <w:p w14:paraId="13E9F5E1" w14:textId="796F61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00BD1511" w:rsidRPr="00447EF6">
          <w:rPr>
            <w:rStyle w:val="Hyperlink"/>
            <w:noProof/>
          </w:rPr>
          <w:t>Arbeitspaket 14</w:t>
        </w:r>
        <w:r w:rsidR="00BD1511">
          <w:rPr>
            <w:noProof/>
            <w:webHidden/>
          </w:rPr>
          <w:tab/>
        </w:r>
        <w:r w:rsidR="00BD1511">
          <w:rPr>
            <w:noProof/>
            <w:webHidden/>
          </w:rPr>
          <w:fldChar w:fldCharType="begin"/>
        </w:r>
        <w:r w:rsidR="00BD1511">
          <w:rPr>
            <w:noProof/>
            <w:webHidden/>
          </w:rPr>
          <w:instrText xml:space="preserve"> PAGEREF _Toc160533605 \h </w:instrText>
        </w:r>
        <w:r w:rsidR="00BD1511">
          <w:rPr>
            <w:noProof/>
            <w:webHidden/>
          </w:rPr>
        </w:r>
        <w:r w:rsidR="00BD1511">
          <w:rPr>
            <w:noProof/>
            <w:webHidden/>
          </w:rPr>
          <w:fldChar w:fldCharType="separate"/>
        </w:r>
        <w:r w:rsidR="00BD1511">
          <w:rPr>
            <w:noProof/>
            <w:webHidden/>
          </w:rPr>
          <w:t>50</w:t>
        </w:r>
        <w:r w:rsidR="00BD1511">
          <w:rPr>
            <w:noProof/>
            <w:webHidden/>
          </w:rPr>
          <w:fldChar w:fldCharType="end"/>
        </w:r>
      </w:hyperlink>
    </w:p>
    <w:p w14:paraId="118A738F" w14:textId="58221C9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00BD1511" w:rsidRPr="00447EF6">
          <w:rPr>
            <w:rStyle w:val="Hyperlink"/>
            <w:noProof/>
          </w:rPr>
          <w:t>Phase "Kontrollieren"</w:t>
        </w:r>
        <w:r w:rsidR="00BD1511">
          <w:rPr>
            <w:noProof/>
            <w:webHidden/>
          </w:rPr>
          <w:tab/>
        </w:r>
        <w:r w:rsidR="00BD1511">
          <w:rPr>
            <w:noProof/>
            <w:webHidden/>
          </w:rPr>
          <w:fldChar w:fldCharType="begin"/>
        </w:r>
        <w:r w:rsidR="00BD1511">
          <w:rPr>
            <w:noProof/>
            <w:webHidden/>
          </w:rPr>
          <w:instrText xml:space="preserve"> PAGEREF _Toc160533606 \h </w:instrText>
        </w:r>
        <w:r w:rsidR="00BD1511">
          <w:rPr>
            <w:noProof/>
            <w:webHidden/>
          </w:rPr>
        </w:r>
        <w:r w:rsidR="00BD1511">
          <w:rPr>
            <w:noProof/>
            <w:webHidden/>
          </w:rPr>
          <w:fldChar w:fldCharType="separate"/>
        </w:r>
        <w:r w:rsidR="00BD1511">
          <w:rPr>
            <w:noProof/>
            <w:webHidden/>
          </w:rPr>
          <w:t>65</w:t>
        </w:r>
        <w:r w:rsidR="00BD1511">
          <w:rPr>
            <w:noProof/>
            <w:webHidden/>
          </w:rPr>
          <w:fldChar w:fldCharType="end"/>
        </w:r>
      </w:hyperlink>
    </w:p>
    <w:p w14:paraId="077FFEFB" w14:textId="2A0D3B2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00BD1511" w:rsidRPr="00447EF6">
          <w:rPr>
            <w:rStyle w:val="Hyperlink"/>
            <w:noProof/>
          </w:rPr>
          <w:t>Phase "Auswerten"</w:t>
        </w:r>
        <w:r w:rsidR="00BD1511">
          <w:rPr>
            <w:noProof/>
            <w:webHidden/>
          </w:rPr>
          <w:tab/>
        </w:r>
        <w:r w:rsidR="00BD1511">
          <w:rPr>
            <w:noProof/>
            <w:webHidden/>
          </w:rPr>
          <w:fldChar w:fldCharType="begin"/>
        </w:r>
        <w:r w:rsidR="00BD1511">
          <w:rPr>
            <w:noProof/>
            <w:webHidden/>
          </w:rPr>
          <w:instrText xml:space="preserve"> PAGEREF _Toc160533607 \h </w:instrText>
        </w:r>
        <w:r w:rsidR="00BD1511">
          <w:rPr>
            <w:noProof/>
            <w:webHidden/>
          </w:rPr>
        </w:r>
        <w:r w:rsidR="00BD1511">
          <w:rPr>
            <w:noProof/>
            <w:webHidden/>
          </w:rPr>
          <w:fldChar w:fldCharType="separate"/>
        </w:r>
        <w:r w:rsidR="00BD1511">
          <w:rPr>
            <w:noProof/>
            <w:webHidden/>
          </w:rPr>
          <w:t>66</w:t>
        </w:r>
        <w:r w:rsidR="00BD1511">
          <w:rPr>
            <w:noProof/>
            <w:webHidden/>
          </w:rPr>
          <w:fldChar w:fldCharType="end"/>
        </w:r>
      </w:hyperlink>
    </w:p>
    <w:p w14:paraId="5465A857" w14:textId="6BA6D97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00BD1511" w:rsidRPr="00447EF6">
          <w:rPr>
            <w:rStyle w:val="Hyperlink"/>
            <w:noProof/>
          </w:rPr>
          <w:t>Persönliches Fazit</w:t>
        </w:r>
        <w:r w:rsidR="00BD1511">
          <w:rPr>
            <w:noProof/>
            <w:webHidden/>
          </w:rPr>
          <w:tab/>
        </w:r>
        <w:r w:rsidR="00BD1511">
          <w:rPr>
            <w:noProof/>
            <w:webHidden/>
          </w:rPr>
          <w:fldChar w:fldCharType="begin"/>
        </w:r>
        <w:r w:rsidR="00BD1511">
          <w:rPr>
            <w:noProof/>
            <w:webHidden/>
          </w:rPr>
          <w:instrText xml:space="preserve"> PAGEREF _Toc160533608 \h </w:instrText>
        </w:r>
        <w:r w:rsidR="00BD1511">
          <w:rPr>
            <w:noProof/>
            <w:webHidden/>
          </w:rPr>
        </w:r>
        <w:r w:rsidR="00BD1511">
          <w:rPr>
            <w:noProof/>
            <w:webHidden/>
          </w:rPr>
          <w:fldChar w:fldCharType="separate"/>
        </w:r>
        <w:r w:rsidR="00BD1511">
          <w:rPr>
            <w:noProof/>
            <w:webHidden/>
          </w:rPr>
          <w:t>67</w:t>
        </w:r>
        <w:r w:rsidR="00BD1511">
          <w:rPr>
            <w:noProof/>
            <w:webHidden/>
          </w:rPr>
          <w:fldChar w:fldCharType="end"/>
        </w:r>
      </w:hyperlink>
    </w:p>
    <w:p w14:paraId="5AF8048B" w14:textId="5B1F600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00BD1511" w:rsidRPr="00447EF6">
          <w:rPr>
            <w:rStyle w:val="Hyperlink"/>
            <w:noProof/>
          </w:rPr>
          <w:t>Quellenverzeichnis</w:t>
        </w:r>
        <w:r w:rsidR="00BD1511">
          <w:rPr>
            <w:noProof/>
            <w:webHidden/>
          </w:rPr>
          <w:tab/>
        </w:r>
        <w:r w:rsidR="00BD1511">
          <w:rPr>
            <w:noProof/>
            <w:webHidden/>
          </w:rPr>
          <w:fldChar w:fldCharType="begin"/>
        </w:r>
        <w:r w:rsidR="00BD1511">
          <w:rPr>
            <w:noProof/>
            <w:webHidden/>
          </w:rPr>
          <w:instrText xml:space="preserve"> PAGEREF _Toc160533609 \h </w:instrText>
        </w:r>
        <w:r w:rsidR="00BD1511">
          <w:rPr>
            <w:noProof/>
            <w:webHidden/>
          </w:rPr>
        </w:r>
        <w:r w:rsidR="00BD1511">
          <w:rPr>
            <w:noProof/>
            <w:webHidden/>
          </w:rPr>
          <w:fldChar w:fldCharType="separate"/>
        </w:r>
        <w:r w:rsidR="00BD1511">
          <w:rPr>
            <w:noProof/>
            <w:webHidden/>
          </w:rPr>
          <w:t>68</w:t>
        </w:r>
        <w:r w:rsidR="00BD1511">
          <w:rPr>
            <w:noProof/>
            <w:webHidden/>
          </w:rPr>
          <w:fldChar w:fldCharType="end"/>
        </w:r>
      </w:hyperlink>
    </w:p>
    <w:p w14:paraId="77D33AC2" w14:textId="49BA40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00BD1511" w:rsidRPr="00447EF6">
          <w:rPr>
            <w:rStyle w:val="Hyperlink"/>
            <w:noProof/>
          </w:rPr>
          <w:t>Glossar</w:t>
        </w:r>
        <w:r w:rsidR="00BD1511">
          <w:rPr>
            <w:noProof/>
            <w:webHidden/>
          </w:rPr>
          <w:tab/>
        </w:r>
        <w:r w:rsidR="00BD1511">
          <w:rPr>
            <w:noProof/>
            <w:webHidden/>
          </w:rPr>
          <w:fldChar w:fldCharType="begin"/>
        </w:r>
        <w:r w:rsidR="00BD1511">
          <w:rPr>
            <w:noProof/>
            <w:webHidden/>
          </w:rPr>
          <w:instrText xml:space="preserve"> PAGEREF _Toc160533610 \h </w:instrText>
        </w:r>
        <w:r w:rsidR="00BD1511">
          <w:rPr>
            <w:noProof/>
            <w:webHidden/>
          </w:rPr>
        </w:r>
        <w:r w:rsidR="00BD1511">
          <w:rPr>
            <w:noProof/>
            <w:webHidden/>
          </w:rPr>
          <w:fldChar w:fldCharType="separate"/>
        </w:r>
        <w:r w:rsidR="00BD1511">
          <w:rPr>
            <w:noProof/>
            <w:webHidden/>
          </w:rPr>
          <w:t>69</w:t>
        </w:r>
        <w:r w:rsidR="00BD1511">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Competec/ita-talent-api</w:t>
            </w:r>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Competec/ita-talent-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Lokaler Speicher, Github,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Die Competec-Gruppe besteht aus den Handelsunternehmen Alltron AG, Jamei AG, Medidor AG, Schoch Vögtli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Das Lernportal besteht aus einem Java Backend, welches mittels Spring Boot implementiert wurde. Dazu wurde das UI mit React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Das Mockup der gesamten Webapplikation, einschliesslich der IPA-Erweiterungen, wurde bereits mit Figma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Die Erweiterung des Lernportals ist in drei Teilaufträge gegliedert. Das Deployment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ita_talent_api</w:t>
      </w:r>
    </w:p>
    <w:p w14:paraId="7B41144C" w14:textId="77777777" w:rsidR="00230FBB" w:rsidRPr="00230FBB" w:rsidRDefault="00230FBB" w:rsidP="00230FBB">
      <w:pPr>
        <w:rPr>
          <w:lang w:val="fr-CH"/>
        </w:rPr>
      </w:pPr>
      <w:r w:rsidRPr="00230FBB">
        <w:rPr>
          <w:lang w:val="fr-CH"/>
        </w:rPr>
        <w:t>• ita_talent_client</w:t>
      </w:r>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r w:rsidRPr="00230FBB">
        <w:rPr>
          <w:lang w:val="fr-CH"/>
        </w:rPr>
        <w:lastRenderedPageBreak/>
        <w:t>Intellij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Firmen-Notebook, Windows 10, IntelliJ IDEA Ultimate, Figma, Git,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r w:rsidRPr="00230FBB">
        <w:rPr>
          <w:lang w:val="fr-CH"/>
        </w:rPr>
        <w:t>Technologien</w:t>
      </w:r>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Java 17, JavaScript, PostgreSQL, Spring Boot 3.1.x, React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r>
        <w:t>Figma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TypeScript</w:t>
      </w:r>
    </w:p>
    <w:p w14:paraId="03D7F12B" w14:textId="77777777" w:rsidR="00230FBB" w:rsidRDefault="00230FBB" w:rsidP="00230FBB">
      <w:r>
        <w:t>-- React</w:t>
      </w:r>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In einem Probeprojekt die Kenntnisse im Datenaustausch mit Websockets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Der Auszubildende war massgebend an dem Projekt "IT-Academy Community" beteiligt. Dabei handelt es sich um eine Webplattform bestehend aus einem React Frontend und Spring Boot Backend. In diesem Projekt arbeitete der Auszubildende an der Planung, Datenbankentwurf, Backend, Frontend und Deployment.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Das Projekt "Tools/" ist eine Webseite, welche alle aktiv intern genutzten Applikationen übersichtlich darstellt. Der Auszubildende übernahm in diesem Projekt den Lead und arbeitete an der Planung, Datenerhebung, Frontend und Deployment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r w:rsidR="0076733E">
              <w:t>Zarubica</w:t>
            </w:r>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3" w:name="_Toc160107551"/>
      <w:bookmarkStart w:id="44" w:name="_Toc160533557"/>
      <w:r>
        <w:t>Projektaufbauorganisation</w:t>
      </w:r>
      <w:bookmarkEnd w:id="43"/>
      <w:bookmarkEnd w:id="44"/>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5" w:name="_Toc160107552"/>
      <w:bookmarkStart w:id="46" w:name="_Toc160533558"/>
      <w:r w:rsidR="002535BC" w:rsidRPr="002535BC">
        <w:lastRenderedPageBreak/>
        <w:t>Projektmethode IPERKA</w:t>
      </w:r>
      <w:bookmarkEnd w:id="45"/>
      <w:bookmarkEnd w:id="46"/>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7" w:name="_Toc160533559"/>
      <w:r>
        <w:t>Einfluss konkret auf meine IPA:</w:t>
      </w:r>
      <w:bookmarkEnd w:id="47"/>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E90520">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E90520">
          <w:pgSz w:w="23811" w:h="16838" w:orient="landscape" w:code="8"/>
          <w:pgMar w:top="1418" w:right="2268" w:bottom="1134" w:left="1134" w:header="709" w:footer="340" w:gutter="0"/>
          <w:cols w:space="708"/>
          <w:titlePg/>
          <w:docGrid w:linePitch="360"/>
        </w:sectPr>
      </w:pPr>
      <w:bookmarkStart w:id="48" w:name="_Toc160533560"/>
      <w:r w:rsidRPr="0050493D">
        <w:lastRenderedPageBreak/>
        <w:t>Zeitpla</w:t>
      </w:r>
      <w:r w:rsidR="006674B8" w:rsidRPr="0050493D">
        <w:t>n</w:t>
      </w:r>
      <w:bookmarkEnd w:id="48"/>
      <w:r w:rsidR="003C7357" w:rsidRPr="0050493D">
        <w:t xml:space="preserve"> </w:t>
      </w:r>
    </w:p>
    <w:p w14:paraId="5B15FBF1" w14:textId="77777777" w:rsidR="00820F2B" w:rsidRPr="0050493D" w:rsidRDefault="00820F2B" w:rsidP="0050493D">
      <w:pPr>
        <w:pStyle w:val="berschrift2"/>
      </w:pPr>
      <w:bookmarkStart w:id="49" w:name="_Toc156289237"/>
      <w:bookmarkStart w:id="50" w:name="_Toc160533561"/>
      <w:r w:rsidRPr="0050493D">
        <w:lastRenderedPageBreak/>
        <w:t>Arbeitspakete</w:t>
      </w:r>
      <w:bookmarkEnd w:id="49"/>
      <w:bookmarkEnd w:id="50"/>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1" w:name="A00"/>
            <w:r w:rsidRPr="0030471B">
              <w:rPr>
                <w:rFonts w:eastAsia="Calibri" w:cstheme="minorHAnsi"/>
                <w:bCs/>
                <w:sz w:val="24"/>
              </w:rPr>
              <w:t>00</w:t>
            </w:r>
            <w:bookmarkEnd w:id="51"/>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2" w:name="A01"/>
            <w:r>
              <w:rPr>
                <w:rFonts w:eastAsia="Calibri" w:cstheme="minorHAnsi"/>
                <w:bCs/>
                <w:sz w:val="24"/>
              </w:rPr>
              <w:t>01</w:t>
            </w:r>
            <w:bookmarkEnd w:id="52"/>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3" w:name="A02"/>
            <w:r>
              <w:rPr>
                <w:rFonts w:eastAsia="Calibri" w:cstheme="minorHAnsi"/>
                <w:bCs/>
                <w:sz w:val="24"/>
              </w:rPr>
              <w:t>02</w:t>
            </w:r>
            <w:bookmarkEnd w:id="53"/>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4" w:name="A03"/>
            <w:r>
              <w:rPr>
                <w:rFonts w:eastAsia="Calibri" w:cstheme="minorHAnsi"/>
                <w:bCs/>
                <w:sz w:val="24"/>
              </w:rPr>
              <w:t>03</w:t>
            </w:r>
            <w:bookmarkEnd w:id="54"/>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5" w:name="A04"/>
            <w:r w:rsidRPr="00381453">
              <w:rPr>
                <w:rFonts w:eastAsia="Calibri" w:cstheme="minorHAnsi"/>
                <w:bCs/>
                <w:sz w:val="24"/>
              </w:rPr>
              <w:t>04</w:t>
            </w:r>
            <w:bookmarkEnd w:id="55"/>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6" w:name="A05"/>
            <w:r w:rsidRPr="00381453">
              <w:rPr>
                <w:rFonts w:eastAsia="Calibri" w:cstheme="minorHAnsi"/>
                <w:bCs/>
                <w:sz w:val="24"/>
              </w:rPr>
              <w:t>05</w:t>
            </w:r>
            <w:bookmarkEnd w:id="56"/>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7" w:name="A06"/>
            <w:r w:rsidRPr="00381453">
              <w:rPr>
                <w:rFonts w:eastAsia="Calibri" w:cstheme="minorHAnsi"/>
                <w:bCs/>
                <w:sz w:val="24"/>
              </w:rPr>
              <w:t>06</w:t>
            </w:r>
            <w:bookmarkEnd w:id="57"/>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8" w:name="A07"/>
            <w:r w:rsidRPr="00381453">
              <w:rPr>
                <w:rFonts w:eastAsia="Calibri" w:cstheme="minorHAnsi"/>
                <w:bCs/>
                <w:sz w:val="24"/>
              </w:rPr>
              <w:t>07</w:t>
            </w:r>
            <w:bookmarkEnd w:id="58"/>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9" w:name="A08"/>
            <w:r w:rsidRPr="00381453">
              <w:rPr>
                <w:rFonts w:eastAsia="Calibri" w:cstheme="minorHAnsi"/>
                <w:bCs/>
                <w:sz w:val="24"/>
              </w:rPr>
              <w:t>08</w:t>
            </w:r>
            <w:bookmarkEnd w:id="59"/>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0" w:name="A09"/>
            <w:r w:rsidRPr="00381453">
              <w:rPr>
                <w:rFonts w:eastAsia="Calibri" w:cstheme="minorHAnsi"/>
                <w:bCs/>
                <w:sz w:val="24"/>
              </w:rPr>
              <w:t>09</w:t>
            </w:r>
            <w:bookmarkEnd w:id="60"/>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1" w:name="A10"/>
            <w:r w:rsidRPr="00381453">
              <w:rPr>
                <w:rFonts w:eastAsia="Calibri" w:cstheme="minorHAnsi"/>
                <w:bCs/>
                <w:sz w:val="24"/>
              </w:rPr>
              <w:t>10</w:t>
            </w:r>
            <w:bookmarkEnd w:id="61"/>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2" w:name="A11"/>
            <w:r w:rsidRPr="00381453">
              <w:rPr>
                <w:rFonts w:eastAsia="Calibri" w:cstheme="minorHAnsi"/>
                <w:bCs/>
                <w:sz w:val="24"/>
              </w:rPr>
              <w:lastRenderedPageBreak/>
              <w:t>11</w:t>
            </w:r>
            <w:bookmarkEnd w:id="62"/>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3" w:name="A12"/>
            <w:r w:rsidRPr="00381453">
              <w:rPr>
                <w:rFonts w:eastAsia="Calibri" w:cstheme="minorHAnsi"/>
                <w:bCs/>
                <w:sz w:val="24"/>
              </w:rPr>
              <w:t>12</w:t>
            </w:r>
            <w:bookmarkEnd w:id="63"/>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4"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5" w:name="A13"/>
            <w:r w:rsidRPr="00EF105C">
              <w:rPr>
                <w:rFonts w:eastAsia="Calibri" w:cstheme="minorHAnsi"/>
                <w:bCs/>
                <w:sz w:val="24"/>
              </w:rPr>
              <w:t>13</w:t>
            </w:r>
            <w:bookmarkEnd w:id="65"/>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6" w:name="A14"/>
            <w:r w:rsidRPr="00EF105C">
              <w:rPr>
                <w:rFonts w:eastAsia="Calibri" w:cstheme="minorHAnsi"/>
                <w:bCs/>
                <w:sz w:val="24"/>
              </w:rPr>
              <w:t>14</w:t>
            </w:r>
            <w:bookmarkEnd w:id="66"/>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7" w:name="A15"/>
            <w:r w:rsidRPr="00EF105C">
              <w:rPr>
                <w:rFonts w:eastAsia="Calibri" w:cstheme="minorHAnsi"/>
                <w:bCs/>
                <w:sz w:val="24"/>
              </w:rPr>
              <w:t>15</w:t>
            </w:r>
            <w:bookmarkEnd w:id="67"/>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r w:rsidR="0065399D" w:rsidRPr="00EF105C">
              <w:rPr>
                <w:rFonts w:eastAsia="Calibri" w:cstheme="minorHAnsi"/>
                <w:bCs/>
                <w:sz w:val="24"/>
              </w:rPr>
              <w:t xml:space="preserve">skalierung,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8" w:name="A16"/>
            <w:r w:rsidRPr="00EF105C">
              <w:rPr>
                <w:rFonts w:eastAsia="Calibri" w:cstheme="minorHAnsi"/>
                <w:bCs/>
                <w:sz w:val="24"/>
              </w:rPr>
              <w:t>16</w:t>
            </w:r>
            <w:bookmarkEnd w:id="68"/>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9" w:name="A17"/>
            <w:r w:rsidRPr="00EF105C">
              <w:rPr>
                <w:rFonts w:eastAsia="Calibri" w:cstheme="minorHAnsi"/>
                <w:bCs/>
                <w:sz w:val="24"/>
              </w:rPr>
              <w:t>17</w:t>
            </w:r>
            <w:bookmarkEnd w:id="69"/>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0" w:name="A18"/>
            <w:r w:rsidRPr="00EF105C">
              <w:rPr>
                <w:rFonts w:eastAsia="Calibri" w:cstheme="minorHAnsi"/>
                <w:bCs/>
                <w:sz w:val="24"/>
              </w:rPr>
              <w:t>18</w:t>
            </w:r>
            <w:bookmarkEnd w:id="70"/>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1" w:name="A19"/>
            <w:r w:rsidRPr="00EF105C">
              <w:rPr>
                <w:rFonts w:eastAsia="Calibri" w:cstheme="minorHAnsi"/>
                <w:bCs/>
                <w:sz w:val="24"/>
              </w:rPr>
              <w:t>19</w:t>
            </w:r>
            <w:bookmarkEnd w:id="71"/>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Anpassung und Optimierung der Kommunikation zwischen Frontend und Backend,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2" w:name="A20"/>
            <w:r w:rsidRPr="00EF105C">
              <w:rPr>
                <w:rFonts w:eastAsia="Calibri" w:cstheme="minorHAnsi"/>
                <w:bCs/>
                <w:sz w:val="24"/>
              </w:rPr>
              <w:t>20</w:t>
            </w:r>
            <w:bookmarkEnd w:id="72"/>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3" w:name="A21"/>
            <w:r w:rsidRPr="00EF105C">
              <w:rPr>
                <w:rFonts w:eastAsia="Calibri" w:cstheme="minorHAnsi"/>
                <w:bCs/>
                <w:sz w:val="24"/>
              </w:rPr>
              <w:t>21</w:t>
            </w:r>
            <w:bookmarkEnd w:id="73"/>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4" w:name="A22"/>
            <w:r w:rsidRPr="00EF105C">
              <w:rPr>
                <w:rFonts w:eastAsia="Calibri" w:cstheme="minorHAnsi"/>
                <w:bCs/>
                <w:sz w:val="24"/>
              </w:rPr>
              <w:lastRenderedPageBreak/>
              <w:t>22</w:t>
            </w:r>
            <w:bookmarkEnd w:id="74"/>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5" w:name="A23"/>
            <w:r w:rsidRPr="00EF105C">
              <w:rPr>
                <w:rFonts w:eastAsia="Calibri" w:cstheme="minorHAnsi"/>
                <w:bCs/>
                <w:sz w:val="24"/>
              </w:rPr>
              <w:t>23</w:t>
            </w:r>
            <w:bookmarkEnd w:id="75"/>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6" w:name="A24"/>
            <w:r w:rsidRPr="00EF105C">
              <w:rPr>
                <w:rFonts w:eastAsia="Calibri" w:cstheme="minorHAnsi"/>
                <w:bCs/>
                <w:sz w:val="24"/>
              </w:rPr>
              <w:t>24</w:t>
            </w:r>
            <w:bookmarkEnd w:id="76"/>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7" w:name="A25"/>
            <w:r w:rsidRPr="00EF105C">
              <w:rPr>
                <w:rFonts w:eastAsia="Calibri" w:cstheme="minorHAnsi"/>
                <w:bCs/>
                <w:sz w:val="24"/>
              </w:rPr>
              <w:t>25</w:t>
            </w:r>
            <w:bookmarkEnd w:id="77"/>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8" w:name="A26"/>
            <w:r w:rsidRPr="00EF105C">
              <w:rPr>
                <w:rFonts w:eastAsia="Calibri" w:cstheme="minorHAnsi"/>
                <w:bCs/>
                <w:sz w:val="24"/>
              </w:rPr>
              <w:t>26</w:t>
            </w:r>
            <w:bookmarkEnd w:id="78"/>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9" w:name="A27"/>
            <w:r w:rsidRPr="00EF105C">
              <w:rPr>
                <w:rFonts w:eastAsia="Calibri" w:cstheme="minorHAnsi"/>
                <w:bCs/>
                <w:sz w:val="24"/>
              </w:rPr>
              <w:t>27</w:t>
            </w:r>
            <w:bookmarkEnd w:id="79"/>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0" w:name="A28"/>
            <w:r w:rsidRPr="00EF105C">
              <w:rPr>
                <w:rFonts w:eastAsia="Calibri" w:cstheme="minorHAnsi"/>
                <w:bCs/>
                <w:sz w:val="24"/>
              </w:rPr>
              <w:t>28</w:t>
            </w:r>
            <w:bookmarkEnd w:id="80"/>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1" w:name="A29"/>
            <w:r w:rsidRPr="00EF105C">
              <w:rPr>
                <w:rFonts w:eastAsia="Calibri" w:cstheme="minorHAnsi"/>
                <w:bCs/>
                <w:sz w:val="24"/>
              </w:rPr>
              <w:t>29</w:t>
            </w:r>
            <w:bookmarkEnd w:id="81"/>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2" w:name="A30"/>
            <w:r w:rsidRPr="00EF105C">
              <w:rPr>
                <w:rFonts w:eastAsia="Calibri" w:cstheme="minorHAnsi"/>
                <w:bCs/>
                <w:sz w:val="24"/>
              </w:rPr>
              <w:t>30</w:t>
            </w:r>
            <w:bookmarkEnd w:id="82"/>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3" w:name="A31"/>
            <w:r w:rsidRPr="00EF105C">
              <w:rPr>
                <w:rFonts w:eastAsia="Calibri" w:cstheme="minorHAnsi"/>
                <w:bCs/>
                <w:sz w:val="24"/>
              </w:rPr>
              <w:t>31</w:t>
            </w:r>
            <w:bookmarkEnd w:id="83"/>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4" w:name="A32"/>
            <w:r w:rsidRPr="00EF105C">
              <w:rPr>
                <w:rFonts w:eastAsia="Calibri" w:cstheme="minorHAnsi"/>
                <w:bCs/>
                <w:sz w:val="24"/>
              </w:rPr>
              <w:t>32</w:t>
            </w:r>
            <w:bookmarkEnd w:id="84"/>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5" w:name="A33"/>
            <w:r w:rsidRPr="001D7296">
              <w:rPr>
                <w:rFonts w:eastAsia="Calibri" w:cstheme="minorHAnsi"/>
                <w:bCs/>
                <w:sz w:val="24"/>
              </w:rPr>
              <w:t>33</w:t>
            </w:r>
            <w:bookmarkEnd w:id="85"/>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6" w:name="A34"/>
            <w:r w:rsidRPr="00EF105C">
              <w:rPr>
                <w:rFonts w:eastAsia="Calibri" w:cstheme="minorHAnsi"/>
                <w:bCs/>
                <w:sz w:val="24"/>
              </w:rPr>
              <w:t>34</w:t>
            </w:r>
            <w:bookmarkEnd w:id="86"/>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7" w:name="A35"/>
            <w:r w:rsidRPr="00EF105C">
              <w:rPr>
                <w:rFonts w:eastAsia="Calibri" w:cstheme="minorHAnsi"/>
                <w:bCs/>
                <w:sz w:val="24"/>
              </w:rPr>
              <w:t>35</w:t>
            </w:r>
            <w:bookmarkEnd w:id="87"/>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8" w:name="A36"/>
            <w:r w:rsidRPr="00EF105C">
              <w:rPr>
                <w:rFonts w:eastAsia="Calibri" w:cstheme="minorHAnsi"/>
                <w:bCs/>
                <w:sz w:val="24"/>
              </w:rPr>
              <w:t>36</w:t>
            </w:r>
            <w:bookmarkEnd w:id="88"/>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9" w:name="A37"/>
            <w:r w:rsidRPr="00EF105C">
              <w:rPr>
                <w:rFonts w:eastAsia="Calibri" w:cstheme="minorHAnsi"/>
                <w:bCs/>
                <w:sz w:val="24"/>
              </w:rPr>
              <w:t>37</w:t>
            </w:r>
            <w:bookmarkEnd w:id="89"/>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0" w:name="_Toc156289238"/>
      <w:bookmarkStart w:id="91" w:name="_Toc160533562"/>
      <w:r w:rsidRPr="002D1C99">
        <w:t>Meilensteine</w:t>
      </w:r>
      <w:bookmarkEnd w:id="90"/>
      <w:bookmarkEnd w:id="91"/>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2" w:name="_Toc160533563"/>
      <w:r>
        <w:t>Organisation der</w:t>
      </w:r>
      <w:r w:rsidR="009F7F9F">
        <w:t xml:space="preserve"> Arbeitsergebnisse</w:t>
      </w:r>
      <w:bookmarkEnd w:id="64"/>
      <w:bookmarkEnd w:id="92"/>
    </w:p>
    <w:p w14:paraId="40F76682" w14:textId="79DB5390" w:rsidR="00523BEE" w:rsidRDefault="00523BEE" w:rsidP="00523BEE">
      <w:r>
        <w:t xml:space="preserve">Um die Organisation der Arbeitsergebnisse umfassend zu gewährleisten, setze ich auf eine diversifizierte Strategie, die lokale Speicherung, Cloud-Dienste Google Drive für Dokumentation, sowie mehrere GitHub-Repositories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Repositories für den Quellcode, um eine klare Trennung und effiziente Verwaltung zu sichern.</w:t>
      </w:r>
    </w:p>
    <w:p w14:paraId="6E245BF2" w14:textId="77777777" w:rsidR="00523BEE" w:rsidRDefault="00523BEE" w:rsidP="00523BEE">
      <w:pPr>
        <w:pStyle w:val="berschrift3"/>
      </w:pPr>
      <w:bookmarkStart w:id="93" w:name="_Toc160107554"/>
      <w:bookmarkStart w:id="94" w:name="_Toc160533564"/>
      <w:r>
        <w:t>Versionierung</w:t>
      </w:r>
      <w:bookmarkEnd w:id="93"/>
      <w:bookmarkEnd w:id="94"/>
    </w:p>
    <w:p w14:paraId="03E84123" w14:textId="20F3BB84" w:rsidR="00523BEE" w:rsidRDefault="00523BEE" w:rsidP="00523BEE">
      <w:r>
        <w:t>Für die tägliche Arbeit und Versionskontrolle werden spezifische Branches erstellt, die den Fortschritt dokumentieren und eine klare Struktur bieten.</w:t>
      </w:r>
    </w:p>
    <w:p w14:paraId="001796B0" w14:textId="77777777" w:rsidR="00523BEE" w:rsidRDefault="00523BEE" w:rsidP="00523BEE">
      <w:pPr>
        <w:pStyle w:val="berschrift3"/>
      </w:pPr>
      <w:bookmarkStart w:id="95" w:name="_Toc160107555"/>
      <w:bookmarkStart w:id="96" w:name="_Toc160533565"/>
      <w:r>
        <w:t>Backup</w:t>
      </w:r>
      <w:bookmarkEnd w:id="95"/>
      <w:bookmarkEnd w:id="96"/>
    </w:p>
    <w:p w14:paraId="23FC8F8B" w14:textId="75F5FDF6" w:rsidR="00523BEE" w:rsidRDefault="00523BEE" w:rsidP="00523BEE">
      <w:r>
        <w:t xml:space="preserve">Ein automatisiertes Backup-System sichert alle Änderungen bei jedem Push auf den Master-Branch des Dokumentations-Repositories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7" w:name="_Toc160107556"/>
      <w:bookmarkStart w:id="98" w:name="_Toc160533566"/>
      <w:r>
        <w:t>Quellcode / Skripts</w:t>
      </w:r>
      <w:bookmarkEnd w:id="97"/>
      <w:bookmarkEnd w:id="98"/>
    </w:p>
    <w:p w14:paraId="59B3B178" w14:textId="014BECE1" w:rsidR="00523BEE" w:rsidRDefault="00523BEE" w:rsidP="00523BEE">
      <w:r>
        <w:t>Für den Sourcecode der Projekte "Competec/ita-talent-api" und "</w:t>
      </w:r>
      <w:r w:rsidR="005B5E41" w:rsidRPr="005B5E41">
        <w:t xml:space="preserve">Competec </w:t>
      </w:r>
      <w:r>
        <w:t>/ita-talent-client" werden dedizierte Branches</w:t>
      </w:r>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9" w:name="_Toc160107557"/>
      <w:bookmarkStart w:id="100" w:name="_Toc160533567"/>
      <w:r>
        <w:t>Arbeitsplatz</w:t>
      </w:r>
      <w:bookmarkEnd w:id="99"/>
      <w:bookmarkEnd w:id="100"/>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1" w:name="_Toc160107558"/>
      <w:bookmarkStart w:id="102" w:name="_Toc160533568"/>
      <w:r>
        <w:lastRenderedPageBreak/>
        <w:t>Arbeitsjournal</w:t>
      </w:r>
      <w:bookmarkEnd w:id="101"/>
      <w:bookmarkEnd w:id="102"/>
    </w:p>
    <w:p w14:paraId="21BE64A8" w14:textId="77777777" w:rsidR="0066485B" w:rsidRPr="002D1C99" w:rsidRDefault="0066485B" w:rsidP="0066485B">
      <w:pPr>
        <w:pStyle w:val="berschrift3"/>
      </w:pPr>
      <w:bookmarkStart w:id="103" w:name="_Toc156289245"/>
      <w:bookmarkStart w:id="104" w:name="_Toc160107559"/>
      <w:bookmarkStart w:id="105" w:name="_Toc160533569"/>
      <w:r w:rsidRPr="002D1C99">
        <w:t xml:space="preserve">Tag 1 – </w:t>
      </w:r>
      <w:r>
        <w:t>29</w:t>
      </w:r>
      <w:r w:rsidRPr="002D1C99">
        <w:t>.02.2024</w:t>
      </w:r>
      <w:bookmarkStart w:id="106" w:name="_Hlk160021079"/>
      <w:bookmarkEnd w:id="103"/>
      <w:bookmarkEnd w:id="104"/>
      <w:bookmarkEnd w:id="10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7" w:name="_Hlk160021012"/>
            <w:r w:rsidRPr="002C0AA1">
              <w:rPr>
                <w:rFonts w:asciiTheme="majorHAnsi" w:eastAsia="Calibri" w:hAnsiTheme="majorHAnsi" w:cstheme="majorHAnsi"/>
                <w:bCs/>
                <w:sz w:val="24"/>
              </w:rPr>
              <w:t>Beanspruchte Hilfestellungen:</w:t>
            </w:r>
          </w:p>
        </w:tc>
      </w:tr>
      <w:bookmarkEnd w:id="107"/>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8" w:name="_Hlk160107059"/>
            <w:r>
              <w:t>Zeitplan wurde eingehalten</w:t>
            </w:r>
            <w:r w:rsidR="00900F13">
              <w:t>.</w:t>
            </w:r>
          </w:p>
        </w:tc>
      </w:tr>
      <w:bookmarkEnd w:id="108"/>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Der erste Tag startete mit einer gründlichen Einarbeitung in die Projektvorgaben, was mir einen klaren Fahrplan lieferte. Die Erstellung des Zeitplans in Excel erwies sich zunächst als Herausforderung, doch durch gezieltes Spacing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9" w:name="_Toc160107560"/>
      <w:bookmarkStart w:id="110" w:name="_Toc160533570"/>
      <w:bookmarkEnd w:id="106"/>
      <w:r w:rsidRPr="002D1C99">
        <w:lastRenderedPageBreak/>
        <w:t xml:space="preserve">Tag </w:t>
      </w:r>
      <w:r>
        <w:t>2</w:t>
      </w:r>
      <w:r w:rsidRPr="002D1C99">
        <w:t xml:space="preserve"> – 0</w:t>
      </w:r>
      <w:r>
        <w:t>4</w:t>
      </w:r>
      <w:r w:rsidRPr="002D1C99">
        <w:t>.0</w:t>
      </w:r>
      <w:r>
        <w:t>3</w:t>
      </w:r>
      <w:r w:rsidRPr="002D1C99">
        <w:t>.2024</w:t>
      </w:r>
      <w:bookmarkEnd w:id="109"/>
      <w:bookmarkEnd w:id="11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1"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Identifizierung der optimalen Strategie zur Fehlerbehandlung und Entscheidungsfindung zwischen benutzerdefinierten Exceptions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6806BA"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Online-Ressourcen</w:t>
            </w:r>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1"/>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2" w:name="_Toc160107561"/>
      <w:bookmarkStart w:id="113" w:name="_Toc160533571"/>
      <w:r w:rsidRPr="002D1C99">
        <w:lastRenderedPageBreak/>
        <w:t xml:space="preserve">Tag </w:t>
      </w:r>
      <w:r>
        <w:t>3</w:t>
      </w:r>
      <w:r w:rsidRPr="002D1C99">
        <w:t xml:space="preserve"> – 0</w:t>
      </w:r>
      <w:r>
        <w:t>5</w:t>
      </w:r>
      <w:r w:rsidRPr="002D1C99">
        <w:t>.0</w:t>
      </w:r>
      <w:r>
        <w:t>3</w:t>
      </w:r>
      <w:r w:rsidRPr="002D1C99">
        <w:t>.2024</w:t>
      </w:r>
      <w:bookmarkEnd w:id="112"/>
      <w:bookmarkEnd w:id="11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4"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te Herausforderung des Tages war die Behandlung von Exceptions durch XMLAdapter,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18" w:history="1">
              <w:r w:rsidR="00AA64C1" w:rsidRPr="007A2007">
                <w:rPr>
                  <w:color w:val="0070C0"/>
                </w:rPr>
                <w:t>https://stackoverflow.com/questions/11114428/jaxb-xmladapter-method-does-not-throws-exception</w:t>
              </w:r>
            </w:hyperlink>
            <w:r w:rsidR="00AA64C1" w:rsidRPr="00AA64C1">
              <w:t xml:space="preserve"> </w:t>
            </w:r>
            <w:r w:rsidR="00AA64C1">
              <w:t xml:space="preserve">, </w:t>
            </w:r>
            <w:r w:rsidR="00AA64C1" w:rsidRPr="00AA64C1">
              <w:t>Chat</w:t>
            </w:r>
            <w:r w:rsidR="00AA64C1">
              <w:t xml:space="preserve">GPT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Heute stand ich vor einer der grössten Herausforderungen des Projekts – der Umgang mit den Eigenheiten der XMLAdapter und deren Fehlerbehandlung. Die Erkenntnis, dass diese Adapter Exceptions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tbl>
    <w:p w14:paraId="54678135" w14:textId="79B0973C" w:rsidR="00E23DAF" w:rsidRPr="002D1C99" w:rsidRDefault="00E23DAF" w:rsidP="00E23DAF">
      <w:pPr>
        <w:pStyle w:val="berschrift3"/>
      </w:pPr>
      <w:bookmarkStart w:id="115" w:name="_Toc160107563"/>
      <w:bookmarkStart w:id="116" w:name="_Toc160533573"/>
      <w:bookmarkEnd w:id="114"/>
      <w:r w:rsidRPr="002D1C99">
        <w:lastRenderedPageBreak/>
        <w:t xml:space="preserve">Tag </w:t>
      </w:r>
      <w:r w:rsidR="00235DFD">
        <w:t>4</w:t>
      </w:r>
      <w:r w:rsidRPr="002D1C99">
        <w:t xml:space="preserve"> – 0</w:t>
      </w:r>
      <w:r w:rsidR="00235DFD">
        <w:t>6</w:t>
      </w:r>
      <w:r w:rsidRPr="002D1C99">
        <w:t>.0</w:t>
      </w:r>
      <w:r>
        <w:t>3</w:t>
      </w:r>
      <w:r w:rsidRPr="002D1C99">
        <w:t>.2024</w:t>
      </w:r>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972"/>
        <w:gridCol w:w="1551"/>
      </w:tblGrid>
      <w:tr w:rsidR="00E23DAF" w:rsidRPr="002D1C99" w14:paraId="679155F3" w14:textId="77777777" w:rsidTr="00E23DAF">
        <w:trPr>
          <w:trHeight w:hRule="exact" w:val="397"/>
          <w:tblHeader/>
        </w:trPr>
        <w:tc>
          <w:tcPr>
            <w:tcW w:w="439" w:type="pct"/>
            <w:shd w:val="clear" w:color="auto" w:fill="F2F2F2"/>
            <w:vAlign w:val="center"/>
          </w:tcPr>
          <w:p w14:paraId="21D4A2DA" w14:textId="77777777" w:rsidR="00E23DAF" w:rsidRPr="002C0AA1" w:rsidRDefault="00E23DAF" w:rsidP="0075477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731" w:type="pct"/>
            <w:shd w:val="clear" w:color="auto" w:fill="F2F2F2"/>
          </w:tcPr>
          <w:p w14:paraId="75783B71"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830" w:type="pct"/>
            <w:shd w:val="clear" w:color="auto" w:fill="F2F2F2"/>
            <w:vAlign w:val="center"/>
          </w:tcPr>
          <w:p w14:paraId="208D4B60"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E23DAF" w:rsidRPr="002D1C99" w14:paraId="2498EE21" w14:textId="77777777" w:rsidTr="00E23DAF">
        <w:trPr>
          <w:trHeight w:val="283"/>
        </w:trPr>
        <w:tc>
          <w:tcPr>
            <w:tcW w:w="439" w:type="pct"/>
          </w:tcPr>
          <w:p w14:paraId="4D9B2E55" w14:textId="718DF777" w:rsidR="00E23DAF" w:rsidRPr="007D32C3" w:rsidRDefault="00E23DAF" w:rsidP="00E23DAF">
            <w:r w:rsidRPr="006806BA">
              <w:rPr>
                <w:color w:val="0070C0"/>
              </w:rPr>
              <w:fldChar w:fldCharType="begin"/>
            </w:r>
            <w:r w:rsidRPr="006806BA">
              <w:rPr>
                <w:color w:val="0070C0"/>
              </w:rPr>
              <w:instrText xml:space="preserve"> REF A16 \h </w:instrText>
            </w:r>
            <w:r w:rsidRPr="006806BA">
              <w:rPr>
                <w:color w:val="0070C0"/>
              </w:rPr>
            </w:r>
            <w:r>
              <w:rPr>
                <w:color w:val="0070C0"/>
              </w:rPr>
              <w:instrText xml:space="preserve"> \* MERGEFORMAT </w:instrText>
            </w:r>
            <w:r w:rsidRPr="006806BA">
              <w:rPr>
                <w:color w:val="0070C0"/>
              </w:rPr>
              <w:fldChar w:fldCharType="separate"/>
            </w:r>
            <w:r w:rsidRPr="006806BA">
              <w:rPr>
                <w:color w:val="0070C0"/>
              </w:rPr>
              <w:t>16</w:t>
            </w:r>
            <w:r w:rsidRPr="006806BA">
              <w:rPr>
                <w:color w:val="0070C0"/>
              </w:rPr>
              <w:fldChar w:fldCharType="end"/>
            </w:r>
          </w:p>
        </w:tc>
        <w:tc>
          <w:tcPr>
            <w:tcW w:w="3731" w:type="pct"/>
          </w:tcPr>
          <w:p w14:paraId="554D51AA" w14:textId="6E5B7F6C" w:rsidR="00E23DAF" w:rsidRPr="007D32C3" w:rsidRDefault="00E23DAF" w:rsidP="00E23DAF">
            <w:r>
              <w:t>Implementierung Authentication (Login &amp; Logout)</w:t>
            </w:r>
          </w:p>
        </w:tc>
        <w:tc>
          <w:tcPr>
            <w:tcW w:w="830" w:type="pct"/>
          </w:tcPr>
          <w:p w14:paraId="1242B7FC" w14:textId="13263D3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05A6906A" w14:textId="77777777" w:rsidTr="00E23DAF">
        <w:trPr>
          <w:trHeight w:val="283"/>
        </w:trPr>
        <w:tc>
          <w:tcPr>
            <w:tcW w:w="439" w:type="pct"/>
          </w:tcPr>
          <w:p w14:paraId="19F42894" w14:textId="4734415A" w:rsidR="00E23DAF" w:rsidRPr="007D32C3" w:rsidRDefault="00E23DAF" w:rsidP="00E23DAF">
            <w:r w:rsidRPr="006806BA">
              <w:rPr>
                <w:color w:val="0070C0"/>
              </w:rPr>
              <w:fldChar w:fldCharType="begin"/>
            </w:r>
            <w:r w:rsidRPr="006806BA">
              <w:rPr>
                <w:color w:val="0070C0"/>
              </w:rPr>
              <w:instrText xml:space="preserve"> REF A17 \h </w:instrText>
            </w:r>
            <w:r w:rsidRPr="006806BA">
              <w:rPr>
                <w:color w:val="0070C0"/>
              </w:rPr>
            </w:r>
            <w:r>
              <w:rPr>
                <w:color w:val="0070C0"/>
              </w:rPr>
              <w:instrText xml:space="preserve"> \* MERGEFORMAT </w:instrText>
            </w:r>
            <w:r w:rsidRPr="006806BA">
              <w:rPr>
                <w:color w:val="0070C0"/>
              </w:rPr>
              <w:fldChar w:fldCharType="separate"/>
            </w:r>
            <w:r w:rsidRPr="006806BA">
              <w:rPr>
                <w:color w:val="0070C0"/>
              </w:rPr>
              <w:t>17</w:t>
            </w:r>
            <w:r w:rsidRPr="006806BA">
              <w:rPr>
                <w:color w:val="0070C0"/>
              </w:rPr>
              <w:fldChar w:fldCharType="end"/>
            </w:r>
          </w:p>
        </w:tc>
        <w:tc>
          <w:tcPr>
            <w:tcW w:w="3731" w:type="pct"/>
          </w:tcPr>
          <w:p w14:paraId="46C57F45" w14:textId="3ABC01EC" w:rsidR="00E23DAF" w:rsidRPr="007D32C3" w:rsidRDefault="00E23DAF" w:rsidP="00E23DAF">
            <w:r>
              <w:t>Implementierung Benutzerverwaltung</w:t>
            </w:r>
          </w:p>
        </w:tc>
        <w:tc>
          <w:tcPr>
            <w:tcW w:w="830" w:type="pct"/>
          </w:tcPr>
          <w:p w14:paraId="21B05B2D" w14:textId="27D855A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9A75CB5" w14:textId="77777777" w:rsidTr="00E23DAF">
        <w:trPr>
          <w:trHeight w:val="283"/>
        </w:trPr>
        <w:tc>
          <w:tcPr>
            <w:tcW w:w="439" w:type="pct"/>
          </w:tcPr>
          <w:p w14:paraId="61FED56C" w14:textId="59A2879C" w:rsidR="00E23DAF" w:rsidRPr="007D32C3" w:rsidRDefault="00E23DAF" w:rsidP="00E23DAF">
            <w:r w:rsidRPr="006806BA">
              <w:rPr>
                <w:color w:val="0070C0"/>
              </w:rPr>
              <w:fldChar w:fldCharType="begin"/>
            </w:r>
            <w:r w:rsidRPr="006806BA">
              <w:rPr>
                <w:color w:val="0070C0"/>
              </w:rPr>
              <w:instrText xml:space="preserve"> REF A18 \h </w:instrText>
            </w:r>
            <w:r w:rsidRPr="006806BA">
              <w:rPr>
                <w:color w:val="0070C0"/>
              </w:rPr>
            </w:r>
            <w:r>
              <w:rPr>
                <w:color w:val="0070C0"/>
              </w:rPr>
              <w:instrText xml:space="preserve"> \* MERGEFORMAT </w:instrText>
            </w:r>
            <w:r w:rsidRPr="006806BA">
              <w:rPr>
                <w:color w:val="0070C0"/>
              </w:rPr>
              <w:fldChar w:fldCharType="separate"/>
            </w:r>
            <w:r w:rsidRPr="006806BA">
              <w:rPr>
                <w:color w:val="0070C0"/>
              </w:rPr>
              <w:t>18</w:t>
            </w:r>
            <w:r w:rsidRPr="006806BA">
              <w:rPr>
                <w:color w:val="0070C0"/>
              </w:rPr>
              <w:fldChar w:fldCharType="end"/>
            </w:r>
          </w:p>
        </w:tc>
        <w:tc>
          <w:tcPr>
            <w:tcW w:w="3731" w:type="pct"/>
          </w:tcPr>
          <w:p w14:paraId="084E82CE" w14:textId="4B395372" w:rsidR="00E23DAF" w:rsidRPr="007D32C3" w:rsidRDefault="00E23DAF" w:rsidP="00E23DAF">
            <w:r>
              <w:t>Feinschliff Backend (Meilenstein)</w:t>
            </w:r>
          </w:p>
        </w:tc>
        <w:tc>
          <w:tcPr>
            <w:tcW w:w="830" w:type="pct"/>
          </w:tcPr>
          <w:p w14:paraId="46FCC1E6" w14:textId="1E9AC61F"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636BBA8" w14:textId="77777777" w:rsidTr="0075477C">
        <w:tc>
          <w:tcPr>
            <w:tcW w:w="5000" w:type="pct"/>
            <w:gridSpan w:val="3"/>
            <w:shd w:val="clear" w:color="auto" w:fill="F2F2F2"/>
          </w:tcPr>
          <w:p w14:paraId="11CFA697" w14:textId="77777777" w:rsidR="00E23DAF" w:rsidRPr="002C0AA1" w:rsidRDefault="00E23DAF" w:rsidP="00E23DA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235DFD" w:rsidRPr="002D1C99" w14:paraId="4BF591A8" w14:textId="77777777" w:rsidTr="0075477C">
        <w:tc>
          <w:tcPr>
            <w:tcW w:w="5000" w:type="pct"/>
            <w:gridSpan w:val="3"/>
          </w:tcPr>
          <w:p w14:paraId="50CAEABE" w14:textId="77777777" w:rsidR="00235DFD" w:rsidRDefault="00235DFD" w:rsidP="00235DFD">
            <w:pPr>
              <w:spacing w:after="200" w:line="276" w:lineRule="auto"/>
            </w:pPr>
            <w:r w:rsidRPr="009F15F6">
              <w:t>Vollständige Implementierung der Benutzerverwaltung, einschliesslich CRUD-Operationen für Benutzer.</w:t>
            </w:r>
          </w:p>
          <w:p w14:paraId="5CC9FCD6" w14:textId="13D06AE9" w:rsidR="00C65736" w:rsidRPr="002C0AA1" w:rsidRDefault="00C65736" w:rsidP="00235DFD">
            <w:pPr>
              <w:spacing w:after="200" w:line="276" w:lineRule="auto"/>
              <w:rPr>
                <w:rFonts w:asciiTheme="majorHAnsi" w:eastAsia="Calibri" w:hAnsiTheme="majorHAnsi" w:cstheme="majorHAnsi"/>
                <w:bCs/>
                <w:sz w:val="24"/>
              </w:rPr>
            </w:pPr>
            <w:r w:rsidRPr="009F15F6">
              <w:t>Durchführung des Feinschliffs am Backend,</w:t>
            </w:r>
            <w:r>
              <w:t xml:space="preserve"> vor allem das Erstellen der Endpunkte für die Transformationendetails und Details zur Bilderverwaltungs-Seite.</w:t>
            </w:r>
          </w:p>
        </w:tc>
      </w:tr>
      <w:tr w:rsidR="00235DFD" w:rsidRPr="002D1C99" w14:paraId="1E9CA6C1" w14:textId="77777777" w:rsidTr="0075477C">
        <w:tc>
          <w:tcPr>
            <w:tcW w:w="5000" w:type="pct"/>
            <w:gridSpan w:val="3"/>
            <w:shd w:val="clear" w:color="auto" w:fill="F2F2F2"/>
          </w:tcPr>
          <w:p w14:paraId="1EF10013" w14:textId="77777777" w:rsidR="00235DFD" w:rsidRPr="002C0AA1" w:rsidRDefault="00235DFD" w:rsidP="00235DFD">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235DFD" w:rsidRPr="002D1C99" w14:paraId="3492FB8C" w14:textId="77777777" w:rsidTr="0075477C">
        <w:tc>
          <w:tcPr>
            <w:tcW w:w="5000" w:type="pct"/>
            <w:gridSpan w:val="3"/>
          </w:tcPr>
          <w:p w14:paraId="7AB60962" w14:textId="19344E5A" w:rsidR="00235DFD" w:rsidRPr="002C0AA1" w:rsidRDefault="00235DFD" w:rsidP="00235DFD">
            <w:r w:rsidRPr="00235DFD">
              <w:t>Die Implementierung der neuen Endpunkte für die detaillierte Transformations- und Event-bildanzeige verlangte eine genaue Auseinandersetzung mit den Datenstrukturen und dem Datenfluss innerhalb der Anwendung.</w:t>
            </w:r>
          </w:p>
        </w:tc>
      </w:tr>
      <w:tr w:rsidR="00235DFD" w:rsidRPr="002D1C99" w14:paraId="5565144A" w14:textId="77777777" w:rsidTr="0075477C">
        <w:tc>
          <w:tcPr>
            <w:tcW w:w="5000" w:type="pct"/>
            <w:gridSpan w:val="3"/>
            <w:shd w:val="clear" w:color="auto" w:fill="F2F2F2"/>
          </w:tcPr>
          <w:p w14:paraId="31318FC4"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235DFD" w:rsidRPr="002D1C99" w14:paraId="19CC212C" w14:textId="77777777" w:rsidTr="0075477C">
        <w:tc>
          <w:tcPr>
            <w:tcW w:w="5000" w:type="pct"/>
            <w:gridSpan w:val="3"/>
          </w:tcPr>
          <w:p w14:paraId="21C83CAB" w14:textId="5994C307" w:rsidR="00235DFD" w:rsidRPr="00235DFD" w:rsidRDefault="00235DFD" w:rsidP="00235DFD">
            <w:pPr>
              <w:rPr>
                <w:color w:val="0070C0"/>
                <w:u w:val="single"/>
              </w:rPr>
            </w:pPr>
            <w:r w:rsidRPr="00134E4D">
              <w:t xml:space="preserve">Für die Implementierung der Spring Security habe ich mich an das Schema eines anderen Projekts in unserer Abteilung orientiert. </w:t>
            </w:r>
            <w:hyperlink r:id="rId19" w:history="1">
              <w:r w:rsidRPr="00235DFD">
                <w:rPr>
                  <w:color w:val="0070C0"/>
                  <w:u w:val="single"/>
                </w:rPr>
                <w:t>https://github.com/Competec/ita-community-api</w:t>
              </w:r>
            </w:hyperlink>
          </w:p>
        </w:tc>
      </w:tr>
      <w:tr w:rsidR="00235DFD" w:rsidRPr="002D1C99" w14:paraId="665B00B4" w14:textId="77777777" w:rsidTr="0075477C">
        <w:tc>
          <w:tcPr>
            <w:tcW w:w="5000" w:type="pct"/>
            <w:gridSpan w:val="3"/>
            <w:shd w:val="clear" w:color="auto" w:fill="F2F2F2"/>
          </w:tcPr>
          <w:p w14:paraId="47215F8A"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235DFD" w:rsidRPr="002D1C99" w14:paraId="7382545B" w14:textId="77777777" w:rsidTr="0075477C">
        <w:tc>
          <w:tcPr>
            <w:tcW w:w="5000" w:type="pct"/>
            <w:gridSpan w:val="3"/>
          </w:tcPr>
          <w:p w14:paraId="4C36F5D9" w14:textId="3F8EA21E" w:rsidR="00235DFD" w:rsidRPr="002C0AA1" w:rsidRDefault="00E81E90" w:rsidP="00235DFD">
            <w:pPr>
              <w:spacing w:after="200" w:line="276" w:lineRule="auto"/>
              <w:rPr>
                <w:rFonts w:asciiTheme="majorHAnsi" w:eastAsia="Calibri" w:hAnsiTheme="majorHAnsi" w:cstheme="majorHAnsi"/>
                <w:bCs/>
                <w:sz w:val="24"/>
              </w:rPr>
            </w:pPr>
            <w:r w:rsidRPr="00E81E90">
              <w:t>Ich habe den Zeitplan grö</w:t>
            </w:r>
            <w:r>
              <w:t>ss</w:t>
            </w:r>
            <w:r w:rsidRPr="00E81E90">
              <w:t>tenteils eingehalten, benötigte jedoch eine zusätzliche Stunde für den Feinschliff im Backend.</w:t>
            </w:r>
          </w:p>
        </w:tc>
      </w:tr>
      <w:tr w:rsidR="00235DFD" w:rsidRPr="002D1C99" w14:paraId="799F3181" w14:textId="77777777" w:rsidTr="0075477C">
        <w:tc>
          <w:tcPr>
            <w:tcW w:w="5000" w:type="pct"/>
            <w:gridSpan w:val="3"/>
            <w:shd w:val="clear" w:color="auto" w:fill="F2F2F2"/>
          </w:tcPr>
          <w:p w14:paraId="69EB0EAF"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235DFD" w:rsidRPr="002D1C99" w14:paraId="5329FF71" w14:textId="77777777" w:rsidTr="0075477C">
        <w:trPr>
          <w:trHeight w:val="1733"/>
        </w:trPr>
        <w:tc>
          <w:tcPr>
            <w:tcW w:w="5000" w:type="pct"/>
            <w:gridSpan w:val="3"/>
            <w:shd w:val="clear" w:color="auto" w:fill="FFFFFF" w:themeFill="background1"/>
          </w:tcPr>
          <w:p w14:paraId="6B3B0B36" w14:textId="1A715E0C" w:rsidR="00235DFD" w:rsidRPr="002C0AA1" w:rsidRDefault="00235DFD" w:rsidP="00235DFD">
            <w:pPr>
              <w:spacing w:after="200" w:line="276" w:lineRule="auto"/>
              <w:rPr>
                <w:rFonts w:asciiTheme="majorHAnsi" w:eastAsia="Calibri" w:hAnsiTheme="majorHAnsi" w:cstheme="majorHAnsi"/>
                <w:bCs/>
                <w:sz w:val="24"/>
              </w:rPr>
            </w:pPr>
            <w:r w:rsidRPr="00134E4D">
              <w:t>Heute war ein entscheidender Tag in der Entwicklung des Projekts. Ich stand vor wichtigen Entscheidungen bezüglich des Aufbaus einiger Endpunkte, die nicht nur unmittelbare Auswirkungen auf die Backend-Struktur hatten, sondern auch später entscheidend dafür sein werden, wie das Frontend gestaltet wird. Diese strategischen Entscheidungen erforderten ein tiefes Verständnis der Anforderungen und eine sorgfältige Abwägung der verschiedenen Implementierungsmöglichkeiten.</w:t>
            </w:r>
          </w:p>
        </w:tc>
      </w:tr>
    </w:tbl>
    <w:p w14:paraId="642E4BD6" w14:textId="3E572F0D" w:rsidR="0066485B" w:rsidRPr="00C65736" w:rsidRDefault="00E23DAF" w:rsidP="00E4426D">
      <w:pPr>
        <w:pStyle w:val="berschrift3"/>
      </w:pPr>
      <w:r>
        <w:br w:type="page"/>
      </w:r>
      <w:r w:rsidR="0066485B" w:rsidRPr="002D1C99">
        <w:lastRenderedPageBreak/>
        <w:t xml:space="preserve">Tag </w:t>
      </w:r>
      <w:r w:rsidR="0066485B">
        <w:t>5</w:t>
      </w:r>
      <w:r w:rsidR="0066485B" w:rsidRPr="002D1C99">
        <w:t xml:space="preserve"> – 0</w:t>
      </w:r>
      <w:r w:rsidR="0066485B">
        <w:t>7</w:t>
      </w:r>
      <w:r w:rsidR="0066485B" w:rsidRPr="002D1C99">
        <w:t>.0</w:t>
      </w:r>
      <w:r w:rsidR="0066485B">
        <w:t>3</w:t>
      </w:r>
      <w:r w:rsidR="0066485B"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7" w:name="_Toc160107564"/>
      <w:bookmarkStart w:id="118" w:name="_Toc160533574"/>
      <w:r w:rsidRPr="002D1C99">
        <w:lastRenderedPageBreak/>
        <w:t xml:space="preserve">Tag </w:t>
      </w:r>
      <w:r>
        <w:t>6</w:t>
      </w:r>
      <w:r w:rsidRPr="002D1C99">
        <w:t xml:space="preserve"> – </w:t>
      </w:r>
      <w:r>
        <w:t>11</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19" w:name="_Toc160107565"/>
      <w:bookmarkStart w:id="120" w:name="_Toc160533575"/>
      <w:r w:rsidRPr="002D1C99">
        <w:lastRenderedPageBreak/>
        <w:t xml:space="preserve">Tag </w:t>
      </w:r>
      <w:r>
        <w:t>7</w:t>
      </w:r>
      <w:r w:rsidRPr="002D1C99">
        <w:t xml:space="preserve"> – </w:t>
      </w:r>
      <w:r>
        <w:t>12</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1"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2" w:name="_Toc160533576"/>
      <w:r w:rsidRPr="002D1C99">
        <w:lastRenderedPageBreak/>
        <w:t xml:space="preserve">Tag </w:t>
      </w:r>
      <w:r>
        <w:t>8</w:t>
      </w:r>
      <w:r w:rsidRPr="002D1C99">
        <w:t xml:space="preserve"> – </w:t>
      </w:r>
      <w:r>
        <w:t>13</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3" w:name="_Toc160107567"/>
      <w:bookmarkStart w:id="124" w:name="_Toc160533577"/>
      <w:r w:rsidRPr="002D1C99">
        <w:lastRenderedPageBreak/>
        <w:t xml:space="preserve">Tag </w:t>
      </w:r>
      <w:r>
        <w:t>9</w:t>
      </w:r>
      <w:r w:rsidRPr="002D1C99">
        <w:t xml:space="preserve"> – </w:t>
      </w:r>
      <w:r>
        <w:t>14</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5" w:name="_Toc160107568"/>
      <w:bookmarkStart w:id="126" w:name="_Toc160533578"/>
      <w:r w:rsidRPr="002D1C99">
        <w:lastRenderedPageBreak/>
        <w:t xml:space="preserve">Tag </w:t>
      </w:r>
      <w:r>
        <w:t>10</w:t>
      </w:r>
      <w:r w:rsidRPr="002D1C99">
        <w:t xml:space="preserve"> – </w:t>
      </w:r>
      <w:r>
        <w:t>18</w:t>
      </w:r>
      <w:r w:rsidRPr="002D1C99">
        <w:t>.0</w:t>
      </w:r>
      <w:r>
        <w:t>3</w:t>
      </w:r>
      <w:r w:rsidRPr="002D1C99">
        <w:t>.2024</w:t>
      </w:r>
      <w:bookmarkEnd w:id="125"/>
      <w:bookmarkEnd w:id="12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7"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28" w:name="_Toc160533579"/>
      <w:r>
        <w:lastRenderedPageBreak/>
        <w:t>Teil 2 – Projekt</w:t>
      </w:r>
      <w:bookmarkEnd w:id="127"/>
      <w:bookmarkEnd w:id="128"/>
    </w:p>
    <w:p w14:paraId="3A6716AF" w14:textId="2510BB35" w:rsidR="00E62D56" w:rsidRDefault="00E62D56" w:rsidP="00E62D56">
      <w:pPr>
        <w:pStyle w:val="berschrift2"/>
      </w:pPr>
      <w:bookmarkStart w:id="129" w:name="_Toc160107570"/>
      <w:bookmarkStart w:id="130" w:name="_Toc160533580"/>
      <w:r>
        <w:t>Kurzfassung</w:t>
      </w:r>
      <w:bookmarkEnd w:id="129"/>
      <w:bookmarkEnd w:id="130"/>
    </w:p>
    <w:p w14:paraId="7C93CEB2" w14:textId="54699BB2" w:rsidR="00E62D56" w:rsidRDefault="00E62D56" w:rsidP="00E62D56">
      <w:pPr>
        <w:pStyle w:val="berschrift3"/>
      </w:pPr>
      <w:bookmarkStart w:id="131" w:name="_Toc160107571"/>
      <w:bookmarkStart w:id="132" w:name="_Toc160533581"/>
      <w:r>
        <w:t>Ausgangslage</w:t>
      </w:r>
      <w:bookmarkEnd w:id="131"/>
      <w:bookmarkEnd w:id="132"/>
    </w:p>
    <w:p w14:paraId="39634B6A" w14:textId="340D2D36" w:rsidR="00E62D56" w:rsidRDefault="00E62D56" w:rsidP="00E62D56">
      <w:r>
        <w:t>…</w:t>
      </w:r>
    </w:p>
    <w:p w14:paraId="36F1F49F" w14:textId="29A8544C" w:rsidR="00E62D56" w:rsidRDefault="00E62D56" w:rsidP="00E62D56">
      <w:pPr>
        <w:pStyle w:val="berschrift3"/>
      </w:pPr>
      <w:bookmarkStart w:id="133" w:name="_Toc160107572"/>
      <w:bookmarkStart w:id="134" w:name="_Toc160533582"/>
      <w:r>
        <w:t>Umsetzung</w:t>
      </w:r>
      <w:bookmarkEnd w:id="133"/>
      <w:bookmarkEnd w:id="134"/>
    </w:p>
    <w:p w14:paraId="300BEE46" w14:textId="432488B2" w:rsidR="00E62D56" w:rsidRDefault="00E62D56" w:rsidP="00E62D56">
      <w:r>
        <w:t>…</w:t>
      </w:r>
    </w:p>
    <w:p w14:paraId="7D1ACC2E" w14:textId="13E72938" w:rsidR="00E62D56" w:rsidRDefault="00E62D56" w:rsidP="00E62D56">
      <w:pPr>
        <w:pStyle w:val="berschrift3"/>
      </w:pPr>
      <w:bookmarkStart w:id="135" w:name="_Toc160107573"/>
      <w:bookmarkStart w:id="136" w:name="_Toc160533583"/>
      <w:r>
        <w:t>Ergebnis</w:t>
      </w:r>
      <w:bookmarkEnd w:id="135"/>
      <w:bookmarkEnd w:id="136"/>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7" w:name="_Toc160533584"/>
      <w:r w:rsidRPr="00D650B1">
        <w:lastRenderedPageBreak/>
        <w:t>Phase "Informieren"</w:t>
      </w:r>
      <w:bookmarkEnd w:id="137"/>
    </w:p>
    <w:p w14:paraId="0797139D" w14:textId="437B4101" w:rsidR="00B50511" w:rsidRDefault="00B50511" w:rsidP="00B50511">
      <w:pPr>
        <w:pStyle w:val="berschrift3"/>
      </w:pPr>
      <w:bookmarkStart w:id="138" w:name="_Toc160533585"/>
      <w:r w:rsidRPr="00B50511">
        <w:t>Strategien zur Fehlerbehandlung</w:t>
      </w:r>
      <w:bookmarkEnd w:id="138"/>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39" w:name="E_Exceptions"/>
      <w:r w:rsidRPr="00676986">
        <w:rPr>
          <w:b/>
          <w:bCs/>
        </w:rPr>
        <w:t>Benutzerdefinierte Exceptions</w:t>
      </w:r>
      <w:bookmarkEnd w:id="139"/>
      <w:r w:rsidRPr="00676986">
        <w:rPr>
          <w:b/>
          <w:bCs/>
        </w:rPr>
        <w:t>:</w:t>
      </w:r>
      <w:r>
        <w:t xml:space="preserve"> Diese Variante sieht vor, dass der XML-Adapter bei Auftreten eines Fehlers eine spezifisch definierte Exception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0" w:name="variante2_fehler"/>
      <w:r w:rsidRPr="00676986">
        <w:rPr>
          <w:b/>
          <w:bCs/>
        </w:rPr>
        <w:t xml:space="preserve">2. </w:t>
      </w:r>
      <w:bookmarkEnd w:id="140"/>
      <w:r w:rsidRPr="00676986">
        <w:rPr>
          <w:b/>
          <w:bCs/>
        </w:rPr>
        <w:t>Transformations-DTO mit Fehlerdetails:</w:t>
      </w:r>
      <w:r>
        <w:t xml:space="preserve"> Im Gegensatz zum direkten Werfen von Exceptions sieht dieser Ansatz vor, dass der XML-Adapter ein Transformations-DTO zurückgibt, das während der Verarbeitung erstellt wird. Fehlerdetails werden in diesem DTO festgehalten, was eine umfassende Sicht auf den Fehlerkontext ermöglicht, ohne den Prozessfluss durch Exceptions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habe ich mich mit Techniken zur dynamischen Feldidentifikation in Java beschäftigt. Der Schlüssel liegt in der Verwendung der Java Reflection, speziell der Methode getDeclaredFields(),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Diese Methode erlaubt es uns, flexible und wiederverwendbare XML-Adapter zu implementieren, die nicht nur auf die aktuelle Event-Datenstruktur beschränkt sind, sondern auch für zukünftige Anwendungen und Datenimporte, wie beispielsweise aus MyAbacus,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Die Entwicklung dieser Ansätze basierte auf einer Kombination aus Fachliteratur, Online-Ressourcen und Diskussionen in Entwicklergemeinschaften. Insbesondere Artikel über Java Reflection und benutzerdefinierte Exceptions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20"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21"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Exception Bubbling und Best Practices: </w:t>
      </w:r>
      <w:hyperlink r:id="rId22"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1" w:name="_Toc160533586"/>
      <w:r>
        <w:lastRenderedPageBreak/>
        <w:t>Informationsbeschaffung Bilderverwaltung</w:t>
      </w:r>
      <w:bookmarkEnd w:id="141"/>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2" w:name="E_modelattribute"/>
      <w:r w:rsidRPr="002C2696">
        <w:rPr>
          <w:b/>
          <w:bCs/>
        </w:rPr>
        <w:t>Variante 1</w:t>
      </w:r>
      <w:bookmarkEnd w:id="142"/>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3" w:name="Spring_Security_Doku"/>
      <w:r>
        <w:t>Spring Security Dokumentation</w:t>
      </w:r>
      <w:bookmarkEnd w:id="143"/>
      <w:r>
        <w:t xml:space="preserve">: </w:t>
      </w:r>
      <w:hyperlink r:id="rId24"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4" w:name="Spring_File_Upload"/>
      <w:r>
        <w:t xml:space="preserve">Spring </w:t>
      </w:r>
      <w:r w:rsidR="00981111">
        <w:t xml:space="preserve">File </w:t>
      </w:r>
      <w:r>
        <w:t>Upload</w:t>
      </w:r>
      <w:r w:rsidR="00981111">
        <w:t xml:space="preserve"> Dokumentation</w:t>
      </w:r>
      <w:bookmarkEnd w:id="144"/>
      <w:r>
        <w:t xml:space="preserve">: </w:t>
      </w:r>
      <w:hyperlink r:id="rId25"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5" w:name="Java_Image_Scale"/>
      <w:r>
        <w:t>Java Bildskalierung</w:t>
      </w:r>
      <w:r w:rsidR="00FF0D79">
        <w:t xml:space="preserve"> Dokumentation</w:t>
      </w:r>
      <w:bookmarkEnd w:id="145"/>
      <w:r>
        <w:t xml:space="preserve">: </w:t>
      </w:r>
      <w:hyperlink r:id="rId26"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6" w:name="_Toc160533587"/>
      <w:r w:rsidRPr="00945AFD">
        <w:lastRenderedPageBreak/>
        <w:t>Phase "</w:t>
      </w:r>
      <w:r>
        <w:t>Planen</w:t>
      </w:r>
      <w:r w:rsidRPr="00945AFD">
        <w:t>"</w:t>
      </w:r>
      <w:bookmarkEnd w:id="146"/>
    </w:p>
    <w:p w14:paraId="53392178" w14:textId="0F645E5E" w:rsidR="00BB04B8" w:rsidRDefault="003F01CC" w:rsidP="00024B59">
      <w:pPr>
        <w:pStyle w:val="berschrift3"/>
      </w:pPr>
      <w:bookmarkStart w:id="147"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7"/>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Client (UI): Entwickelt mit React,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Backend (API): Das Backend, strukturiert um Websockets,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48"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48"/>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r>
        <w:t>Authentikation und Sessionhandling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Anzeige von Fehlern (Transformation): Eine wichtige Erweiterung zur Visualisierung von Fehlern, die während der Datenkonvertierung und -normalisierung auftreten können. Dies ermöglicht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Websockets.</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49" w:name="_Toc160533590"/>
      <w:r>
        <w:lastRenderedPageBreak/>
        <w:t>Datenbankmodell</w:t>
      </w:r>
      <w:bookmarkEnd w:id="149"/>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Das Modell zeigt die bestehenden Tabellen wie Event, Event_Subcategory, Event_Speaker, Event_Event_Speaker und Search, die die Basis des Lernportals bilden. Die Event-Tabelle, mit einer Selbstbeziehung über das Feld parent_id,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r w:rsidRPr="00952D53">
        <w:rPr>
          <w:b/>
          <w:bCs/>
        </w:rPr>
        <w:t>Person_Session:</w:t>
      </w:r>
      <w:r>
        <w:t xml:space="preserve"> Unterstützt das neue Session-Handling, das für die Authentifizierung und Sessionverwaltung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r w:rsidRPr="00952D53">
        <w:rPr>
          <w:b/>
          <w:bCs/>
        </w:rPr>
        <w:t>Event_Transformation und Event_Import: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0" w:name="_Toc160533591"/>
      <w:r w:rsidRPr="00927142">
        <w:lastRenderedPageBreak/>
        <w:t>Tabellenstruktur</w:t>
      </w:r>
      <w:bookmarkEnd w:id="150"/>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1" w:name="metadaten"/>
      <w:r w:rsidRPr="00C93BA1">
        <w:rPr>
          <w:b/>
          <w:bCs/>
        </w:rPr>
        <w:t>Standardmetadaten</w:t>
      </w:r>
      <w:bookmarkEnd w:id="151"/>
    </w:p>
    <w:p w14:paraId="66FE2749" w14:textId="77777777" w:rsidR="00927142" w:rsidRDefault="00927142" w:rsidP="00927142">
      <w:pPr>
        <w:pStyle w:val="Listenabsatz"/>
        <w:numPr>
          <w:ilvl w:val="0"/>
          <w:numId w:val="15"/>
        </w:numPr>
      </w:pPr>
      <w:r>
        <w:t>date_created: Zeitstempel der Erstellung des Datensatzes.</w:t>
      </w:r>
    </w:p>
    <w:p w14:paraId="3F35FB47" w14:textId="77777777" w:rsidR="00927142" w:rsidRDefault="00927142" w:rsidP="00927142">
      <w:pPr>
        <w:pStyle w:val="Listenabsatz"/>
        <w:numPr>
          <w:ilvl w:val="0"/>
          <w:numId w:val="15"/>
        </w:numPr>
      </w:pPr>
      <w:r>
        <w:t>user_created: Benutzer, der den Datensatz erstellt hat.</w:t>
      </w:r>
    </w:p>
    <w:p w14:paraId="14F5B1E1" w14:textId="77777777" w:rsidR="00927142" w:rsidRDefault="00927142" w:rsidP="00927142">
      <w:pPr>
        <w:pStyle w:val="Listenabsatz"/>
        <w:numPr>
          <w:ilvl w:val="0"/>
          <w:numId w:val="15"/>
        </w:numPr>
      </w:pPr>
      <w:r>
        <w:t>date_modified: Zeitstempel der letzten Änderung des Datensatzes.</w:t>
      </w:r>
    </w:p>
    <w:p w14:paraId="30B5CB79" w14:textId="77777777" w:rsidR="00927142" w:rsidRDefault="00927142" w:rsidP="00927142">
      <w:pPr>
        <w:pStyle w:val="Listenabsatz"/>
        <w:numPr>
          <w:ilvl w:val="0"/>
          <w:numId w:val="15"/>
        </w:numPr>
      </w:pPr>
      <w:r>
        <w:t>user_modified: Benutzer, der den Datensatz zuletzt geändert hat.</w:t>
      </w:r>
    </w:p>
    <w:p w14:paraId="494BA66A" w14:textId="77777777" w:rsidR="00927142" w:rsidRDefault="00927142" w:rsidP="00927142">
      <w:pPr>
        <w:pStyle w:val="Listenabsatz"/>
        <w:numPr>
          <w:ilvl w:val="0"/>
          <w:numId w:val="15"/>
        </w:numPr>
      </w:pPr>
      <w:r>
        <w:t>is_deleted: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Tabelle: p</w:t>
      </w:r>
      <w:r w:rsidR="00927142" w:rsidRPr="006657B8">
        <w:rPr>
          <w:b/>
          <w:bCs/>
        </w:rPr>
        <w:t>erson</w:t>
      </w:r>
    </w:p>
    <w:p w14:paraId="57FFD92D" w14:textId="77777777" w:rsidR="00C53E8E" w:rsidRDefault="00C53E8E" w:rsidP="00C53E8E">
      <w:pPr>
        <w:pStyle w:val="Listenabsatz"/>
        <w:numPr>
          <w:ilvl w:val="0"/>
          <w:numId w:val="20"/>
        </w:numPr>
      </w:pPr>
      <w:r>
        <w:t>id (UUID): Eindeutiger Identifikator für jede Person.</w:t>
      </w:r>
    </w:p>
    <w:p w14:paraId="0D3B792E" w14:textId="77777777" w:rsidR="00C53E8E" w:rsidRDefault="00C53E8E" w:rsidP="00C53E8E">
      <w:pPr>
        <w:pStyle w:val="Listenabsatz"/>
        <w:numPr>
          <w:ilvl w:val="0"/>
          <w:numId w:val="20"/>
        </w:numPr>
      </w:pPr>
      <w:r>
        <w:t>name (VARCHAR): Benutzername, einzigartig.</w:t>
      </w:r>
    </w:p>
    <w:p w14:paraId="3DA4876B" w14:textId="77777777" w:rsidR="00C53E8E" w:rsidRDefault="00C53E8E" w:rsidP="00C53E8E">
      <w:pPr>
        <w:pStyle w:val="Listenabsatz"/>
        <w:numPr>
          <w:ilvl w:val="0"/>
          <w:numId w:val="20"/>
        </w:numPr>
      </w:pPr>
      <w:r>
        <w:t>password (VARCHAR): Verschlüsseltes Passwort.</w:t>
      </w:r>
    </w:p>
    <w:p w14:paraId="6BEBE611" w14:textId="77777777" w:rsidR="00C53E8E" w:rsidRDefault="00C53E8E" w:rsidP="00C53E8E">
      <w:pPr>
        <w:pStyle w:val="Listenabsatz"/>
        <w:numPr>
          <w:ilvl w:val="0"/>
          <w:numId w:val="20"/>
        </w:numPr>
      </w:pPr>
      <w:r>
        <w:t>email (VARCHAR): E-Mail-Adresse, einzigartig und für die Identifikation beim Login verwendet.</w:t>
      </w:r>
    </w:p>
    <w:p w14:paraId="53E5FDFB" w14:textId="10359A68" w:rsidR="00C53E8E" w:rsidRDefault="00C53E8E" w:rsidP="00C53E8E">
      <w:pPr>
        <w:pStyle w:val="Listenabsatz"/>
        <w:numPr>
          <w:ilvl w:val="0"/>
          <w:numId w:val="20"/>
        </w:numPr>
      </w:pPr>
      <w:r>
        <w:t>is_active (BOOLEAN): Zeigt an, ob das Benutzerkonto aktiv ist. Alternativ kann is_deleted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Tabelle: person_session</w:t>
      </w:r>
    </w:p>
    <w:p w14:paraId="4CF9A0A9" w14:textId="5FFDB795" w:rsidR="00B03633" w:rsidRDefault="00C53E8E" w:rsidP="00B03633">
      <w:pPr>
        <w:pStyle w:val="Listenabsatz"/>
        <w:numPr>
          <w:ilvl w:val="0"/>
          <w:numId w:val="18"/>
        </w:numPr>
      </w:pPr>
      <w:r w:rsidRPr="00C53E8E">
        <w:t>id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r w:rsidRPr="00B042CF">
        <w:t>person_id (UUID)</w:t>
      </w:r>
      <w:r>
        <w:t>:</w:t>
      </w:r>
      <w:r w:rsidR="00B03633">
        <w:t xml:space="preserve"> Fremdschlüssel, der auf die person Tabelle verweist und den Benutzer der Session identifiziert.</w:t>
      </w:r>
    </w:p>
    <w:p w14:paraId="3D33EECE" w14:textId="49443D34" w:rsidR="00B03633" w:rsidRDefault="00F90C2C" w:rsidP="00B03633">
      <w:pPr>
        <w:pStyle w:val="Listenabsatz"/>
        <w:numPr>
          <w:ilvl w:val="0"/>
          <w:numId w:val="18"/>
        </w:numPr>
      </w:pPr>
      <w:r w:rsidRPr="00F90C2C">
        <w:t>token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r w:rsidRPr="00D020BF">
        <w:t>expires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2" w:name="gedankengänge_person"/>
      <w:r w:rsidRPr="0065505B">
        <w:rPr>
          <w:b/>
          <w:bCs/>
        </w:rPr>
        <w:t>Gedankengänge</w:t>
      </w:r>
      <w:bookmarkEnd w:id="152"/>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3" w:name="E_active"/>
      <w:r w:rsidRPr="008D266E">
        <w:rPr>
          <w:b/>
          <w:bCs/>
        </w:rPr>
        <w:t>Variante mit is_active</w:t>
      </w:r>
      <w:bookmarkEnd w:id="153"/>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Variante mit is_deleted als Ersatz für is_active:</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4" w:name="gedankengänge_session"/>
      <w:r w:rsidRPr="006657B8">
        <w:rPr>
          <w:b/>
          <w:bCs/>
        </w:rPr>
        <w:lastRenderedPageBreak/>
        <w:t>Gedankengänge</w:t>
      </w:r>
      <w:bookmarkEnd w:id="154"/>
      <w:r>
        <w:rPr>
          <w:b/>
          <w:bCs/>
        </w:rPr>
        <w:t xml:space="preserve"> </w:t>
      </w:r>
      <w:r w:rsidR="0065505B">
        <w:rPr>
          <w:b/>
          <w:bCs/>
        </w:rPr>
        <w:t>P</w:t>
      </w:r>
      <w:r>
        <w:rPr>
          <w:b/>
          <w:bCs/>
        </w:rPr>
        <w:t>erson_session</w:t>
      </w:r>
      <w:r w:rsidR="0065505B">
        <w:rPr>
          <w:b/>
          <w:bCs/>
        </w:rPr>
        <w:t xml:space="preserve"> Tabelle</w:t>
      </w:r>
    </w:p>
    <w:p w14:paraId="1C2F872F" w14:textId="77777777" w:rsidR="006657B8" w:rsidRDefault="006657B8" w:rsidP="006657B8">
      <w:bookmarkStart w:id="155" w:name="E_session"/>
      <w:r w:rsidRPr="006657B8">
        <w:rPr>
          <w:b/>
          <w:bCs/>
        </w:rPr>
        <w:t>Primärschlüssel</w:t>
      </w:r>
      <w:bookmarkEnd w:id="155"/>
      <w:r w:rsidRPr="006657B8">
        <w:rPr>
          <w:b/>
          <w:bCs/>
        </w:rPr>
        <w:t>:</w:t>
      </w:r>
      <w:r>
        <w:t xml:space="preserve"> Die Verwendung einer UUID für id ermöglicht eine eindeutige Identifizierung jeder Session.</w:t>
      </w:r>
    </w:p>
    <w:p w14:paraId="245B2B0C" w14:textId="6FEF54FE" w:rsidR="006657B8" w:rsidRDefault="006657B8" w:rsidP="002F52E2">
      <w:r w:rsidRPr="006657B8">
        <w:rPr>
          <w:b/>
          <w:bCs/>
        </w:rPr>
        <w:t>Token als Primärschlüssel?:</w:t>
      </w:r>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Tabelle: image</w:t>
      </w:r>
    </w:p>
    <w:p w14:paraId="4F71A5F0" w14:textId="4B96ABD0" w:rsidR="00CC207B" w:rsidRDefault="00CC207B" w:rsidP="00CC207B">
      <w:pPr>
        <w:pStyle w:val="Listenabsatz"/>
        <w:numPr>
          <w:ilvl w:val="0"/>
          <w:numId w:val="21"/>
        </w:numPr>
      </w:pPr>
      <w:r>
        <w:t>event_id (INT) / id (UUID): Als Primärschlüssel genutzt, wobei event_id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r>
        <w:t>image (BYTEA): Das eigentliche Bild.</w:t>
      </w:r>
    </w:p>
    <w:p w14:paraId="1C29203C" w14:textId="77777777" w:rsidR="00CC207B" w:rsidRDefault="00CC207B" w:rsidP="00CC207B">
      <w:pPr>
        <w:pStyle w:val="Listenabsatz"/>
        <w:numPr>
          <w:ilvl w:val="0"/>
          <w:numId w:val="21"/>
        </w:numPr>
      </w:pPr>
      <w:r>
        <w:t>description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6" w:name="gedankengänge_image"/>
      <w:r w:rsidRPr="00960E51">
        <w:rPr>
          <w:b/>
          <w:bCs/>
        </w:rPr>
        <w:t>Gedankengänge</w:t>
      </w:r>
      <w:bookmarkEnd w:id="156"/>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7" w:name="E_image"/>
      <w:r w:rsidRPr="00CE2E41">
        <w:rPr>
          <w:b/>
          <w:bCs/>
        </w:rPr>
        <w:t>Variante 1</w:t>
      </w:r>
      <w:bookmarkEnd w:id="157"/>
      <w:r w:rsidRPr="00CE2E41">
        <w:rPr>
          <w:b/>
          <w:bCs/>
        </w:rPr>
        <w:t>:</w:t>
      </w:r>
      <w:r w:rsidRPr="00635042">
        <w:t xml:space="preserve"> Verwendung von event_id als Primärschlüssel (PK)</w:t>
      </w:r>
    </w:p>
    <w:p w14:paraId="2EEB08C0" w14:textId="77777777" w:rsidR="00635042" w:rsidRPr="00635042" w:rsidRDefault="00635042" w:rsidP="00635042">
      <w:r w:rsidRPr="00635042">
        <w:t>Ein Bild pro Event: Durch die Nutzung der event_id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is_deleted-Status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is_deleted auf true, behält aber den Datensatz in der Datenbank. Dies ermöglicht eine einfache Wiederherstellung und beibehält die Historie.</w:t>
      </w:r>
    </w:p>
    <w:p w14:paraId="1630D242" w14:textId="77777777" w:rsidR="00635042" w:rsidRDefault="00635042" w:rsidP="00635042">
      <w:r w:rsidRPr="00635042">
        <w:t>Bildaktualisierung: Beim Hinzufügen eines neuen Bildes zu einem Event, das bereits ein Bild hat, müsste zunächst geprüft werden, ob bereits ein Datensatz mit der entsprechenden event_id existiert und is_deleted auf false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(is_deleted = false).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Datensatzes überprüfen zu müssen. Ebenso würde das Löschen eines Bildes einfach den is_deleted-Status des zugehörigen Datensatzes ändern, ohne sich um die event_id-Uniqueness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r w:rsidR="003860E1">
        <w:rPr>
          <w:b/>
          <w:bCs/>
        </w:rPr>
        <w:t>e</w:t>
      </w:r>
      <w:r w:rsidR="00927142" w:rsidRPr="00FD3860">
        <w:rPr>
          <w:b/>
          <w:bCs/>
        </w:rPr>
        <w:t>vent_</w:t>
      </w:r>
      <w:r w:rsidR="003860E1">
        <w:rPr>
          <w:b/>
          <w:bCs/>
        </w:rPr>
        <w:t>t</w:t>
      </w:r>
      <w:r w:rsidR="00927142" w:rsidRPr="00FD3860">
        <w:rPr>
          <w:b/>
          <w:bCs/>
        </w:rPr>
        <w:t>ransformation</w:t>
      </w:r>
    </w:p>
    <w:p w14:paraId="67E33281" w14:textId="77777777" w:rsidR="00927142" w:rsidRDefault="00927142" w:rsidP="00927142"/>
    <w:p w14:paraId="0518331A" w14:textId="77777777" w:rsidR="00CE2E41" w:rsidRDefault="00CE2E41" w:rsidP="00CE2E41">
      <w:pPr>
        <w:pStyle w:val="Listenabsatz"/>
        <w:numPr>
          <w:ilvl w:val="0"/>
          <w:numId w:val="22"/>
        </w:numPr>
      </w:pPr>
      <w:r>
        <w:t>id (UUID): Eindeutiger Identifikator der Transformation.</w:t>
      </w:r>
    </w:p>
    <w:p w14:paraId="0C6D32CE" w14:textId="77777777" w:rsidR="00CE2E41" w:rsidRDefault="00CE2E41" w:rsidP="00CE2E41">
      <w:pPr>
        <w:pStyle w:val="Listenabsatz"/>
        <w:numPr>
          <w:ilvl w:val="0"/>
          <w:numId w:val="22"/>
        </w:numPr>
      </w:pPr>
      <w:r>
        <w:t>event_id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r>
        <w:t>type_enum (VARCHAR): Typ der Transformation (z.B. Kritisch, Konvertierung).</w:t>
      </w:r>
    </w:p>
    <w:p w14:paraId="73E22E4E" w14:textId="77777777" w:rsidR="00CE2E41" w:rsidRDefault="00CE2E41" w:rsidP="00CE2E41">
      <w:pPr>
        <w:pStyle w:val="Listenabsatz"/>
        <w:numPr>
          <w:ilvl w:val="0"/>
          <w:numId w:val="22"/>
        </w:numPr>
      </w:pPr>
      <w:r>
        <w:t>cause (VARCHAR): Ursache der Transformation.</w:t>
      </w:r>
    </w:p>
    <w:p w14:paraId="291F3A65" w14:textId="4717535B" w:rsidR="00FD3860" w:rsidRDefault="00CE2E41" w:rsidP="00CE2E41">
      <w:pPr>
        <w:pStyle w:val="Listenabsatz"/>
        <w:numPr>
          <w:ilvl w:val="0"/>
          <w:numId w:val="22"/>
        </w:numPr>
      </w:pPr>
      <w:r>
        <w:t>effect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r w:rsidRPr="00FD3860">
        <w:rPr>
          <w:b/>
          <w:bCs/>
        </w:rPr>
        <w:t>Event_Import</w:t>
      </w:r>
    </w:p>
    <w:p w14:paraId="4F4A0B9E" w14:textId="77777777" w:rsidR="00927142" w:rsidRDefault="00927142" w:rsidP="00927142"/>
    <w:p w14:paraId="6F9F0773" w14:textId="77777777" w:rsidR="003860E1" w:rsidRDefault="003860E1" w:rsidP="003860E1">
      <w:pPr>
        <w:pStyle w:val="Listenabsatz"/>
        <w:numPr>
          <w:ilvl w:val="0"/>
          <w:numId w:val="23"/>
        </w:numPr>
      </w:pPr>
      <w:r>
        <w:t>id (UUID): Eindeutiger Identifikator des Importvorgangs.</w:t>
      </w:r>
    </w:p>
    <w:p w14:paraId="42EDC2C9" w14:textId="77777777" w:rsidR="003860E1" w:rsidRDefault="003860E1" w:rsidP="003860E1">
      <w:pPr>
        <w:pStyle w:val="Listenabsatz"/>
        <w:numPr>
          <w:ilvl w:val="0"/>
          <w:numId w:val="23"/>
        </w:numPr>
      </w:pPr>
      <w:r>
        <w:t>status_enum (VARCHAR): Status des Importvorgangs (z.B. OK, Fehler).</w:t>
      </w:r>
    </w:p>
    <w:p w14:paraId="37D0F72D" w14:textId="5BD3049D" w:rsidR="00FD3860" w:rsidRDefault="003860E1" w:rsidP="003860E1">
      <w:pPr>
        <w:pStyle w:val="Listenabsatz"/>
        <w:numPr>
          <w:ilvl w:val="0"/>
          <w:numId w:val="23"/>
        </w:numPr>
      </w:pPr>
      <w:r>
        <w:t>import_time (TIMESTAMP): Optional, für den genauen Zeitpunkt des Importbeginns, falls eine Unterscheidung von date_created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58" w:name="gedankengänge_import"/>
      <w:r w:rsidRPr="006657B8">
        <w:rPr>
          <w:b/>
          <w:bCs/>
        </w:rPr>
        <w:t>Gedankengänge</w:t>
      </w:r>
      <w:bookmarkEnd w:id="158"/>
      <w:r w:rsidRPr="006657B8">
        <w:rPr>
          <w:b/>
          <w:bCs/>
        </w:rPr>
        <w:t xml:space="preserve"> zu Importzeitpunkten:</w:t>
      </w:r>
    </w:p>
    <w:p w14:paraId="20D637B3" w14:textId="77777777" w:rsidR="006657B8" w:rsidRDefault="006657B8" w:rsidP="006657B8">
      <w:bookmarkStart w:id="159" w:name="E_import"/>
      <w:r w:rsidRPr="00193162">
        <w:rPr>
          <w:b/>
          <w:bCs/>
        </w:rPr>
        <w:t>Verwendung von date_created</w:t>
      </w:r>
      <w:bookmarkEnd w:id="159"/>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Einführung eines zusätzlichen Feldes import_time:</w:t>
      </w:r>
      <w:r>
        <w:t xml:space="preserve"> Diese Variante erlaubt die explizite Speicherung des genauen Zeitpunkts, zu dem der Import gestartet wurde, unabhängig vom Zeitpunkt der Datensatzerstellung (date_created).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0" w:name="_Toc160533592"/>
      <w:r>
        <w:lastRenderedPageBreak/>
        <w:t>Testkonzept</w:t>
      </w:r>
      <w:bookmarkEnd w:id="160"/>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1" w:name="_Toc18316530"/>
      <w:r w:rsidRPr="00B91718">
        <w:rPr>
          <w:b/>
          <w:bCs/>
          <w:lang w:eastAsia="de-DE"/>
        </w:rPr>
        <w:t>Testfall</w:t>
      </w:r>
      <w:bookmarkEnd w:id="161"/>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2"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2"/>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3" w:name="_Ref160463395"/>
      <w:bookmarkStart w:id="164" w:name="_Toc160533593"/>
      <w:r w:rsidRPr="008648FF">
        <w:lastRenderedPageBreak/>
        <w:t>Phase "</w:t>
      </w:r>
      <w:r w:rsidR="00945AFD">
        <w:t>Entscheiden</w:t>
      </w:r>
      <w:r w:rsidRPr="008648FF">
        <w:t>"</w:t>
      </w:r>
      <w:bookmarkEnd w:id="163"/>
      <w:bookmarkEnd w:id="164"/>
    </w:p>
    <w:p w14:paraId="70C224C6" w14:textId="029857B9" w:rsidR="001E18F4" w:rsidRPr="001E18F4" w:rsidRDefault="001E18F4" w:rsidP="001E18F4">
      <w:pPr>
        <w:pStyle w:val="berschrift3"/>
      </w:pPr>
      <w:bookmarkStart w:id="165" w:name="_Toc160533594"/>
      <w:r>
        <w:t>Einleitung</w:t>
      </w:r>
      <w:bookmarkEnd w:id="165"/>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Sessionverwaltung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6" w:name="_Toc160533595"/>
      <w:r>
        <w:t>Fehlerbehandlung</w:t>
      </w:r>
      <w:bookmarkEnd w:id="166"/>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Benutzerdefinierte Exceptions</w:t>
      </w:r>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7" w:name="_Toc160533596"/>
      <w:r>
        <w:t>Bilderverwaltung</w:t>
      </w:r>
      <w:bookmarkEnd w:id="167"/>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68" w:name="_Toc160533597"/>
      <w:r>
        <w:t>Benutzerverwaltung</w:t>
      </w:r>
      <w:bookmarkEnd w:id="168"/>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mit is_active</w:t>
      </w:r>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69" w:name="_Toc160533598"/>
      <w:r>
        <w:t>Sessionverwaltung</w:t>
      </w:r>
      <w:bookmarkEnd w:id="169"/>
    </w:p>
    <w:p w14:paraId="31D7AEAA" w14:textId="60B65C8E" w:rsidR="007704C2" w:rsidRDefault="00151DA0" w:rsidP="00151DA0">
      <w:r>
        <w:t xml:space="preserve">Bei der Gestaltung der person_session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Sessionverwaltung.</w:t>
      </w:r>
    </w:p>
    <w:p w14:paraId="55D8D0E9" w14:textId="77777777" w:rsidR="007704C2" w:rsidRDefault="007704C2">
      <w:r>
        <w:br w:type="page"/>
      </w:r>
    </w:p>
    <w:p w14:paraId="6575E6CB" w14:textId="77777777" w:rsidR="007704C2" w:rsidRDefault="007704C2" w:rsidP="007704C2">
      <w:pPr>
        <w:pStyle w:val="berschrift3"/>
      </w:pPr>
      <w:bookmarkStart w:id="170" w:name="_Toc160533599"/>
      <w:r>
        <w:lastRenderedPageBreak/>
        <w:t>Image Tabelle</w:t>
      </w:r>
      <w:bookmarkEnd w:id="170"/>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event_id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1" w:name="_Toc160533600"/>
      <w:r>
        <w:t>Importzeitpunkte</w:t>
      </w:r>
      <w:bookmarkEnd w:id="171"/>
    </w:p>
    <w:p w14:paraId="29C3C551" w14:textId="15AE641A" w:rsidR="007704C2" w:rsidRDefault="007704C2" w:rsidP="007704C2">
      <w:r>
        <w:t>Hinsichtlich der Handhabung der Importzeitpunkte entschied ich mich gegen die Einführung eines neuen Feldes für import_time</w:t>
      </w:r>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Verwendung von date_created</w:t>
      </w:r>
      <w:r w:rsidR="00BC0181" w:rsidRPr="007F0A3B">
        <w:rPr>
          <w:color w:val="0070C0"/>
          <w:u w:val="single"/>
        </w:rPr>
        <w:fldChar w:fldCharType="end"/>
      </w:r>
      <w:r>
        <w:t xml:space="preserve">. Der Mehrwert einer </w:t>
      </w:r>
      <w:r w:rsidR="00CA205C">
        <w:t>Millisekunden genauen</w:t>
      </w:r>
      <w:r>
        <w:t xml:space="preserve"> Erfassung des Importzeitpunkts rechtfertigt nicht die erhöhte Komplexität und den zusätzlichen Entwicklungsaufwand. Stattdessen wird das bestehende Feld date_created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2" w:name="_Toc160533601"/>
      <w:r>
        <w:t>Fazit</w:t>
      </w:r>
      <w:bookmarkEnd w:id="172"/>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3" w:name="_Toc160533602"/>
      <w:r w:rsidRPr="008648FF">
        <w:lastRenderedPageBreak/>
        <w:t>Phase "</w:t>
      </w:r>
      <w:r>
        <w:t>Realisieren</w:t>
      </w:r>
      <w:r w:rsidRPr="008648FF">
        <w:t>"</w:t>
      </w:r>
      <w:bookmarkEnd w:id="173"/>
    </w:p>
    <w:p w14:paraId="50AEDF78" w14:textId="226ACBAB" w:rsidR="000F0EFC" w:rsidRDefault="00AB6BB3" w:rsidP="00AB6BB3">
      <w:pPr>
        <w:pStyle w:val="berschrift3"/>
      </w:pPr>
      <w:bookmarkStart w:id="174" w:name="_Toc160533603"/>
      <w:r>
        <w:t>Realisierungskonzept</w:t>
      </w:r>
      <w:bookmarkEnd w:id="174"/>
    </w:p>
    <w:p w14:paraId="536773A0" w14:textId="2133D2C0" w:rsidR="000C4BA0" w:rsidRDefault="000C4BA0" w:rsidP="000C4BA0">
      <w:r>
        <w:t>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4B755B7E" w:rsidR="00E815D9" w:rsidRDefault="00E815D9" w:rsidP="000C4BA0">
      <w:r>
        <w:t>Der Anfang macht das Arbeitspaket</w:t>
      </w:r>
      <w:r w:rsidR="00B36148">
        <w:t xml:space="preserve"> </w:t>
      </w:r>
      <w:r w:rsidR="00B36148">
        <w:fldChar w:fldCharType="begin"/>
      </w:r>
      <w:r w:rsidR="00B36148">
        <w:instrText xml:space="preserve"> REF A13 \h </w:instrText>
      </w:r>
      <w:r w:rsidR="00B36148">
        <w:fldChar w:fldCharType="separate"/>
      </w:r>
      <w:r w:rsidR="00B36148" w:rsidRPr="00EF105C">
        <w:rPr>
          <w:rFonts w:eastAsia="Calibri" w:cstheme="minorHAnsi"/>
          <w:bCs/>
          <w:sz w:val="24"/>
        </w:rPr>
        <w:t>13</w:t>
      </w:r>
      <w:r w:rsidR="00B36148">
        <w:fldChar w:fldCharType="end"/>
      </w:r>
      <w:r>
        <w:t xml:space="preserve">.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11FFAC4C" w:rsidR="000C4BA0" w:rsidRDefault="006F2743" w:rsidP="000C4BA0">
      <w:r>
        <w:t>Danach</w:t>
      </w:r>
      <w:r w:rsidR="000C4BA0">
        <w:t xml:space="preserve"> kommt das Arbeitspaket </w:t>
      </w:r>
      <w:r w:rsidR="00B36148">
        <w:fldChar w:fldCharType="begin"/>
      </w:r>
      <w:r w:rsidR="00B36148">
        <w:instrText xml:space="preserve"> REF A14 \h </w:instrText>
      </w:r>
      <w:r w:rsidR="00B36148">
        <w:fldChar w:fldCharType="separate"/>
      </w:r>
      <w:r w:rsidR="00B36148" w:rsidRPr="00EF105C">
        <w:rPr>
          <w:rFonts w:eastAsia="Calibri" w:cstheme="minorHAnsi"/>
          <w:bCs/>
          <w:sz w:val="24"/>
        </w:rPr>
        <w:t>14</w:t>
      </w:r>
      <w:r w:rsidR="00B36148">
        <w:fldChar w:fldCharType="end"/>
      </w:r>
      <w:r w:rsidR="000C4BA0">
        <w:t xml:space="preserve">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5E7F34E5" w:rsidR="000C4BA0" w:rsidRDefault="000C4BA0" w:rsidP="000C4BA0">
      <w:r>
        <w:t>Anschlie</w:t>
      </w:r>
      <w:r w:rsidR="00E815D9">
        <w:t>ss</w:t>
      </w:r>
      <w:r>
        <w:t xml:space="preserve">end wird das Arbeitspaket </w:t>
      </w:r>
      <w:r w:rsidR="00B36148">
        <w:fldChar w:fldCharType="begin"/>
      </w:r>
      <w:r w:rsidR="00B36148">
        <w:instrText xml:space="preserve"> REF A15 \h </w:instrText>
      </w:r>
      <w:r w:rsidR="00B36148">
        <w:fldChar w:fldCharType="separate"/>
      </w:r>
      <w:r w:rsidR="00B36148" w:rsidRPr="00EF105C">
        <w:rPr>
          <w:rFonts w:eastAsia="Calibri" w:cstheme="minorHAnsi"/>
          <w:bCs/>
          <w:sz w:val="24"/>
        </w:rPr>
        <w:t>15</w:t>
      </w:r>
      <w:r w:rsidR="00B36148">
        <w:fldChar w:fldCharType="end"/>
      </w:r>
      <w:r>
        <w:t xml:space="preserve">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54867443" w:rsidR="000C4BA0" w:rsidRDefault="000C4BA0" w:rsidP="000C4BA0">
      <w:r>
        <w:t xml:space="preserve">Mit diesen Grundlagen wird der Fokus dann auf die Arbeitspakete </w:t>
      </w:r>
      <w:r w:rsidR="00B36148">
        <w:fldChar w:fldCharType="begin"/>
      </w:r>
      <w:r w:rsidR="00B36148">
        <w:instrText xml:space="preserve"> REF A16 \h </w:instrText>
      </w:r>
      <w:r w:rsidR="00B36148">
        <w:fldChar w:fldCharType="separate"/>
      </w:r>
      <w:r w:rsidR="00B36148" w:rsidRPr="00EF105C">
        <w:rPr>
          <w:rFonts w:eastAsia="Calibri" w:cstheme="minorHAnsi"/>
          <w:bCs/>
          <w:sz w:val="24"/>
        </w:rPr>
        <w:t>16</w:t>
      </w:r>
      <w:r w:rsidR="00B36148">
        <w:fldChar w:fldCharType="end"/>
      </w:r>
      <w:r>
        <w:t xml:space="preserve"> Autorisierung (Login &amp; Logout) backend und </w:t>
      </w:r>
      <w:r w:rsidR="00B36148">
        <w:fldChar w:fldCharType="begin"/>
      </w:r>
      <w:r w:rsidR="00B36148">
        <w:instrText xml:space="preserve"> REF A17 \h </w:instrText>
      </w:r>
      <w:r w:rsidR="00B36148">
        <w:fldChar w:fldCharType="separate"/>
      </w:r>
      <w:r w:rsidR="00B36148" w:rsidRPr="00EF105C">
        <w:rPr>
          <w:rFonts w:eastAsia="Calibri" w:cstheme="minorHAnsi"/>
          <w:bCs/>
          <w:sz w:val="24"/>
        </w:rPr>
        <w:t>17</w:t>
      </w:r>
      <w:r w:rsidR="00B36148">
        <w:fldChar w:fldCharType="end"/>
      </w:r>
      <w:r>
        <w:t xml:space="preserve">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4A3A3A17" w:rsidR="000C4BA0" w:rsidRDefault="000C4BA0" w:rsidP="000C4BA0">
      <w:r>
        <w:t xml:space="preserve">Nachdem eine solide Backend-Struktur etabliert wurde, beginnt die Arbeit am Frontend, beginnend mit dem Arbeitspaket </w:t>
      </w:r>
      <w:r w:rsidR="00B36148">
        <w:fldChar w:fldCharType="begin"/>
      </w:r>
      <w:r w:rsidR="00B36148">
        <w:instrText xml:space="preserve"> REF A19 \h </w:instrText>
      </w:r>
      <w:r w:rsidR="00B36148">
        <w:fldChar w:fldCharType="separate"/>
      </w:r>
      <w:r w:rsidR="00B36148" w:rsidRPr="00EF105C">
        <w:rPr>
          <w:rFonts w:eastAsia="Calibri" w:cstheme="minorHAnsi"/>
          <w:bCs/>
          <w:sz w:val="24"/>
        </w:rPr>
        <w:t>19</w:t>
      </w:r>
      <w:r w:rsidR="00B36148">
        <w:fldChar w:fldCharType="end"/>
      </w:r>
      <w:r>
        <w:t xml:space="preserve"> Anpassung Kommunikation frontend, gefolgt von </w:t>
      </w:r>
      <w:r w:rsidR="00B36148">
        <w:fldChar w:fldCharType="begin"/>
      </w:r>
      <w:r w:rsidR="00B36148">
        <w:instrText xml:space="preserve"> REF A20 \h </w:instrText>
      </w:r>
      <w:r w:rsidR="00B36148">
        <w:fldChar w:fldCharType="separate"/>
      </w:r>
      <w:r w:rsidR="00B36148" w:rsidRPr="00EF105C">
        <w:rPr>
          <w:rFonts w:eastAsia="Calibri" w:cstheme="minorHAnsi"/>
          <w:bCs/>
          <w:sz w:val="24"/>
        </w:rPr>
        <w:t>20</w:t>
      </w:r>
      <w:r w:rsidR="00B36148">
        <w:fldChar w:fldCharType="end"/>
      </w:r>
      <w:r>
        <w:t xml:space="preserve"> Zugriffsschutz und Routing frontend und </w:t>
      </w:r>
      <w:r w:rsidR="00B36148">
        <w:fldChar w:fldCharType="begin"/>
      </w:r>
      <w:r w:rsidR="00B36148">
        <w:instrText xml:space="preserve"> REF A21 \h </w:instrText>
      </w:r>
      <w:r w:rsidR="00B36148">
        <w:fldChar w:fldCharType="separate"/>
      </w:r>
      <w:r w:rsidR="00B36148" w:rsidRPr="00EF105C">
        <w:rPr>
          <w:rFonts w:eastAsia="Calibri" w:cstheme="minorHAnsi"/>
          <w:bCs/>
          <w:sz w:val="24"/>
        </w:rPr>
        <w:t>21</w:t>
      </w:r>
      <w:r w:rsidR="00B36148">
        <w:fldChar w:fldCharType="end"/>
      </w:r>
      <w:r>
        <w:t xml:space="preserve"> Authentifizierungsarchitektur frontend. Diese Schritte stellen sicher, dass die Basis für eine sichere und intuitive Benutzeroberfläche gelegt ist.</w:t>
      </w:r>
    </w:p>
    <w:p w14:paraId="1C30A6A5" w14:textId="77777777" w:rsidR="000C4BA0" w:rsidRDefault="000C4BA0" w:rsidP="000C4BA0"/>
    <w:p w14:paraId="1175D51F" w14:textId="56769D49" w:rsidR="000C4BA0" w:rsidRDefault="000C4BA0" w:rsidP="000C4BA0">
      <w:r>
        <w:t xml:space="preserve">Die Implementierung der Benutzerinteraktionen im Frontend, wie </w:t>
      </w:r>
      <w:r w:rsidR="00B36148">
        <w:fldChar w:fldCharType="begin"/>
      </w:r>
      <w:r w:rsidR="00B36148">
        <w:instrText xml:space="preserve"> REF A22 \h </w:instrText>
      </w:r>
      <w:r w:rsidR="00B36148">
        <w:fldChar w:fldCharType="separate"/>
      </w:r>
      <w:r w:rsidR="00B36148" w:rsidRPr="00EF105C">
        <w:rPr>
          <w:rFonts w:eastAsia="Calibri" w:cstheme="minorHAnsi"/>
          <w:bCs/>
          <w:sz w:val="24"/>
        </w:rPr>
        <w:t>22</w:t>
      </w:r>
      <w:r w:rsidR="00B36148">
        <w:fldChar w:fldCharType="end"/>
      </w:r>
      <w:r>
        <w:t xml:space="preserve"> Login-Logout-Komponente frontend, </w:t>
      </w:r>
      <w:r w:rsidR="00B36148">
        <w:fldChar w:fldCharType="begin"/>
      </w:r>
      <w:r w:rsidR="00B36148">
        <w:instrText xml:space="preserve"> REF A23 \h </w:instrText>
      </w:r>
      <w:r w:rsidR="00B36148">
        <w:fldChar w:fldCharType="separate"/>
      </w:r>
      <w:r w:rsidR="00B36148" w:rsidRPr="00EF105C">
        <w:rPr>
          <w:rFonts w:eastAsia="Calibri" w:cstheme="minorHAnsi"/>
          <w:bCs/>
          <w:sz w:val="24"/>
        </w:rPr>
        <w:t>23</w:t>
      </w:r>
      <w:r w:rsidR="00B36148">
        <w:fldChar w:fldCharType="end"/>
      </w:r>
      <w:r>
        <w:t xml:space="preserve"> Bildupload frontend, </w:t>
      </w:r>
      <w:r w:rsidR="00B36148">
        <w:fldChar w:fldCharType="begin"/>
      </w:r>
      <w:r w:rsidR="00B36148">
        <w:instrText xml:space="preserve"> REF A24 \h </w:instrText>
      </w:r>
      <w:r w:rsidR="00B36148">
        <w:fldChar w:fldCharType="separate"/>
      </w:r>
      <w:r w:rsidR="00B36148" w:rsidRPr="00EF105C">
        <w:rPr>
          <w:rFonts w:eastAsia="Calibri" w:cstheme="minorHAnsi"/>
          <w:bCs/>
          <w:sz w:val="24"/>
        </w:rPr>
        <w:t>24</w:t>
      </w:r>
      <w:r w:rsidR="00B36148">
        <w:fldChar w:fldCharType="end"/>
      </w:r>
      <w:r>
        <w:t xml:space="preserve"> Visuelle Darstellung der Bilder frontend, und </w:t>
      </w:r>
      <w:r w:rsidR="00B36148">
        <w:fldChar w:fldCharType="begin"/>
      </w:r>
      <w:r w:rsidR="00B36148">
        <w:instrText xml:space="preserve"> REF A25 \h </w:instrText>
      </w:r>
      <w:r w:rsidR="00B36148">
        <w:fldChar w:fldCharType="separate"/>
      </w:r>
      <w:r w:rsidR="00B36148" w:rsidRPr="00EF105C">
        <w:rPr>
          <w:rFonts w:eastAsia="Calibri" w:cstheme="minorHAnsi"/>
          <w:bCs/>
          <w:sz w:val="24"/>
        </w:rPr>
        <w:t>25</w:t>
      </w:r>
      <w:r w:rsidR="00B36148">
        <w:fldChar w:fldCharType="end"/>
      </w:r>
      <w:r>
        <w:t xml:space="preserve"> Implementierung Bilderverwaltung frontend,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7CF013C8" w:rsidR="00006CB9" w:rsidRDefault="000C4BA0" w:rsidP="000C4BA0">
      <w:r>
        <w:t xml:space="preserve">Zum Abschluss des Frontend-Teils wird mit den Arbeitspaketen </w:t>
      </w:r>
      <w:r w:rsidR="00FA176D">
        <w:fldChar w:fldCharType="begin"/>
      </w:r>
      <w:r w:rsidR="00FA176D">
        <w:instrText xml:space="preserve"> REF A26 \h </w:instrText>
      </w:r>
      <w:r w:rsidR="00FA176D">
        <w:fldChar w:fldCharType="separate"/>
      </w:r>
      <w:r w:rsidR="00FA176D" w:rsidRPr="00EF105C">
        <w:rPr>
          <w:rFonts w:eastAsia="Calibri" w:cstheme="minorHAnsi"/>
          <w:bCs/>
          <w:sz w:val="24"/>
        </w:rPr>
        <w:t>26</w:t>
      </w:r>
      <w:r w:rsidR="00FA176D">
        <w:fldChar w:fldCharType="end"/>
      </w:r>
      <w:r>
        <w:t xml:space="preserve"> Anzeige der Transformationen frontend und </w:t>
      </w:r>
      <w:r w:rsidR="00FA176D">
        <w:fldChar w:fldCharType="begin"/>
      </w:r>
      <w:r w:rsidR="00FA176D">
        <w:instrText xml:space="preserve"> REF A27 \h </w:instrText>
      </w:r>
      <w:r w:rsidR="00FA176D">
        <w:fldChar w:fldCharType="separate"/>
      </w:r>
      <w:r w:rsidR="00FA176D" w:rsidRPr="00EF105C">
        <w:rPr>
          <w:rFonts w:eastAsia="Calibri" w:cstheme="minorHAnsi"/>
          <w:bCs/>
          <w:sz w:val="24"/>
        </w:rPr>
        <w:t>27</w:t>
      </w:r>
      <w:r w:rsidR="00FA176D">
        <w:fldChar w:fldCharType="end"/>
      </w:r>
      <w:r>
        <w:t xml:space="preserve"> Anzeige der Imports frontend eine direkte Rückmeldung über die Datenverarbeitungsprozesse im Backend an die Administratoren des Lernportals ermöglicht. Die abschlie</w:t>
      </w:r>
      <w:r w:rsidR="00E815D9">
        <w:t>ss</w:t>
      </w:r>
      <w:r>
        <w:t xml:space="preserve">ende Arbeit am Frontend wird mit dem Arbeitspaket </w:t>
      </w:r>
      <w:r w:rsidR="00FA176D">
        <w:fldChar w:fldCharType="begin"/>
      </w:r>
      <w:r w:rsidR="00FA176D">
        <w:instrText xml:space="preserve"> REF A28 \h </w:instrText>
      </w:r>
      <w:r w:rsidR="00FA176D">
        <w:fldChar w:fldCharType="separate"/>
      </w:r>
      <w:r w:rsidR="00FA176D" w:rsidRPr="00EF105C">
        <w:rPr>
          <w:rFonts w:eastAsia="Calibri" w:cstheme="minorHAnsi"/>
          <w:bCs/>
          <w:sz w:val="24"/>
        </w:rPr>
        <w:t>28</w:t>
      </w:r>
      <w:r w:rsidR="00FA176D">
        <w:fldChar w:fldCharType="end"/>
      </w:r>
      <w:r>
        <w:t xml:space="preserve"> Implementierung der Benutzerverwaltung frontend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5" w:name="_Toc160533604"/>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5"/>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Im Rahmen der Erweiterung des Lernportals und insbesondere mit der Einführung eines Benutzermanagements war es notwendig, diese Metadaten um user_created und user_modified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user_created und user_modified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Bei der Implementierung der neuen Tabellen event_transformation, event_import, person, person_session, und image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event_id als Primärschlüssel in der image-Tabelle und die Einführung von user_created und user_modified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Die Aktualisierung und Erweiterung der Datenbankstrukturen legt einen soliden Grundstein für die weiteren Entwicklungsarbeiten am Lernportal. Die Einführung der zusätzlichen Metadatenfelder user_created und user_modified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6" w:name="_Toc160533605"/>
      <w:r>
        <w:lastRenderedPageBreak/>
        <w:t xml:space="preserve">Arbeitspaket </w:t>
      </w:r>
      <w:bookmarkEnd w:id="176"/>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Zur Identifizierung der Feldnamen habe ich eine Methode implementiert, die Reflection in Java nutzt, um auf die Felder des EventDTOs zuzugreifen. Reflection ermöglicht es, zur Laufzeit Informationen über Klassen und Objekte abzurufen und zu manipulieren. Im spezifischen Code-Ausschnitt:</w:t>
      </w:r>
    </w:p>
    <w:p w14:paraId="4C47163A" w14:textId="5B95F224" w:rsidR="00566BA1" w:rsidRDefault="00566BA1" w:rsidP="00566BA1">
      <w:r>
        <w:t>werden alle deklarierten Felder des eventDTO-Objekts durchlaufen. Die toString()-Methode des Feldes gibt eine Zeichenkette zurück, die den vollqualifizierten Namen des Feldes enthält, was bedeutet, dass dieser String den Paketnamen gefolgt vom Feldnamen beinhaltet. Durch die Verwendung der split("\\.")-Methode wird dieser String an den Punkten aufgeteilt, wobei das Ergebnis ein Array aus String-Teilen ist. Der letzte Teil dieses Arrays (splitted[splitted.length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Die Effektivität dieses Ansatzes wurde durch Tests validiert, bei denen die Feldnamen zur Konsolen-Ausgabe von IntelliJ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Nachdem ich erfolgreich die Feldnamen mittels Reflection ermittelt und eine initiale Struktur mittels einer switch-case-Anweisung implementiert hatte, um auf Basis dieser Feldnamen spezifische Fehlerbehandlungsmechanismen zu entwickeln, trat ich in die nächste Phase der Fehlerbehandlung ein. Diese bestand darin, die XML-Adapter so anzupassen, dass sie bei auftretenden Fehlern Exceptions werfen. Diese Exceptions sollten dann in einem übergeordneten Kontext mittels try-catch-Blöcken abgefangen werden. Bilder der Implementierung und der Versuche, die Exceptions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77" w:name="problem_xml"/>
      <w:r>
        <w:t>Problem</w:t>
      </w:r>
      <w:bookmarkEnd w:id="177"/>
      <w:r>
        <w:t>: Die geworfenen Exceptions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Mein erster Schritt bestand darin, die Ursache für das Nicht-Erfassen der Exceptions zu verstehen. Die Situation erforderte eine tiefergehende Auseinandersetzung mit der Funktionsweise von Exceptions in Java, insbesondere im Kontext von asynchronen Prozessen oder spezifischen Konfigurationen von Frameworks wie Spring Boot, welche möglicherweise Einfluss auf das Exception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Die Recherche, gestützt durch Dokumentationen, führte mich zu einem interessanten Beitrag auf StackOverflow,</w:t>
      </w:r>
      <w:r w:rsidR="00B83B7B">
        <w:t xml:space="preserve"> </w:t>
      </w:r>
      <w:hyperlink r:id="rId36"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Exceptions in JAXB XMLAdaptern beleuchtet. Es wurde mir klar, dass die Art, wie diese Exceptions behandelt werden, von den normalen Java-Exceptions abweicht. Um mein Verständnis zu vertiefen und eine breitere Perspektive zu erhalten, wandte ich mich an ChatGPT mit einer spezifischen </w:t>
      </w:r>
      <w:bookmarkStart w:id="178" w:name="chatgpt"/>
      <w:r w:rsidRPr="00CE3D31">
        <w:t>Anfrage</w:t>
      </w:r>
      <w:bookmarkEnd w:id="178"/>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Die Behandlung von Exceptions in XMLAdaptern erfordert einen spezifischen Ansatz, der sich von der herkömmlichen Java-Exception-Handhabung unterscheidet. Diese Erkenntnis war entscheidend für die Weiterentwicklung meines Projekts. Es wurde mir bewusst, dass die ursprünglich geplante Methode, benutzerdefinierte Exceptions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B83B7B">
        <w:rPr>
          <w:rFonts w:eastAsia="Calibri" w:cstheme="minorHAnsi"/>
          <w:bCs/>
          <w:color w:val="0070C0"/>
          <w:sz w:val="24"/>
          <w:u w:val="single"/>
        </w:rPr>
        <w:t>.</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Enums.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Enums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Im Zuge der Weiterentwicklung des Fehlerbehandlungsmechanismus habe ich eine signifikante Anpassung an allen XML-Adaptern vorgenommen. Die ursprüngliche Implementierung gab Optional&lt;Integer&gt; zurück, was zwar eine flexible Handhabung ermöglichte, jedoch nicht ideal für unsere erweiterten Anforderungen an die Fehlerbehandlung war. In der alten Version des IntegerAdapter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IntegerAdapter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Bei der Weiterentwicklung des Projekts und insbesondere bei der Anpassung des StringAdapters und des ListAdapters stiess ich auf die Herausforderung, Konvertierungsfehler effektiv zu erkennen und zu handhaben. Um eine präzise Fehlererkennung zu ermöglichen, wurde mir klar, dass der bestehende StringCleaner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ConversionException. </w:t>
      </w:r>
      <w:r w:rsidR="00420F30">
        <w:br/>
      </w:r>
      <w:r w:rsidR="00420F30">
        <w:br/>
      </w:r>
      <w:r w:rsidR="00C60C1D">
        <w:t>Diese ma</w:t>
      </w:r>
      <w:r w:rsidR="00420F30">
        <w:t>ss</w:t>
      </w:r>
      <w:r w:rsidR="00C60C1D">
        <w:t>geschneiderte Exception ermöglicht eine gezielte Behandlung von Konvertierungsfehlern, die während der Datenbereinigung durch den StringCleaner auftreten können. Die Anpassung des StringCleaners beinhaltete die Einführung von Try-Catch-Blöcken rund um die Datenverarbeitungslogik, wodurch bei Auftreten eines Fehlers eine ConversionException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Bei diesem Vorgehen kommt eine try-catch-Struktur zum Einsatz. Während der try-Block die Reinigungs- und Konvertierungslogik des StringCleaners ausführt, ist der catch-Block darauf ausgerichtet, jegliche ConversionExceptions, die im Prozess entstehen, aufzufangen. Sobald eine solche Exception gefangen wird, setzt der Adapter im EventTransformationDTO den Fehlerstatus auf ErrorType.CONVERSION.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Diese Methode ist der Kern der Anpassungen in der MyTalentTransformer-Klasse,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Nachdem die erforderlichen Korrekturen und Anpassungen vorgenommen wurden, werden die ID und der Titel des Events im DTO gesetzt, und die resolve-Methode generiert präzise Fehlermeldungen basierend auf dem Fehlertyp. Anschliessend werden alle relevanten Fehlerdaten mittels eventService.createTransformations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Die Herausforderungen, insbesondere das Problem mit der Handhabung von Exceptions in den XML-Adaptern, machten diesen Prozess nicht leicht. Jedoch war es entscheidend, ruhig zu bleiben und nach alternativen Lösungen zu suchen. Die Entscheidung, auf das EventTransformationDTO und die ErrorType-Enums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EventsXML als Antwort von meinem Import zu erhalten, habe ich eine neue Struktur eingeführt, die als EventImportDTO bezeichnet wird. Dieses Data Transfer Object umfasst nicht nur das EventsXML-Objekt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Im Kern der Implementierung steht die MyTalentClient-Klasse, die für die Anfrage an die externe API verantwortlich ist. Mittels eines RestTemplate wird die Anfrage gestellt, und je nach Antwortstatus des Servers wird der Importstatus im EventImportDTO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Nach Erhalt der Antwort wird das EventImportDTO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Durch die Implementierung des EventImportDTO und die strukturierte Anpassung der Fehlerbehandlung konnte ich nicht nur die Datenintegrität und -verarbeitung signifikant ver-bessern, sondern auch eine robuste Grundlage für die zukünftige Erweiterbarkeit des Sys-tems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r w:rsidR="007A3508" w:rsidRPr="007A3508">
        <w:rPr>
          <w:b/>
          <w:bCs/>
        </w:rPr>
        <w:t>Errorhandling</w:t>
      </w:r>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MyTalentTransformer-Klasse,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5E5C40">
      <w:pPr>
        <w:pStyle w:val="berschrift2"/>
        <w:rPr>
          <w:rFonts w:asciiTheme="minorHAnsi" w:eastAsiaTheme="minorHAnsi" w:hAnsiTheme="minorHAnsi" w:cstheme="minorBidi"/>
          <w:bCs w:val="0"/>
          <w:sz w:val="22"/>
          <w:szCs w:val="22"/>
        </w:rPr>
      </w:pPr>
      <w:r w:rsidRPr="001D5788">
        <w:rPr>
          <w:rStyle w:val="berschrift3Zchn"/>
          <w:sz w:val="22"/>
          <w:szCs w:val="22"/>
        </w:rPr>
        <w:lastRenderedPageBreak/>
        <w:t xml:space="preserve">Arbeitspaket </w:t>
      </w:r>
      <w:r w:rsidRPr="001D5788">
        <w:rPr>
          <w:rFonts w:asciiTheme="minorHAnsi" w:eastAsia="Calibri" w:hAnsiTheme="minorHAnsi" w:cstheme="minorHAnsi"/>
          <w:bCs w:val="0"/>
          <w:color w:val="0070C0"/>
          <w:sz w:val="24"/>
          <w:u w:val="single"/>
        </w:rPr>
        <w:fldChar w:fldCharType="begin"/>
      </w:r>
      <w:r w:rsidRPr="001D5788">
        <w:rPr>
          <w:rFonts w:asciiTheme="minorHAnsi" w:eastAsia="Calibri" w:hAnsiTheme="minorHAnsi" w:cstheme="minorHAnsi"/>
          <w:bCs w:val="0"/>
          <w:color w:val="0070C0"/>
          <w:sz w:val="24"/>
          <w:u w:val="single"/>
        </w:rPr>
        <w:instrText xml:space="preserve"> REF A15 \h </w:instrText>
      </w:r>
      <w:r w:rsidRPr="001D5788">
        <w:rPr>
          <w:rFonts w:asciiTheme="minorHAnsi" w:eastAsia="Calibri" w:hAnsiTheme="minorHAnsi" w:cstheme="minorHAnsi"/>
          <w:bCs w:val="0"/>
          <w:color w:val="0070C0"/>
          <w:sz w:val="24"/>
          <w:u w:val="single"/>
        </w:rPr>
      </w:r>
      <w:r>
        <w:rPr>
          <w:rFonts w:asciiTheme="minorHAnsi" w:eastAsia="Calibri" w:hAnsiTheme="minorHAnsi" w:cstheme="minorHAnsi"/>
          <w:bCs w:val="0"/>
          <w:color w:val="0070C0"/>
          <w:sz w:val="24"/>
          <w:u w:val="single"/>
        </w:rPr>
        <w:instrText xml:space="preserve"> \* MERGEFORMAT </w:instrText>
      </w:r>
      <w:r w:rsidRPr="001D5788">
        <w:rPr>
          <w:rFonts w:asciiTheme="minorHAnsi" w:eastAsia="Calibri" w:hAnsiTheme="minorHAnsi" w:cstheme="minorHAnsi"/>
          <w:bCs w:val="0"/>
          <w:color w:val="0070C0"/>
          <w:sz w:val="24"/>
          <w:u w:val="single"/>
        </w:rPr>
        <w:fldChar w:fldCharType="separate"/>
      </w:r>
      <w:r w:rsidRPr="001D5788">
        <w:rPr>
          <w:rFonts w:asciiTheme="minorHAnsi" w:eastAsia="Calibri" w:hAnsiTheme="minorHAnsi" w:cstheme="minorHAnsi"/>
          <w:bCs w:val="0"/>
          <w:color w:val="0070C0"/>
          <w:sz w:val="24"/>
          <w:szCs w:val="22"/>
          <w:u w:val="single"/>
        </w:rPr>
        <w:t>15</w:t>
      </w:r>
      <w:r w:rsidRPr="001D5788">
        <w:rPr>
          <w:rFonts w:asciiTheme="minorHAnsi" w:eastAsia="Calibri" w:hAnsiTheme="minorHAnsi" w:cstheme="minorHAnsi"/>
          <w:bCs w:val="0"/>
          <w:color w:val="0070C0"/>
          <w:sz w:val="24"/>
          <w:u w:val="single"/>
        </w:rPr>
        <w:fldChar w:fldCharType="end"/>
      </w:r>
    </w:p>
    <w:p w14:paraId="0CF8DA1D" w14:textId="77777777" w:rsidR="005E5C40" w:rsidRPr="005E5C40" w:rsidRDefault="005E5C40" w:rsidP="005E5C40">
      <w:r w:rsidRPr="005E5C40">
        <w:t>Für das Arbeitspaket 15, die Entwicklung der Bilderverwaltungsfunktionen, begann ich mit der Aktualisierung der pom.xml und application.properties,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50D057D2" w:rsidR="005E5C40" w:rsidRPr="005E5C40" w:rsidRDefault="005E5C40" w:rsidP="005E5C40">
      <w:r w:rsidRPr="005E5C40">
        <w:t xml:space="preserve">Nachdem die Struktur etabliert war, habe ich mir die </w:t>
      </w:r>
      <w:r w:rsidR="00DC07B2" w:rsidRPr="00DC07B2">
        <w:rPr>
          <w:rFonts w:eastAsia="Calibri" w:cstheme="minorHAnsi"/>
          <w:color w:val="0070C0"/>
          <w:sz w:val="24"/>
          <w:u w:val="single"/>
        </w:rPr>
        <w:fldChar w:fldCharType="begin"/>
      </w:r>
      <w:r w:rsidR="00DC07B2" w:rsidRPr="00DC07B2">
        <w:rPr>
          <w:rFonts w:eastAsia="Calibri" w:cstheme="minorHAnsi"/>
          <w:color w:val="0070C0"/>
          <w:sz w:val="24"/>
          <w:u w:val="single"/>
        </w:rPr>
        <w:instrText xml:space="preserve"> REF aufgabenstellung \h </w:instrText>
      </w:r>
      <w:r w:rsidR="00DC07B2" w:rsidRPr="00DC07B2">
        <w:rPr>
          <w:rFonts w:eastAsia="Calibri" w:cstheme="minorHAnsi"/>
          <w:color w:val="0070C0"/>
          <w:sz w:val="24"/>
          <w:u w:val="single"/>
        </w:rPr>
      </w:r>
      <w:r w:rsidR="00DC07B2">
        <w:rPr>
          <w:rFonts w:eastAsia="Calibri" w:cstheme="minorHAnsi"/>
          <w:color w:val="0070C0"/>
          <w:sz w:val="24"/>
          <w:u w:val="single"/>
        </w:rPr>
        <w:instrText xml:space="preserve"> \* MERGEFORMAT </w:instrText>
      </w:r>
      <w:r w:rsidR="00DC07B2" w:rsidRPr="00DC07B2">
        <w:rPr>
          <w:rFonts w:eastAsia="Calibri" w:cstheme="minorHAnsi"/>
          <w:color w:val="0070C0"/>
          <w:sz w:val="24"/>
          <w:u w:val="single"/>
        </w:rPr>
        <w:fldChar w:fldCharType="separate"/>
      </w:r>
      <w:r w:rsidR="00DC07B2" w:rsidRPr="00DC07B2">
        <w:rPr>
          <w:rFonts w:eastAsia="Calibri" w:cstheme="minorHAnsi"/>
          <w:color w:val="0070C0"/>
          <w:sz w:val="24"/>
          <w:u w:val="single"/>
        </w:rPr>
        <w:t>Aufgabe</w:t>
      </w:r>
      <w:r w:rsidR="00DC07B2" w:rsidRPr="00DC07B2">
        <w:rPr>
          <w:rFonts w:eastAsia="Calibri" w:cstheme="minorHAnsi"/>
          <w:color w:val="0070C0"/>
          <w:sz w:val="24"/>
          <w:u w:val="single"/>
        </w:rPr>
        <w:t>n</w:t>
      </w:r>
      <w:r w:rsidR="00DC07B2" w:rsidRPr="00DC07B2">
        <w:rPr>
          <w:rFonts w:eastAsia="Calibri" w:cstheme="minorHAnsi"/>
          <w:color w:val="0070C0"/>
          <w:sz w:val="24"/>
          <w:u w:val="single"/>
        </w:rPr>
        <w:t>stellung</w:t>
      </w:r>
      <w:r w:rsidR="00DC07B2" w:rsidRPr="00DC07B2">
        <w:rPr>
          <w:rFonts w:eastAsia="Calibri" w:cstheme="minorHAnsi"/>
          <w:color w:val="0070C0"/>
          <w:sz w:val="24"/>
          <w:u w:val="single"/>
        </w:rPr>
        <w:fldChar w:fldCharType="end"/>
      </w:r>
      <w:r w:rsidR="00DC07B2">
        <w:t xml:space="preserve"> </w:t>
      </w:r>
      <w:r w:rsidRPr="005E5C40">
        <w:t xml:space="preserve">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 xml:space="preserve">Falls ein solcher Eintrag gefunden wird, dessen is_deleted-Flag auf true gesetzt ist, wird dieser Eintrag durch Setzen des Flags auf false wieder aktiviert. Diese Herangehensweise ermöglicht es, Daten effizient wiederzuverwenden und unnötiges Anlegen von Duplikaten zu vermeiden. Die Implementierung der anderen Endpunkte folgte ähnlichen Überlegungen, wobei ich </w:t>
      </w:r>
      <w:r w:rsidRPr="005E5C40">
        <w:lastRenderedPageBreak/>
        <w:t>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t xml:space="preserve">Für die Skalierung der Bilder orientierte ich mich an den Recherchen und Empfehlungen von Baeldung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instrText xml:space="preserve"> \* MERGEFORMAT </w:instrText>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1024 Pixeln 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Ist dies der Fall, wird das Bild proportional skaliert, sodass die maximale Breite eingehalten wird, während die Bildqualität durch die Verwendung von Image.SCALE_SMOOTH erhalten bleibt. Anschlie</w:t>
      </w:r>
      <w:r w:rsidR="00143227">
        <w:t>ss</w:t>
      </w:r>
      <w:r>
        <w:t>end wird das skalierte Bild in einem BufferedImage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5E83047B" w14:textId="1119D7B3" w:rsidR="00790CAF" w:rsidRDefault="00790CAF" w:rsidP="005E5C40"/>
    <w:p w14:paraId="0A396C18" w14:textId="1505BD13" w:rsidR="00790CAF" w:rsidRDefault="00790CAF" w:rsidP="00790CAF">
      <w:r>
        <w:t>Beim Umgang mit Bilduploads in meinem Projekt stellte die Validierung der Bilddateien eine besondere Herausforderung dar. Ziel war es, sicherzustellen, dass hochgeladene Dateien tatsächlich den unterstützten Bildformaten JPEG oder PNG entsprechen. Um eine möglichst hohe Sicherheit zu gewährleisten und gleichzeitig die Abhängigkeit von externen Bibliotheken zu minimieren, entschied ich mich gegen die Nutzung des MIME-Typs als alleiniges Kriterium für die Validierung. Stattdessen entwickelte ich eine Methode, die direkt die ersten Bytes einer Datei analysiert.</w:t>
      </w:r>
    </w:p>
    <w:p w14:paraId="57F49A2D" w14:textId="446BF84F" w:rsidR="00790CAF" w:rsidRDefault="00790CAF" w:rsidP="00790CAF">
      <w:r>
        <w:rPr>
          <w:noProof/>
        </w:rPr>
        <w:lastRenderedPageBreak/>
        <w:drawing>
          <wp:inline distT="0" distB="0" distL="0" distR="0" wp14:anchorId="6ECB1A32" wp14:editId="44427414">
            <wp:extent cx="5934075" cy="4572000"/>
            <wp:effectExtent l="0" t="0" r="9525" b="0"/>
            <wp:docPr id="8331064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2F3769A" w14:textId="5DCB98CC" w:rsidR="00790CAF" w:rsidRDefault="00790CAF" w:rsidP="00790CAF">
      <w:r>
        <w:t>Die Methode isImageValid prüft die ersten 8 Bytes der Bilddatei gegen die spezifischen Signaturen für JPEG- und PNG-Dateiformate. Diese Herangehensweise bietet den Vorteil einer zuverlässigen und sicheren Erkennung des Bildformats, da diese Signaturen eindeutig sind und nicht manipuliert werden können, ohne die Datei unbrauchbar zu machen. Ein weiterer entscheidender Vorteil dieser Lösung ist, dass sie eine zusätzliche Abhängigkeit von umfangreichen Bibliotheken wie Apache Tika vermeidet. Obwohl Tika eine umfassende Lösung für die Dateityp-Erkennung bietet, war es mein Ziel, die Projektstruktur so schlank und unabhängig wie möglich zu halten. Durch die Implementierung einer eigenen Validierungsmethode, die sich auf grundlegende, aber effektive Prüfungen stützt, konnte ich dieses Ziel erreichen und gleichzeitig die Sicherheit und Integrität des Bildupload-Prozesses gewährleisten.</w:t>
      </w:r>
    </w:p>
    <w:p w14:paraId="5927F633" w14:textId="77777777" w:rsidR="00790CAF" w:rsidRDefault="00790CAF"/>
    <w:p w14:paraId="5FD65E70" w14:textId="3B44CAE1" w:rsidR="00DC7465" w:rsidRPr="00790CAF" w:rsidRDefault="005E5C40">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02E28F79" w14:textId="6DCD2E61" w:rsidR="00DC7465" w:rsidRDefault="00416FF7" w:rsidP="003E645E">
      <w:pPr>
        <w:pStyle w:val="berschrift3"/>
        <w:rPr>
          <w:rFonts w:asciiTheme="minorHAnsi" w:eastAsia="Calibri" w:hAnsiTheme="minorHAnsi" w:cstheme="minorHAnsi"/>
          <w:color w:val="0070C0"/>
          <w:sz w:val="24"/>
          <w:szCs w:val="22"/>
          <w:u w:val="single"/>
        </w:rPr>
      </w:pPr>
      <w:r w:rsidRPr="00797448">
        <w:lastRenderedPageBreak/>
        <w:t xml:space="preserve">Arbeitspaket </w:t>
      </w:r>
      <w:r w:rsidRPr="00797448">
        <w:rPr>
          <w:rFonts w:asciiTheme="minorHAnsi" w:eastAsia="Calibri" w:hAnsiTheme="minorHAnsi" w:cstheme="minorHAnsi"/>
          <w:color w:val="0070C0"/>
          <w:sz w:val="24"/>
          <w:szCs w:val="22"/>
          <w:u w:val="single"/>
        </w:rPr>
        <w:fldChar w:fldCharType="begin"/>
      </w:r>
      <w:r w:rsidRPr="00797448">
        <w:rPr>
          <w:rFonts w:asciiTheme="minorHAnsi" w:eastAsia="Calibri" w:hAnsiTheme="minorHAnsi" w:cstheme="minorHAnsi"/>
          <w:color w:val="0070C0"/>
          <w:sz w:val="24"/>
          <w:szCs w:val="22"/>
          <w:u w:val="single"/>
        </w:rPr>
        <w:instrText xml:space="preserve"> REF A16 \h </w:instrText>
      </w:r>
      <w:r w:rsidRPr="00797448">
        <w:rPr>
          <w:rFonts w:asciiTheme="minorHAnsi" w:eastAsia="Calibri" w:hAnsiTheme="minorHAnsi" w:cstheme="minorHAnsi"/>
          <w:color w:val="0070C0"/>
          <w:sz w:val="24"/>
          <w:szCs w:val="22"/>
          <w:u w:val="single"/>
        </w:rPr>
      </w:r>
      <w:r w:rsidRPr="00797448">
        <w:rPr>
          <w:rFonts w:asciiTheme="minorHAnsi" w:eastAsia="Calibri" w:hAnsiTheme="minorHAnsi" w:cstheme="minorHAnsi"/>
          <w:color w:val="0070C0"/>
          <w:sz w:val="24"/>
          <w:szCs w:val="22"/>
          <w:u w:val="single"/>
        </w:rPr>
        <w:instrText xml:space="preserve"> \* MERGEFORMAT </w:instrText>
      </w:r>
      <w:r w:rsidRPr="00797448">
        <w:rPr>
          <w:rFonts w:asciiTheme="minorHAnsi" w:eastAsia="Calibri" w:hAnsiTheme="minorHAnsi" w:cstheme="minorHAnsi"/>
          <w:color w:val="0070C0"/>
          <w:sz w:val="24"/>
          <w:szCs w:val="22"/>
          <w:u w:val="single"/>
        </w:rPr>
        <w:fldChar w:fldCharType="separate"/>
      </w:r>
      <w:r w:rsidRPr="00797448">
        <w:rPr>
          <w:rFonts w:asciiTheme="minorHAnsi" w:eastAsia="Calibri" w:hAnsiTheme="minorHAnsi" w:cstheme="minorHAnsi"/>
          <w:color w:val="0070C0"/>
          <w:sz w:val="24"/>
          <w:szCs w:val="22"/>
          <w:u w:val="single"/>
        </w:rPr>
        <w:t>16</w:t>
      </w:r>
      <w:r w:rsidRPr="00797448">
        <w:rPr>
          <w:rFonts w:asciiTheme="minorHAnsi" w:eastAsia="Calibri" w:hAnsiTheme="minorHAnsi" w:cstheme="minorHAnsi"/>
          <w:color w:val="0070C0"/>
          <w:sz w:val="24"/>
          <w:szCs w:val="22"/>
          <w:u w:val="single"/>
        </w:rPr>
        <w:fldChar w:fldCharType="end"/>
      </w:r>
      <w:r w:rsidR="00797448" w:rsidRPr="00797448">
        <w:t xml:space="preserve"> &amp; </w:t>
      </w:r>
      <w:r w:rsidR="00797448" w:rsidRPr="00797448">
        <w:rPr>
          <w:rFonts w:asciiTheme="minorHAnsi" w:eastAsia="Calibri" w:hAnsiTheme="minorHAnsi" w:cstheme="minorHAnsi"/>
          <w:color w:val="0070C0"/>
          <w:sz w:val="24"/>
          <w:szCs w:val="22"/>
          <w:u w:val="single"/>
        </w:rPr>
        <w:fldChar w:fldCharType="begin"/>
      </w:r>
      <w:r w:rsidR="00797448" w:rsidRPr="00797448">
        <w:rPr>
          <w:rFonts w:asciiTheme="minorHAnsi" w:eastAsia="Calibri" w:hAnsiTheme="minorHAnsi" w:cstheme="minorHAnsi"/>
          <w:color w:val="0070C0"/>
          <w:sz w:val="24"/>
          <w:szCs w:val="22"/>
          <w:u w:val="single"/>
        </w:rPr>
        <w:instrText xml:space="preserve"> REF A17 \h </w:instrText>
      </w:r>
      <w:r w:rsidR="00797448" w:rsidRPr="00797448">
        <w:rPr>
          <w:rFonts w:asciiTheme="minorHAnsi" w:eastAsia="Calibri" w:hAnsiTheme="minorHAnsi" w:cstheme="minorHAnsi"/>
          <w:color w:val="0070C0"/>
          <w:sz w:val="24"/>
          <w:szCs w:val="22"/>
          <w:u w:val="single"/>
        </w:rPr>
      </w:r>
      <w:r w:rsidR="00797448" w:rsidRPr="00797448">
        <w:rPr>
          <w:rFonts w:asciiTheme="minorHAnsi" w:eastAsia="Calibri" w:hAnsiTheme="minorHAnsi" w:cstheme="minorHAnsi"/>
          <w:color w:val="0070C0"/>
          <w:sz w:val="24"/>
          <w:szCs w:val="22"/>
          <w:u w:val="single"/>
        </w:rPr>
        <w:instrText xml:space="preserve"> \* MERGEFORMAT </w:instrText>
      </w:r>
      <w:r w:rsidR="00797448" w:rsidRPr="00797448">
        <w:rPr>
          <w:rFonts w:asciiTheme="minorHAnsi" w:eastAsia="Calibri" w:hAnsiTheme="minorHAnsi" w:cstheme="minorHAnsi"/>
          <w:color w:val="0070C0"/>
          <w:sz w:val="24"/>
          <w:szCs w:val="22"/>
          <w:u w:val="single"/>
        </w:rPr>
        <w:fldChar w:fldCharType="separate"/>
      </w:r>
      <w:r w:rsidR="00797448" w:rsidRPr="00797448">
        <w:rPr>
          <w:rFonts w:asciiTheme="minorHAnsi" w:eastAsia="Calibri" w:hAnsiTheme="minorHAnsi" w:cstheme="minorHAnsi"/>
          <w:color w:val="0070C0"/>
          <w:sz w:val="24"/>
          <w:szCs w:val="22"/>
          <w:u w:val="single"/>
        </w:rPr>
        <w:t>17</w:t>
      </w:r>
      <w:r w:rsidR="00797448" w:rsidRPr="00797448">
        <w:rPr>
          <w:rFonts w:asciiTheme="minorHAnsi" w:eastAsia="Calibri" w:hAnsiTheme="minorHAnsi" w:cstheme="minorHAnsi"/>
          <w:color w:val="0070C0"/>
          <w:sz w:val="24"/>
          <w:szCs w:val="22"/>
          <w:u w:val="single"/>
        </w:rPr>
        <w:fldChar w:fldCharType="end"/>
      </w:r>
    </w:p>
    <w:p w14:paraId="70586B26" w14:textId="77777777" w:rsidR="003E645E" w:rsidRPr="003E645E" w:rsidRDefault="003E645E" w:rsidP="003E645E">
      <w:pPr>
        <w:pStyle w:val="berschrift2"/>
        <w:rPr>
          <w:rFonts w:asciiTheme="minorHAnsi" w:eastAsiaTheme="minorHAnsi" w:hAnsiTheme="minorHAnsi" w:cstheme="minorBidi"/>
          <w:bCs w:val="0"/>
          <w:sz w:val="22"/>
          <w:szCs w:val="22"/>
        </w:rPr>
      </w:pPr>
      <w:r w:rsidRPr="003E645E">
        <w:rPr>
          <w:rFonts w:asciiTheme="minorHAnsi" w:eastAsiaTheme="minorHAnsi" w:hAnsiTheme="minorHAnsi" w:cstheme="minorBidi"/>
          <w:bCs w:val="0"/>
          <w:sz w:val="22"/>
          <w:szCs w:val="22"/>
        </w:rPr>
        <w:t>Beim Implementieren der Arbeitspakete 16 und 17 für die Sicherheitsmechanismen und die Benutzerverwaltung im Backend, habe ich mich an ein bestehendes Spring Security Schema eines anderen Projekts meiner Abteilung orientiert. Diese Referenz diente als wertvolle Grundlage, jedoch musste ich feststellen, dass eine direkte Übernahme nicht möglich war. Der Grund dafür lag in den unterschiedlichen Anforderungen: Während das Referenzprojekt auf einer rollenbasierten Zugriffskontrolle aufbaute, sind in meinem Projekt keine spezifischen Benutzerrollen definiert. Diese Erkenntnis führte dazu, dass ich die Spring Security Konfiguration grundlegend anpassen und für die spezifischen Bedürfnisse meines Projekts optimieren musste.</w:t>
      </w:r>
    </w:p>
    <w:p w14:paraId="0B13743D" w14:textId="77777777" w:rsidR="003E645E" w:rsidRPr="003E645E" w:rsidRDefault="003E645E" w:rsidP="003E645E">
      <w:pPr>
        <w:pStyle w:val="berschrift2"/>
        <w:rPr>
          <w:rFonts w:asciiTheme="minorHAnsi" w:eastAsiaTheme="minorHAnsi" w:hAnsiTheme="minorHAnsi" w:cstheme="minorBidi"/>
          <w:bCs w:val="0"/>
          <w:sz w:val="22"/>
          <w:szCs w:val="22"/>
        </w:rPr>
      </w:pPr>
    </w:p>
    <w:p w14:paraId="045EFD23" w14:textId="32142702" w:rsidR="003E645E" w:rsidRPr="003E645E" w:rsidRDefault="003E645E" w:rsidP="003E645E">
      <w:pPr>
        <w:pStyle w:val="berschrift2"/>
        <w:rPr>
          <w:rFonts w:asciiTheme="minorHAnsi" w:eastAsiaTheme="minorHAnsi" w:hAnsiTheme="minorHAnsi" w:cstheme="minorBidi"/>
          <w:bCs w:val="0"/>
          <w:sz w:val="22"/>
          <w:szCs w:val="22"/>
        </w:rPr>
      </w:pPr>
      <w:r w:rsidRPr="003E645E">
        <w:rPr>
          <w:rFonts w:asciiTheme="minorHAnsi" w:eastAsiaTheme="minorHAnsi" w:hAnsiTheme="minorHAnsi" w:cstheme="minorBidi"/>
          <w:bCs w:val="0"/>
          <w:sz w:val="22"/>
          <w:szCs w:val="22"/>
        </w:rPr>
        <w:t>Ein zentraler Aspekt meiner Arbeit war daher die Anpassung der Sicherheitskonfiguration, um eine effektive Authentifizierung und Autorisierung ohne die Verwendung von Rollen zu gewährleisten. Hierzu gehörte insbesondere die Integration einer Token-basierten Authentifizierung, die eine sichere Verwaltung von Benutzersessions ermöglicht.</w:t>
      </w:r>
    </w:p>
    <w:p w14:paraId="4B21EB4D" w14:textId="77777777" w:rsidR="003E645E" w:rsidRPr="003E645E" w:rsidRDefault="003E645E" w:rsidP="003E645E">
      <w:pPr>
        <w:pStyle w:val="berschrift2"/>
        <w:rPr>
          <w:rFonts w:asciiTheme="minorHAnsi" w:eastAsiaTheme="minorHAnsi" w:hAnsiTheme="minorHAnsi" w:cstheme="minorBidi"/>
          <w:bCs w:val="0"/>
          <w:sz w:val="22"/>
          <w:szCs w:val="22"/>
        </w:rPr>
      </w:pPr>
    </w:p>
    <w:p w14:paraId="4EB57B56" w14:textId="2A1BB748" w:rsidR="00DC7465" w:rsidRDefault="003E645E" w:rsidP="003E645E">
      <w:pPr>
        <w:pStyle w:val="berschrift2"/>
        <w:rPr>
          <w:rFonts w:asciiTheme="minorHAnsi" w:eastAsiaTheme="minorHAnsi" w:hAnsiTheme="minorHAnsi" w:cstheme="minorBidi"/>
          <w:bCs w:val="0"/>
          <w:sz w:val="22"/>
          <w:szCs w:val="22"/>
        </w:rPr>
      </w:pPr>
      <w:r w:rsidRPr="003E645E">
        <w:rPr>
          <w:rFonts w:asciiTheme="minorHAnsi" w:eastAsiaTheme="minorHAnsi" w:hAnsiTheme="minorHAnsi" w:cstheme="minorBidi"/>
          <w:bCs w:val="0"/>
          <w:sz w:val="22"/>
          <w:szCs w:val="22"/>
        </w:rPr>
        <w:t xml:space="preserve">Des Weiteren habe ich im Rahmen der Benutzerverwaltung Funktionen implementiert, die das Erstellen, Bearbeiten und Deaktivieren von Benutzerkonten ermöglichen. Hierbei war es mir wichtig, eine intuitive und effiziente Lösung zu entwickeln, die es Administratoren erlaubt, Benutzerkonten einfach zu verwalten. Neben den grundlegenden Verwaltungsaufgaben habe ich auch </w:t>
      </w:r>
      <w:r w:rsidR="005C2EA4">
        <w:rPr>
          <w:rFonts w:asciiTheme="minorHAnsi" w:eastAsiaTheme="minorHAnsi" w:hAnsiTheme="minorHAnsi" w:cstheme="minorBidi"/>
          <w:bCs w:val="0"/>
          <w:sz w:val="22"/>
          <w:szCs w:val="22"/>
        </w:rPr>
        <w:t xml:space="preserve">einen </w:t>
      </w:r>
      <w:r w:rsidRPr="003E645E">
        <w:rPr>
          <w:rFonts w:asciiTheme="minorHAnsi" w:eastAsiaTheme="minorHAnsi" w:hAnsiTheme="minorHAnsi" w:cstheme="minorBidi"/>
          <w:bCs w:val="0"/>
          <w:sz w:val="22"/>
          <w:szCs w:val="22"/>
        </w:rPr>
        <w:t>spezifische</w:t>
      </w:r>
      <w:r w:rsidR="005C2EA4">
        <w:rPr>
          <w:rFonts w:asciiTheme="minorHAnsi" w:eastAsiaTheme="minorHAnsi" w:hAnsiTheme="minorHAnsi" w:cstheme="minorBidi"/>
          <w:bCs w:val="0"/>
          <w:sz w:val="22"/>
          <w:szCs w:val="22"/>
        </w:rPr>
        <w:t>n</w:t>
      </w:r>
      <w:r w:rsidRPr="003E645E">
        <w:rPr>
          <w:rFonts w:asciiTheme="minorHAnsi" w:eastAsiaTheme="minorHAnsi" w:hAnsiTheme="minorHAnsi" w:cstheme="minorBidi"/>
          <w:bCs w:val="0"/>
          <w:sz w:val="22"/>
          <w:szCs w:val="22"/>
        </w:rPr>
        <w:t xml:space="preserve"> Endpunkt für die Aktivierung und Deaktivierung von Benutzern erstellt, die eine flexible Handhabung der Benutzerkonten ermöglichen.</w:t>
      </w:r>
      <w:r w:rsidR="003C0AAE">
        <w:rPr>
          <w:rFonts w:asciiTheme="minorHAnsi" w:eastAsiaTheme="minorHAnsi" w:hAnsiTheme="minorHAnsi" w:cstheme="minorBidi"/>
          <w:bCs w:val="0"/>
          <w:sz w:val="22"/>
          <w:szCs w:val="22"/>
        </w:rPr>
        <w:br/>
      </w:r>
      <w:r w:rsidR="003C0AAE">
        <w:rPr>
          <w:rFonts w:asciiTheme="minorHAnsi" w:eastAsiaTheme="minorHAnsi" w:hAnsiTheme="minorHAnsi" w:cstheme="minorBidi"/>
          <w:bCs w:val="0"/>
          <w:sz w:val="22"/>
          <w:szCs w:val="22"/>
        </w:rPr>
        <w:br/>
      </w:r>
    </w:p>
    <w:p w14:paraId="461A8189" w14:textId="77777777" w:rsidR="00DC7465" w:rsidRDefault="00DC7465">
      <w:r>
        <w:rPr>
          <w:bCs/>
        </w:rPr>
        <w:br w:type="page"/>
      </w:r>
    </w:p>
    <w:p w14:paraId="3B7EFBFE" w14:textId="52CA55BC" w:rsidR="00DC7465" w:rsidRDefault="00DC7465" w:rsidP="00DC7465">
      <w:pPr>
        <w:pStyle w:val="berschrift2"/>
        <w:rPr>
          <w:rFonts w:asciiTheme="minorHAnsi" w:eastAsiaTheme="minorHAnsi" w:hAnsiTheme="minorHAnsi" w:cstheme="minorBidi"/>
          <w:bCs w:val="0"/>
          <w:sz w:val="22"/>
          <w:szCs w:val="22"/>
        </w:rPr>
      </w:pPr>
    </w:p>
    <w:p w14:paraId="3747E38A" w14:textId="77777777" w:rsidR="00DC7465" w:rsidRDefault="00DC7465">
      <w:r>
        <w:rPr>
          <w:bCs/>
        </w:rPr>
        <w:br w:type="page"/>
      </w:r>
    </w:p>
    <w:p w14:paraId="4543BD84" w14:textId="1EB20D8E" w:rsidR="00DC7465" w:rsidRDefault="00DC7465" w:rsidP="00DC7465">
      <w:pPr>
        <w:pStyle w:val="berschrift2"/>
        <w:rPr>
          <w:rFonts w:asciiTheme="minorHAnsi" w:eastAsiaTheme="minorHAnsi" w:hAnsiTheme="minorHAnsi" w:cstheme="minorBidi"/>
          <w:bCs w:val="0"/>
          <w:sz w:val="22"/>
          <w:szCs w:val="22"/>
        </w:rPr>
      </w:pPr>
    </w:p>
    <w:p w14:paraId="2FBEB590" w14:textId="77777777" w:rsidR="00DC7465" w:rsidRDefault="00DC7465">
      <w:r>
        <w:rPr>
          <w:bCs/>
        </w:rPr>
        <w:br w:type="page"/>
      </w:r>
    </w:p>
    <w:p w14:paraId="47D7039A" w14:textId="77777777" w:rsidR="00DC7465" w:rsidRDefault="00DC7465" w:rsidP="00DC7465">
      <w:pPr>
        <w:pStyle w:val="berschrift2"/>
        <w:rPr>
          <w:rFonts w:asciiTheme="minorHAnsi" w:eastAsiaTheme="minorHAnsi" w:hAnsiTheme="minorHAnsi" w:cstheme="minorBidi"/>
          <w:bCs w:val="0"/>
          <w:sz w:val="22"/>
          <w:szCs w:val="22"/>
        </w:rPr>
      </w:pPr>
    </w:p>
    <w:p w14:paraId="348660AF" w14:textId="77777777" w:rsidR="00DC7465" w:rsidRDefault="00DC7465">
      <w:r>
        <w:rPr>
          <w:bCs/>
        </w:rPr>
        <w:br w:type="page"/>
      </w:r>
    </w:p>
    <w:p w14:paraId="28F29A20" w14:textId="77777777" w:rsidR="00DC7465" w:rsidRDefault="00DC7465" w:rsidP="00DC7465">
      <w:pPr>
        <w:pStyle w:val="berschrift2"/>
        <w:rPr>
          <w:rFonts w:asciiTheme="minorHAnsi" w:eastAsiaTheme="minorHAnsi" w:hAnsiTheme="minorHAnsi" w:cstheme="minorBidi"/>
          <w:bCs w:val="0"/>
          <w:sz w:val="22"/>
          <w:szCs w:val="22"/>
        </w:rPr>
      </w:pPr>
    </w:p>
    <w:p w14:paraId="434907FE" w14:textId="03110916" w:rsidR="00D519B2" w:rsidRDefault="00D519B2" w:rsidP="00DC7465">
      <w:pPr>
        <w:pStyle w:val="berschrift2"/>
      </w:pPr>
      <w:bookmarkStart w:id="179" w:name="_Toc160533606"/>
      <w:r w:rsidRPr="008648FF">
        <w:t>Phase "</w:t>
      </w:r>
      <w:r>
        <w:t>Kontrollieren</w:t>
      </w:r>
      <w:r w:rsidRPr="008648FF">
        <w:t>"</w:t>
      </w:r>
      <w:bookmarkEnd w:id="179"/>
    </w:p>
    <w:p w14:paraId="32660FD2" w14:textId="77777777" w:rsidR="000F0EFC" w:rsidRDefault="000F0EFC">
      <w:r>
        <w:br w:type="page"/>
      </w:r>
    </w:p>
    <w:p w14:paraId="0A492A4B" w14:textId="6F63A91A" w:rsidR="00ED0F81" w:rsidRDefault="00ED0F81" w:rsidP="00ED0F81">
      <w:pPr>
        <w:pStyle w:val="berschrift2"/>
      </w:pPr>
      <w:bookmarkStart w:id="180" w:name="_Toc160533607"/>
      <w:r w:rsidRPr="008648FF">
        <w:lastRenderedPageBreak/>
        <w:t>Phase "</w:t>
      </w:r>
      <w:r>
        <w:t>Auswerten</w:t>
      </w:r>
      <w:r w:rsidRPr="008648FF">
        <w:t>"</w:t>
      </w:r>
      <w:bookmarkEnd w:id="180"/>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81" w:name="_Toc160533608"/>
      <w:r>
        <w:lastRenderedPageBreak/>
        <w:t>Persönliches</w:t>
      </w:r>
      <w:r w:rsidR="003071FB">
        <w:t xml:space="preserve"> Fazit</w:t>
      </w:r>
      <w:bookmarkEnd w:id="181"/>
    </w:p>
    <w:p w14:paraId="28EEB640" w14:textId="77777777" w:rsidR="007E63E1" w:rsidRDefault="007E63E1">
      <w:r>
        <w:br w:type="page"/>
      </w:r>
    </w:p>
    <w:p w14:paraId="6280DE13" w14:textId="6C70C6F7" w:rsidR="000F0EFC" w:rsidRDefault="007E63E1" w:rsidP="007E63E1">
      <w:pPr>
        <w:pStyle w:val="berschrift2"/>
      </w:pPr>
      <w:bookmarkStart w:id="182" w:name="_Toc160533609"/>
      <w:r>
        <w:lastRenderedPageBreak/>
        <w:t>Quellenverzeichnis</w:t>
      </w:r>
      <w:bookmarkEnd w:id="182"/>
      <w:r w:rsidR="000F0EFC">
        <w:br w:type="page"/>
      </w:r>
    </w:p>
    <w:p w14:paraId="2B7AE9ED" w14:textId="08EBFC98" w:rsidR="000F0EFC" w:rsidRDefault="00FB13C9" w:rsidP="00FB13C9">
      <w:pPr>
        <w:pStyle w:val="berschrift2"/>
      </w:pPr>
      <w:bookmarkStart w:id="183" w:name="_Toc160533610"/>
      <w:r>
        <w:lastRenderedPageBreak/>
        <w:t>Glossar</w:t>
      </w:r>
      <w:bookmarkEnd w:id="183"/>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E90520">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F75BA" w14:textId="77777777" w:rsidR="00E90520" w:rsidRDefault="00E90520" w:rsidP="00F91D37">
      <w:pPr>
        <w:spacing w:line="240" w:lineRule="auto"/>
      </w:pPr>
      <w:r>
        <w:separator/>
      </w:r>
    </w:p>
  </w:endnote>
  <w:endnote w:type="continuationSeparator" w:id="0">
    <w:p w14:paraId="378A64CA" w14:textId="77777777" w:rsidR="00E90520" w:rsidRDefault="00E90520"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83CD2" w14:textId="77777777" w:rsidR="00E90520" w:rsidRDefault="00E90520" w:rsidP="00F91D37">
      <w:pPr>
        <w:spacing w:line="240" w:lineRule="auto"/>
      </w:pPr>
      <w:r>
        <w:separator/>
      </w:r>
    </w:p>
  </w:footnote>
  <w:footnote w:type="continuationSeparator" w:id="0">
    <w:p w14:paraId="5D822B27" w14:textId="77777777" w:rsidR="00E90520" w:rsidRDefault="00E90520"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1DC7"/>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73BE6"/>
    <w:rsid w:val="000803EB"/>
    <w:rsid w:val="0008529B"/>
    <w:rsid w:val="00087573"/>
    <w:rsid w:val="00090380"/>
    <w:rsid w:val="000906B1"/>
    <w:rsid w:val="00095189"/>
    <w:rsid w:val="00096E8E"/>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6688"/>
    <w:rsid w:val="00107F09"/>
    <w:rsid w:val="00110F2F"/>
    <w:rsid w:val="001134C7"/>
    <w:rsid w:val="00113CB8"/>
    <w:rsid w:val="0011434B"/>
    <w:rsid w:val="001150B7"/>
    <w:rsid w:val="0012151C"/>
    <w:rsid w:val="00125690"/>
    <w:rsid w:val="00127BBA"/>
    <w:rsid w:val="00131ED0"/>
    <w:rsid w:val="00133CFB"/>
    <w:rsid w:val="001347E9"/>
    <w:rsid w:val="00134E4D"/>
    <w:rsid w:val="001375AB"/>
    <w:rsid w:val="00143227"/>
    <w:rsid w:val="00144122"/>
    <w:rsid w:val="00144610"/>
    <w:rsid w:val="00151DA0"/>
    <w:rsid w:val="00154677"/>
    <w:rsid w:val="00154C3E"/>
    <w:rsid w:val="001553D8"/>
    <w:rsid w:val="0015764F"/>
    <w:rsid w:val="00157ECA"/>
    <w:rsid w:val="00164878"/>
    <w:rsid w:val="00166AE8"/>
    <w:rsid w:val="0016774B"/>
    <w:rsid w:val="00167916"/>
    <w:rsid w:val="00171870"/>
    <w:rsid w:val="0017294B"/>
    <w:rsid w:val="00172CB0"/>
    <w:rsid w:val="00173AB6"/>
    <w:rsid w:val="001773B4"/>
    <w:rsid w:val="001803A5"/>
    <w:rsid w:val="00186F01"/>
    <w:rsid w:val="00186F56"/>
    <w:rsid w:val="00193162"/>
    <w:rsid w:val="00194B1A"/>
    <w:rsid w:val="001952D5"/>
    <w:rsid w:val="001A1AAE"/>
    <w:rsid w:val="001A3606"/>
    <w:rsid w:val="001A43BD"/>
    <w:rsid w:val="001B1204"/>
    <w:rsid w:val="001B1A64"/>
    <w:rsid w:val="001C53B5"/>
    <w:rsid w:val="001D5788"/>
    <w:rsid w:val="001D626B"/>
    <w:rsid w:val="001D7296"/>
    <w:rsid w:val="001E11C1"/>
    <w:rsid w:val="001E18F4"/>
    <w:rsid w:val="001E1FC2"/>
    <w:rsid w:val="001E2A58"/>
    <w:rsid w:val="001E638C"/>
    <w:rsid w:val="001E73F4"/>
    <w:rsid w:val="001F1B13"/>
    <w:rsid w:val="001F397A"/>
    <w:rsid w:val="001F4A7E"/>
    <w:rsid w:val="001F4B8C"/>
    <w:rsid w:val="001F4F9B"/>
    <w:rsid w:val="001F5E3C"/>
    <w:rsid w:val="00201554"/>
    <w:rsid w:val="00204882"/>
    <w:rsid w:val="00221796"/>
    <w:rsid w:val="00223C6A"/>
    <w:rsid w:val="0022685B"/>
    <w:rsid w:val="002269E3"/>
    <w:rsid w:val="0023018C"/>
    <w:rsid w:val="00230FBB"/>
    <w:rsid w:val="00231D85"/>
    <w:rsid w:val="0023205B"/>
    <w:rsid w:val="002325C5"/>
    <w:rsid w:val="00232A15"/>
    <w:rsid w:val="00233E67"/>
    <w:rsid w:val="00234E12"/>
    <w:rsid w:val="00235DFD"/>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454A"/>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124E"/>
    <w:rsid w:val="00396C5D"/>
    <w:rsid w:val="003A574D"/>
    <w:rsid w:val="003A7950"/>
    <w:rsid w:val="003C0AAE"/>
    <w:rsid w:val="003C3AED"/>
    <w:rsid w:val="003C3D32"/>
    <w:rsid w:val="003C7357"/>
    <w:rsid w:val="003D0FAA"/>
    <w:rsid w:val="003D41A8"/>
    <w:rsid w:val="003E5401"/>
    <w:rsid w:val="003E63D9"/>
    <w:rsid w:val="003E645E"/>
    <w:rsid w:val="003E7641"/>
    <w:rsid w:val="003E77D6"/>
    <w:rsid w:val="003F01CC"/>
    <w:rsid w:val="003F025B"/>
    <w:rsid w:val="003F166B"/>
    <w:rsid w:val="003F1A56"/>
    <w:rsid w:val="003F490D"/>
    <w:rsid w:val="003F56A8"/>
    <w:rsid w:val="0041047C"/>
    <w:rsid w:val="00410C8F"/>
    <w:rsid w:val="00416FF7"/>
    <w:rsid w:val="004178AD"/>
    <w:rsid w:val="00417CA2"/>
    <w:rsid w:val="00420F30"/>
    <w:rsid w:val="004243D3"/>
    <w:rsid w:val="0042454D"/>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4920"/>
    <w:rsid w:val="00486DBB"/>
    <w:rsid w:val="00492FEC"/>
    <w:rsid w:val="00494FD7"/>
    <w:rsid w:val="00495F83"/>
    <w:rsid w:val="00496B2B"/>
    <w:rsid w:val="00497FAD"/>
    <w:rsid w:val="004A039B"/>
    <w:rsid w:val="004A0808"/>
    <w:rsid w:val="004A1B32"/>
    <w:rsid w:val="004B0FDB"/>
    <w:rsid w:val="004B1455"/>
    <w:rsid w:val="004B3225"/>
    <w:rsid w:val="004C1329"/>
    <w:rsid w:val="004C3880"/>
    <w:rsid w:val="004D0F2F"/>
    <w:rsid w:val="004D179F"/>
    <w:rsid w:val="004D5B31"/>
    <w:rsid w:val="004D6939"/>
    <w:rsid w:val="004E16A9"/>
    <w:rsid w:val="004E3AFF"/>
    <w:rsid w:val="004F106A"/>
    <w:rsid w:val="004F22CB"/>
    <w:rsid w:val="004F4987"/>
    <w:rsid w:val="004F5D95"/>
    <w:rsid w:val="004F62F8"/>
    <w:rsid w:val="00500294"/>
    <w:rsid w:val="0050493D"/>
    <w:rsid w:val="005074AD"/>
    <w:rsid w:val="00511C2D"/>
    <w:rsid w:val="00512E2F"/>
    <w:rsid w:val="005178C3"/>
    <w:rsid w:val="00521D7F"/>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66BA1"/>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A92"/>
    <w:rsid w:val="005B30D8"/>
    <w:rsid w:val="005B4D6A"/>
    <w:rsid w:val="005B4DEC"/>
    <w:rsid w:val="005B5E41"/>
    <w:rsid w:val="005B6FD0"/>
    <w:rsid w:val="005B6FD1"/>
    <w:rsid w:val="005C14E0"/>
    <w:rsid w:val="005C29E8"/>
    <w:rsid w:val="005C2EA4"/>
    <w:rsid w:val="005C4996"/>
    <w:rsid w:val="005C6148"/>
    <w:rsid w:val="005C7189"/>
    <w:rsid w:val="005D76E8"/>
    <w:rsid w:val="005E3307"/>
    <w:rsid w:val="005E5AF7"/>
    <w:rsid w:val="005E5C40"/>
    <w:rsid w:val="005F0A86"/>
    <w:rsid w:val="005F42CA"/>
    <w:rsid w:val="005F52CC"/>
    <w:rsid w:val="005F7C8E"/>
    <w:rsid w:val="006044D5"/>
    <w:rsid w:val="00622481"/>
    <w:rsid w:val="00622FDC"/>
    <w:rsid w:val="00623FD2"/>
    <w:rsid w:val="00624ADB"/>
    <w:rsid w:val="00625020"/>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06BA"/>
    <w:rsid w:val="006822B5"/>
    <w:rsid w:val="00682E03"/>
    <w:rsid w:val="00684384"/>
    <w:rsid w:val="00686D14"/>
    <w:rsid w:val="00687ED7"/>
    <w:rsid w:val="00697983"/>
    <w:rsid w:val="006A1DD9"/>
    <w:rsid w:val="006A2831"/>
    <w:rsid w:val="006B216D"/>
    <w:rsid w:val="006B3083"/>
    <w:rsid w:val="006C144C"/>
    <w:rsid w:val="006C1796"/>
    <w:rsid w:val="006C416C"/>
    <w:rsid w:val="006C4EB5"/>
    <w:rsid w:val="006C62E1"/>
    <w:rsid w:val="006C71B7"/>
    <w:rsid w:val="006D433F"/>
    <w:rsid w:val="006D518B"/>
    <w:rsid w:val="006D5C52"/>
    <w:rsid w:val="006E0F4E"/>
    <w:rsid w:val="006E4AF1"/>
    <w:rsid w:val="006E4D07"/>
    <w:rsid w:val="006E5E4E"/>
    <w:rsid w:val="006F0345"/>
    <w:rsid w:val="006F0469"/>
    <w:rsid w:val="006F0F57"/>
    <w:rsid w:val="006F2743"/>
    <w:rsid w:val="006F546D"/>
    <w:rsid w:val="007004E6"/>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62A54"/>
    <w:rsid w:val="007656C6"/>
    <w:rsid w:val="00765E65"/>
    <w:rsid w:val="00766FC0"/>
    <w:rsid w:val="0076733E"/>
    <w:rsid w:val="007676E2"/>
    <w:rsid w:val="00767AFD"/>
    <w:rsid w:val="007704C2"/>
    <w:rsid w:val="0077128F"/>
    <w:rsid w:val="007721BF"/>
    <w:rsid w:val="00774E70"/>
    <w:rsid w:val="00780E51"/>
    <w:rsid w:val="0078181E"/>
    <w:rsid w:val="00782C23"/>
    <w:rsid w:val="00786852"/>
    <w:rsid w:val="00790CAF"/>
    <w:rsid w:val="007919BF"/>
    <w:rsid w:val="0079217E"/>
    <w:rsid w:val="007922EB"/>
    <w:rsid w:val="0079532A"/>
    <w:rsid w:val="00796CEE"/>
    <w:rsid w:val="00797448"/>
    <w:rsid w:val="007A024A"/>
    <w:rsid w:val="007A1946"/>
    <w:rsid w:val="007A2007"/>
    <w:rsid w:val="007A3508"/>
    <w:rsid w:val="007A4845"/>
    <w:rsid w:val="007A7F8F"/>
    <w:rsid w:val="007B20CC"/>
    <w:rsid w:val="007B4C8E"/>
    <w:rsid w:val="007B5396"/>
    <w:rsid w:val="007C0B2A"/>
    <w:rsid w:val="007C0B6D"/>
    <w:rsid w:val="007C15BA"/>
    <w:rsid w:val="007C38FA"/>
    <w:rsid w:val="007C4964"/>
    <w:rsid w:val="007C719A"/>
    <w:rsid w:val="007D32C3"/>
    <w:rsid w:val="007D7315"/>
    <w:rsid w:val="007E0460"/>
    <w:rsid w:val="007E63E1"/>
    <w:rsid w:val="007E7A08"/>
    <w:rsid w:val="007F097D"/>
    <w:rsid w:val="007F0A3B"/>
    <w:rsid w:val="007F70A1"/>
    <w:rsid w:val="00800349"/>
    <w:rsid w:val="00800A1B"/>
    <w:rsid w:val="00803C9A"/>
    <w:rsid w:val="00805D1A"/>
    <w:rsid w:val="008062F2"/>
    <w:rsid w:val="0080637B"/>
    <w:rsid w:val="00806CF3"/>
    <w:rsid w:val="00810FBF"/>
    <w:rsid w:val="00812A8A"/>
    <w:rsid w:val="00812D41"/>
    <w:rsid w:val="00820F2B"/>
    <w:rsid w:val="008241DC"/>
    <w:rsid w:val="00826782"/>
    <w:rsid w:val="00833960"/>
    <w:rsid w:val="00834455"/>
    <w:rsid w:val="00840DEA"/>
    <w:rsid w:val="00841B44"/>
    <w:rsid w:val="00842EBA"/>
    <w:rsid w:val="00844B72"/>
    <w:rsid w:val="00853121"/>
    <w:rsid w:val="0085454F"/>
    <w:rsid w:val="00857D8A"/>
    <w:rsid w:val="00863DB0"/>
    <w:rsid w:val="00864855"/>
    <w:rsid w:val="008648FF"/>
    <w:rsid w:val="0086521A"/>
    <w:rsid w:val="00865476"/>
    <w:rsid w:val="00865E57"/>
    <w:rsid w:val="00870017"/>
    <w:rsid w:val="00874CFE"/>
    <w:rsid w:val="00874E49"/>
    <w:rsid w:val="00876898"/>
    <w:rsid w:val="00877986"/>
    <w:rsid w:val="00883CC4"/>
    <w:rsid w:val="00884C8D"/>
    <w:rsid w:val="00885CE2"/>
    <w:rsid w:val="008867F9"/>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B0E"/>
    <w:rsid w:val="00900F13"/>
    <w:rsid w:val="00906CBD"/>
    <w:rsid w:val="00916750"/>
    <w:rsid w:val="00921D2D"/>
    <w:rsid w:val="009235A2"/>
    <w:rsid w:val="00927142"/>
    <w:rsid w:val="00930CE0"/>
    <w:rsid w:val="00933C73"/>
    <w:rsid w:val="0093619F"/>
    <w:rsid w:val="00940C0A"/>
    <w:rsid w:val="009427E5"/>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3A45"/>
    <w:rsid w:val="009A465C"/>
    <w:rsid w:val="009A4DB1"/>
    <w:rsid w:val="009A4FF0"/>
    <w:rsid w:val="009B030C"/>
    <w:rsid w:val="009B0C96"/>
    <w:rsid w:val="009B0E25"/>
    <w:rsid w:val="009B2C15"/>
    <w:rsid w:val="009B337F"/>
    <w:rsid w:val="009C0CD1"/>
    <w:rsid w:val="009C222B"/>
    <w:rsid w:val="009C67A8"/>
    <w:rsid w:val="009D201B"/>
    <w:rsid w:val="009D2800"/>
    <w:rsid w:val="009D5D9C"/>
    <w:rsid w:val="009D7F23"/>
    <w:rsid w:val="009E2171"/>
    <w:rsid w:val="009E7BEC"/>
    <w:rsid w:val="009F15F6"/>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3EDD"/>
    <w:rsid w:val="00A465EF"/>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BB3"/>
    <w:rsid w:val="00AC0DF9"/>
    <w:rsid w:val="00AC2D5B"/>
    <w:rsid w:val="00AC3A26"/>
    <w:rsid w:val="00AC3C0A"/>
    <w:rsid w:val="00AC4304"/>
    <w:rsid w:val="00AD0055"/>
    <w:rsid w:val="00AD2C30"/>
    <w:rsid w:val="00AD36B2"/>
    <w:rsid w:val="00AD397A"/>
    <w:rsid w:val="00AD5C8F"/>
    <w:rsid w:val="00AD5E9F"/>
    <w:rsid w:val="00AE2926"/>
    <w:rsid w:val="00AF40C9"/>
    <w:rsid w:val="00AF47AE"/>
    <w:rsid w:val="00AF7956"/>
    <w:rsid w:val="00AF7CA8"/>
    <w:rsid w:val="00B01A68"/>
    <w:rsid w:val="00B03633"/>
    <w:rsid w:val="00B042CF"/>
    <w:rsid w:val="00B05554"/>
    <w:rsid w:val="00B101AC"/>
    <w:rsid w:val="00B1073B"/>
    <w:rsid w:val="00B11A9B"/>
    <w:rsid w:val="00B16670"/>
    <w:rsid w:val="00B212EC"/>
    <w:rsid w:val="00B24B2A"/>
    <w:rsid w:val="00B27261"/>
    <w:rsid w:val="00B32881"/>
    <w:rsid w:val="00B32ABB"/>
    <w:rsid w:val="00B36148"/>
    <w:rsid w:val="00B3730D"/>
    <w:rsid w:val="00B3775B"/>
    <w:rsid w:val="00B41FD3"/>
    <w:rsid w:val="00B426D3"/>
    <w:rsid w:val="00B431DE"/>
    <w:rsid w:val="00B43E13"/>
    <w:rsid w:val="00B452C0"/>
    <w:rsid w:val="00B50511"/>
    <w:rsid w:val="00B616B3"/>
    <w:rsid w:val="00B61A0B"/>
    <w:rsid w:val="00B622CF"/>
    <w:rsid w:val="00B67165"/>
    <w:rsid w:val="00B70D03"/>
    <w:rsid w:val="00B7378C"/>
    <w:rsid w:val="00B759C6"/>
    <w:rsid w:val="00B76E9C"/>
    <w:rsid w:val="00B803E7"/>
    <w:rsid w:val="00B80C7E"/>
    <w:rsid w:val="00B822C8"/>
    <w:rsid w:val="00B82E14"/>
    <w:rsid w:val="00B83579"/>
    <w:rsid w:val="00B83B7B"/>
    <w:rsid w:val="00B84826"/>
    <w:rsid w:val="00B90589"/>
    <w:rsid w:val="00B91718"/>
    <w:rsid w:val="00B934AA"/>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14F3B"/>
    <w:rsid w:val="00C23247"/>
    <w:rsid w:val="00C237EB"/>
    <w:rsid w:val="00C248DD"/>
    <w:rsid w:val="00C25656"/>
    <w:rsid w:val="00C26B3F"/>
    <w:rsid w:val="00C27B1C"/>
    <w:rsid w:val="00C30C28"/>
    <w:rsid w:val="00C32657"/>
    <w:rsid w:val="00C32F82"/>
    <w:rsid w:val="00C36316"/>
    <w:rsid w:val="00C3674D"/>
    <w:rsid w:val="00C4194F"/>
    <w:rsid w:val="00C42861"/>
    <w:rsid w:val="00C43EDE"/>
    <w:rsid w:val="00C5065D"/>
    <w:rsid w:val="00C51D2F"/>
    <w:rsid w:val="00C52EC0"/>
    <w:rsid w:val="00C53195"/>
    <w:rsid w:val="00C53E8E"/>
    <w:rsid w:val="00C60136"/>
    <w:rsid w:val="00C6038F"/>
    <w:rsid w:val="00C60AC3"/>
    <w:rsid w:val="00C60C1D"/>
    <w:rsid w:val="00C61E85"/>
    <w:rsid w:val="00C63F01"/>
    <w:rsid w:val="00C65736"/>
    <w:rsid w:val="00C6757B"/>
    <w:rsid w:val="00C73727"/>
    <w:rsid w:val="00C7643C"/>
    <w:rsid w:val="00C8164B"/>
    <w:rsid w:val="00C93BA1"/>
    <w:rsid w:val="00CA205C"/>
    <w:rsid w:val="00CA348A"/>
    <w:rsid w:val="00CA5EF8"/>
    <w:rsid w:val="00CA705F"/>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6D26"/>
    <w:rsid w:val="00D509AF"/>
    <w:rsid w:val="00D519B2"/>
    <w:rsid w:val="00D57397"/>
    <w:rsid w:val="00D61996"/>
    <w:rsid w:val="00D61C76"/>
    <w:rsid w:val="00D650B1"/>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07B2"/>
    <w:rsid w:val="00DC3472"/>
    <w:rsid w:val="00DC7285"/>
    <w:rsid w:val="00DC7465"/>
    <w:rsid w:val="00DE21B5"/>
    <w:rsid w:val="00DE3618"/>
    <w:rsid w:val="00DE6301"/>
    <w:rsid w:val="00DE7375"/>
    <w:rsid w:val="00E00948"/>
    <w:rsid w:val="00E12F4A"/>
    <w:rsid w:val="00E16054"/>
    <w:rsid w:val="00E23DAF"/>
    <w:rsid w:val="00E23DC9"/>
    <w:rsid w:val="00E25DCD"/>
    <w:rsid w:val="00E269E1"/>
    <w:rsid w:val="00E30745"/>
    <w:rsid w:val="00E32594"/>
    <w:rsid w:val="00E326FF"/>
    <w:rsid w:val="00E42C9B"/>
    <w:rsid w:val="00E432D9"/>
    <w:rsid w:val="00E4426D"/>
    <w:rsid w:val="00E45E8D"/>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1E90"/>
    <w:rsid w:val="00E839BA"/>
    <w:rsid w:val="00E8428A"/>
    <w:rsid w:val="00E864D5"/>
    <w:rsid w:val="00E86C14"/>
    <w:rsid w:val="00E90520"/>
    <w:rsid w:val="00E94206"/>
    <w:rsid w:val="00E95ED1"/>
    <w:rsid w:val="00E97F7D"/>
    <w:rsid w:val="00EA0661"/>
    <w:rsid w:val="00EA59B8"/>
    <w:rsid w:val="00EA5A01"/>
    <w:rsid w:val="00EB4382"/>
    <w:rsid w:val="00EB4E66"/>
    <w:rsid w:val="00EB6216"/>
    <w:rsid w:val="00EC2DF9"/>
    <w:rsid w:val="00EC6854"/>
    <w:rsid w:val="00ED0F81"/>
    <w:rsid w:val="00EE1846"/>
    <w:rsid w:val="00EE6E36"/>
    <w:rsid w:val="00EF105C"/>
    <w:rsid w:val="00EF6E1C"/>
    <w:rsid w:val="00F016BC"/>
    <w:rsid w:val="00F02285"/>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57D6E"/>
    <w:rsid w:val="00F600C7"/>
    <w:rsid w:val="00F60990"/>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5D6C"/>
    <w:rsid w:val="00F9610D"/>
    <w:rsid w:val="00FA07BA"/>
    <w:rsid w:val="00FA16D2"/>
    <w:rsid w:val="00FA176D"/>
    <w:rsid w:val="00FB13C9"/>
    <w:rsid w:val="00FB299C"/>
    <w:rsid w:val="00FB657F"/>
    <w:rsid w:val="00FB6C3B"/>
    <w:rsid w:val="00FB7818"/>
    <w:rsid w:val="00FD0553"/>
    <w:rsid w:val="00FD2DDC"/>
    <w:rsid w:val="00FD3860"/>
    <w:rsid w:val="00FE198D"/>
    <w:rsid w:val="00FE37AB"/>
    <w:rsid w:val="00FE447F"/>
    <w:rsid w:val="00FE46A6"/>
    <w:rsid w:val="00FE47DA"/>
    <w:rsid w:val="00FE64A1"/>
    <w:rsid w:val="00FE7D09"/>
    <w:rsid w:val="00FF0D7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3DAF"/>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28931613">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53988509">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595817232">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tackoverflow.com/questions/11114428/jaxb-xmladapter-method-does-not-throws-exception" TargetMode="External"/><Relationship Id="rId26" Type="http://schemas.openxmlformats.org/officeDocument/2006/relationships/hyperlink" Target="https://www.baeldung.com/java-resize-image" TargetMode="External"/><Relationship Id="rId39" Type="http://schemas.openxmlformats.org/officeDocument/2006/relationships/image" Target="media/image15.png"/><Relationship Id="rId21" Type="http://schemas.openxmlformats.org/officeDocument/2006/relationships/hyperlink" Target="https://docs.spring.io/spring-framework/reference/data-access/oxm.html"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ocs.spring.io/spring-security/reference/servlet/configuration/java.html"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5.jpeg"/><Relationship Id="rId36" Type="http://schemas.openxmlformats.org/officeDocument/2006/relationships/hyperlink" Target="https://stackoverflow.com/questions/11114428/jaxb-xmladapter-method-does-not-throws-exception" TargetMode="External"/><Relationship Id="rId10" Type="http://schemas.openxmlformats.org/officeDocument/2006/relationships/endnotes" Target="endnotes.xml"/><Relationship Id="rId19" Type="http://schemas.openxmlformats.org/officeDocument/2006/relationships/hyperlink" Target="https://github.com/Competec/ita-community-api" TargetMode="Externa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coding-examples.com/java/exception-bubbling-in-java/"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hyperlink" Target="https://www.baeldung.com/spring-boot-thymeleaf-image-upload"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glossaryDocument" Target="glossary/document.xml"/><Relationship Id="rId20" Type="http://schemas.openxmlformats.org/officeDocument/2006/relationships/hyperlink" Target="https://www.baeldung.com/java-reflection-class-fields" TargetMode="External"/><Relationship Id="rId4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2F602D"/>
    <w:rsid w:val="003F0ED4"/>
    <w:rsid w:val="00487CDB"/>
    <w:rsid w:val="005464EB"/>
    <w:rsid w:val="00972E99"/>
    <w:rsid w:val="00BA2688"/>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2.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3.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72</Pages>
  <Words>12813</Words>
  <Characters>80724</Characters>
  <Application>Microsoft Office Word</Application>
  <DocSecurity>0</DocSecurity>
  <Lines>672</Lines>
  <Paragraphs>186</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93351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450</cp:revision>
  <cp:lastPrinted>2022-03-15T09:03:00Z</cp:lastPrinted>
  <dcterms:created xsi:type="dcterms:W3CDTF">2024-02-26T15:06:00Z</dcterms:created>
  <dcterms:modified xsi:type="dcterms:W3CDTF">2024-03-06T16:38:00Z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
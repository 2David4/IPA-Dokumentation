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bookmarkStart w:id="22" w:name="TA1"/>
      <w:r>
        <w:t>Teilauftrag 1</w:t>
      </w:r>
      <w:bookmarkEnd w:id="22"/>
      <w:r>
        <w:t>: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3" w:name="_Toc160107543"/>
      <w:bookmarkStart w:id="24" w:name="_Toc160118577"/>
      <w:bookmarkStart w:id="25" w:name="TA2"/>
      <w:r>
        <w:t>Teilauftrag 2</w:t>
      </w:r>
      <w:bookmarkEnd w:id="25"/>
      <w:r>
        <w:t>: Bilderverwaltung</w:t>
      </w:r>
      <w:bookmarkEnd w:id="23"/>
      <w:bookmarkEnd w:id="24"/>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6" w:name="rest"/>
      <w:r>
        <w:t>Bilder werden über eine REST-Schnittstelle angefragt, hochgeladen, angepasst und gelöscht.</w:t>
      </w:r>
      <w:bookmarkEnd w:id="26"/>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7" w:name="TA3"/>
      <w:bookmarkStart w:id="28" w:name="_Toc160107544"/>
      <w:bookmarkStart w:id="29" w:name="_Toc160118578"/>
      <w:r>
        <w:t>Teilauftrag 3</w:t>
      </w:r>
      <w:bookmarkEnd w:id="27"/>
      <w:r>
        <w:t>: Fehlerbehandlung des Datenimports</w:t>
      </w:r>
      <w:bookmarkEnd w:id="28"/>
      <w:bookmarkEnd w:id="29"/>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0" w:name="_Toc160107545"/>
      <w:bookmarkStart w:id="31" w:name="_Toc160118579"/>
      <w:r>
        <w:t>Mittel und Methoden</w:t>
      </w:r>
      <w:bookmarkEnd w:id="30"/>
      <w:bookmarkEnd w:id="31"/>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2" w:name="_Toc160107546"/>
      <w:bookmarkStart w:id="33" w:name="_Toc160118580"/>
      <w:r>
        <w:t xml:space="preserve">Deklaration der </w:t>
      </w:r>
      <w:r w:rsidR="00230FBB">
        <w:t>Vorkenntnisse</w:t>
      </w:r>
      <w:bookmarkEnd w:id="32"/>
      <w:bookmarkEnd w:id="33"/>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4" w:name="_Toc160107547"/>
      <w:bookmarkStart w:id="35" w:name="_Toc160118581"/>
      <w:r>
        <w:t xml:space="preserve">Deklaration der </w:t>
      </w:r>
      <w:r w:rsidR="00230FBB">
        <w:t>Vorarbeiten</w:t>
      </w:r>
      <w:bookmarkEnd w:id="34"/>
      <w:bookmarkEnd w:id="35"/>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6" w:name="_Toc160107548"/>
      <w:bookmarkStart w:id="37" w:name="_Toc160118582"/>
      <w:r>
        <w:lastRenderedPageBreak/>
        <w:t>Neue Lerninhalte</w:t>
      </w:r>
      <w:bookmarkEnd w:id="36"/>
      <w:bookmarkEnd w:id="37"/>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8" w:name="_Toc160107549"/>
      <w:bookmarkStart w:id="39" w:name="_Toc160118583"/>
      <w:r>
        <w:t>Arbeiten in den letzten 6 Monaten</w:t>
      </w:r>
      <w:bookmarkEnd w:id="38"/>
      <w:bookmarkEnd w:id="39"/>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0" w:name="_Toc160107550"/>
      <w:bookmarkStart w:id="41" w:name="_Toc160118584"/>
      <w:r>
        <w:t>Deklaration der benutzten Firmenstandards</w:t>
      </w:r>
      <w:bookmarkEnd w:id="40"/>
      <w:bookmarkEnd w:id="41"/>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2" w:name="_Toc160107551"/>
      <w:bookmarkStart w:id="43" w:name="_Toc160118585"/>
      <w:r>
        <w:t>Projektaufbauorganisation</w:t>
      </w:r>
      <w:bookmarkEnd w:id="42"/>
      <w:bookmarkEnd w:id="43"/>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4" w:name="_Toc160107552"/>
      <w:bookmarkStart w:id="45" w:name="_Toc160118586"/>
      <w:r w:rsidR="002535BC" w:rsidRPr="002535BC">
        <w:lastRenderedPageBreak/>
        <w:t>Projektmethode IPERKA</w:t>
      </w:r>
      <w:bookmarkEnd w:id="44"/>
      <w:bookmarkEnd w:id="45"/>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6" w:name="_Toc160118587"/>
      <w:r>
        <w:t>Einfluss konkret auf meine IPA:</w:t>
      </w:r>
      <w:bookmarkEnd w:id="46"/>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85D97">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85D97">
          <w:pgSz w:w="23811" w:h="16838" w:orient="landscape" w:code="8"/>
          <w:pgMar w:top="1418" w:right="2268" w:bottom="1134" w:left="1134" w:header="709" w:footer="340" w:gutter="0"/>
          <w:cols w:space="708"/>
          <w:titlePg/>
          <w:docGrid w:linePitch="360"/>
        </w:sectPr>
      </w:pPr>
      <w:bookmarkStart w:id="47" w:name="_Toc160118588"/>
      <w:r w:rsidRPr="0050493D">
        <w:lastRenderedPageBreak/>
        <w:t>Zeitpla</w:t>
      </w:r>
      <w:r w:rsidR="006674B8" w:rsidRPr="0050493D">
        <w:t>n</w:t>
      </w:r>
      <w:bookmarkEnd w:id="47"/>
      <w:r w:rsidR="003C7357" w:rsidRPr="0050493D">
        <w:t xml:space="preserve"> </w:t>
      </w:r>
    </w:p>
    <w:p w14:paraId="5B15FBF1" w14:textId="77777777" w:rsidR="00820F2B" w:rsidRPr="0050493D" w:rsidRDefault="00820F2B" w:rsidP="0050493D">
      <w:pPr>
        <w:pStyle w:val="berschrift2"/>
      </w:pPr>
      <w:bookmarkStart w:id="48" w:name="_Toc156289237"/>
      <w:bookmarkStart w:id="49" w:name="_Toc160118589"/>
      <w:r w:rsidRPr="0050493D">
        <w:lastRenderedPageBreak/>
        <w:t>Arbeitspakete</w:t>
      </w:r>
      <w:bookmarkEnd w:id="48"/>
      <w:bookmarkEnd w:id="49"/>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0" w:name="A00"/>
            <w:r w:rsidRPr="0030471B">
              <w:rPr>
                <w:rFonts w:eastAsia="Calibri" w:cstheme="minorHAnsi"/>
                <w:bCs/>
                <w:sz w:val="24"/>
              </w:rPr>
              <w:t>00</w:t>
            </w:r>
            <w:bookmarkEnd w:id="50"/>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1" w:name="A01"/>
            <w:r>
              <w:rPr>
                <w:rFonts w:eastAsia="Calibri" w:cstheme="minorHAnsi"/>
                <w:bCs/>
                <w:sz w:val="24"/>
              </w:rPr>
              <w:t>01</w:t>
            </w:r>
            <w:bookmarkEnd w:id="51"/>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2" w:name="A02"/>
            <w:r>
              <w:rPr>
                <w:rFonts w:eastAsia="Calibri" w:cstheme="minorHAnsi"/>
                <w:bCs/>
                <w:sz w:val="24"/>
              </w:rPr>
              <w:t>02</w:t>
            </w:r>
            <w:bookmarkEnd w:id="52"/>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3" w:name="A03"/>
            <w:r>
              <w:rPr>
                <w:rFonts w:eastAsia="Calibri" w:cstheme="minorHAnsi"/>
                <w:bCs/>
                <w:sz w:val="24"/>
              </w:rPr>
              <w:t>03</w:t>
            </w:r>
            <w:bookmarkEnd w:id="53"/>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4" w:name="A04"/>
            <w:r w:rsidRPr="00381453">
              <w:rPr>
                <w:rFonts w:eastAsia="Calibri" w:cstheme="minorHAnsi"/>
                <w:bCs/>
                <w:sz w:val="24"/>
              </w:rPr>
              <w:t>04</w:t>
            </w:r>
            <w:bookmarkEnd w:id="54"/>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5" w:name="A05"/>
            <w:r w:rsidRPr="00381453">
              <w:rPr>
                <w:rFonts w:eastAsia="Calibri" w:cstheme="minorHAnsi"/>
                <w:bCs/>
                <w:sz w:val="24"/>
              </w:rPr>
              <w:t>05</w:t>
            </w:r>
            <w:bookmarkEnd w:id="55"/>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6" w:name="A06"/>
            <w:r w:rsidRPr="00381453">
              <w:rPr>
                <w:rFonts w:eastAsia="Calibri" w:cstheme="minorHAnsi"/>
                <w:bCs/>
                <w:sz w:val="24"/>
              </w:rPr>
              <w:t>06</w:t>
            </w:r>
            <w:bookmarkEnd w:id="56"/>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7" w:name="A07"/>
            <w:r w:rsidRPr="00381453">
              <w:rPr>
                <w:rFonts w:eastAsia="Calibri" w:cstheme="minorHAnsi"/>
                <w:bCs/>
                <w:sz w:val="24"/>
              </w:rPr>
              <w:t>07</w:t>
            </w:r>
            <w:bookmarkEnd w:id="57"/>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8" w:name="A08"/>
            <w:r w:rsidRPr="00381453">
              <w:rPr>
                <w:rFonts w:eastAsia="Calibri" w:cstheme="minorHAnsi"/>
                <w:bCs/>
                <w:sz w:val="24"/>
              </w:rPr>
              <w:t>08</w:t>
            </w:r>
            <w:bookmarkEnd w:id="58"/>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9" w:name="A09"/>
            <w:r w:rsidRPr="00381453">
              <w:rPr>
                <w:rFonts w:eastAsia="Calibri" w:cstheme="minorHAnsi"/>
                <w:bCs/>
                <w:sz w:val="24"/>
              </w:rPr>
              <w:t>09</w:t>
            </w:r>
            <w:bookmarkEnd w:id="59"/>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Entwicklung eines umfassenden Konzepts für die Umsetzung der IPA aufgabenstellung.</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0" w:name="A10"/>
            <w:r w:rsidRPr="00381453">
              <w:rPr>
                <w:rFonts w:eastAsia="Calibri" w:cstheme="minorHAnsi"/>
                <w:bCs/>
                <w:sz w:val="24"/>
              </w:rPr>
              <w:t>10</w:t>
            </w:r>
            <w:bookmarkEnd w:id="60"/>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1" w:name="A11"/>
            <w:r w:rsidRPr="00381453">
              <w:rPr>
                <w:rFonts w:eastAsia="Calibri" w:cstheme="minorHAnsi"/>
                <w:bCs/>
                <w:sz w:val="24"/>
              </w:rPr>
              <w:lastRenderedPageBreak/>
              <w:t>11</w:t>
            </w:r>
            <w:bookmarkEnd w:id="61"/>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Ausarbeitung eines umfassenden Testplans, der sicherstellt, dass alle Aspekte der Aufgabenstellung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2" w:name="A12"/>
            <w:r w:rsidRPr="00381453">
              <w:rPr>
                <w:rFonts w:eastAsia="Calibri" w:cstheme="minorHAnsi"/>
                <w:bCs/>
                <w:sz w:val="24"/>
              </w:rPr>
              <w:t>12</w:t>
            </w:r>
            <w:bookmarkEnd w:id="62"/>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Entscheidung für eine spezifische Lösungsvariante nach Bewertung aller möglichen Optionen. Diese Entscheidung basiert auf einer Analyse von Vor- und Nachteilen jeder Variante im Hinblick auf die Aufgabenstellung.</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3"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4" w:name="A13"/>
            <w:r w:rsidRPr="00EF105C">
              <w:rPr>
                <w:rFonts w:eastAsia="Calibri" w:cstheme="minorHAnsi"/>
                <w:bCs/>
                <w:sz w:val="24"/>
              </w:rPr>
              <w:t>13</w:t>
            </w:r>
            <w:bookmarkEnd w:id="64"/>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5" w:name="A14"/>
            <w:r w:rsidRPr="00EF105C">
              <w:rPr>
                <w:rFonts w:eastAsia="Calibri" w:cstheme="minorHAnsi"/>
                <w:bCs/>
                <w:sz w:val="24"/>
              </w:rPr>
              <w:t>14</w:t>
            </w:r>
            <w:bookmarkEnd w:id="65"/>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6" w:name="A15"/>
            <w:r w:rsidRPr="00EF105C">
              <w:rPr>
                <w:rFonts w:eastAsia="Calibri" w:cstheme="minorHAnsi"/>
                <w:bCs/>
                <w:sz w:val="24"/>
              </w:rPr>
              <w:t>15</w:t>
            </w:r>
            <w:bookmarkEnd w:id="66"/>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7" w:name="A16"/>
            <w:r w:rsidRPr="00EF105C">
              <w:rPr>
                <w:rFonts w:eastAsia="Calibri" w:cstheme="minorHAnsi"/>
                <w:bCs/>
                <w:sz w:val="24"/>
              </w:rPr>
              <w:t>16</w:t>
            </w:r>
            <w:bookmarkEnd w:id="67"/>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8" w:name="A17"/>
            <w:r w:rsidRPr="00EF105C">
              <w:rPr>
                <w:rFonts w:eastAsia="Calibri" w:cstheme="minorHAnsi"/>
                <w:bCs/>
                <w:sz w:val="24"/>
              </w:rPr>
              <w:t>17</w:t>
            </w:r>
            <w:bookmarkEnd w:id="68"/>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9" w:name="A18"/>
            <w:r w:rsidRPr="00EF105C">
              <w:rPr>
                <w:rFonts w:eastAsia="Calibri" w:cstheme="minorHAnsi"/>
                <w:bCs/>
                <w:sz w:val="24"/>
              </w:rPr>
              <w:t>18</w:t>
            </w:r>
            <w:bookmarkEnd w:id="69"/>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0" w:name="A19"/>
            <w:r w:rsidRPr="00EF105C">
              <w:rPr>
                <w:rFonts w:eastAsia="Calibri" w:cstheme="minorHAnsi"/>
                <w:bCs/>
                <w:sz w:val="24"/>
              </w:rPr>
              <w:t>19</w:t>
            </w:r>
            <w:bookmarkEnd w:id="70"/>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1" w:name="A20"/>
            <w:r w:rsidRPr="00EF105C">
              <w:rPr>
                <w:rFonts w:eastAsia="Calibri" w:cstheme="minorHAnsi"/>
                <w:bCs/>
                <w:sz w:val="24"/>
              </w:rPr>
              <w:t>20</w:t>
            </w:r>
            <w:bookmarkEnd w:id="71"/>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2" w:name="A21"/>
            <w:r w:rsidRPr="00EF105C">
              <w:rPr>
                <w:rFonts w:eastAsia="Calibri" w:cstheme="minorHAnsi"/>
                <w:bCs/>
                <w:sz w:val="24"/>
              </w:rPr>
              <w:t>21</w:t>
            </w:r>
            <w:bookmarkEnd w:id="72"/>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3" w:name="A22"/>
            <w:r w:rsidRPr="00EF105C">
              <w:rPr>
                <w:rFonts w:eastAsia="Calibri" w:cstheme="minorHAnsi"/>
                <w:bCs/>
                <w:sz w:val="24"/>
              </w:rPr>
              <w:lastRenderedPageBreak/>
              <w:t>22</w:t>
            </w:r>
            <w:bookmarkEnd w:id="73"/>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4" w:name="A23"/>
            <w:r w:rsidRPr="00EF105C">
              <w:rPr>
                <w:rFonts w:eastAsia="Calibri" w:cstheme="minorHAnsi"/>
                <w:bCs/>
                <w:sz w:val="24"/>
              </w:rPr>
              <w:t>23</w:t>
            </w:r>
            <w:bookmarkEnd w:id="74"/>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5" w:name="A24"/>
            <w:r w:rsidRPr="00EF105C">
              <w:rPr>
                <w:rFonts w:eastAsia="Calibri" w:cstheme="minorHAnsi"/>
                <w:bCs/>
                <w:sz w:val="24"/>
              </w:rPr>
              <w:t>24</w:t>
            </w:r>
            <w:bookmarkEnd w:id="75"/>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6" w:name="A25"/>
            <w:r w:rsidRPr="00EF105C">
              <w:rPr>
                <w:rFonts w:eastAsia="Calibri" w:cstheme="minorHAnsi"/>
                <w:bCs/>
                <w:sz w:val="24"/>
              </w:rPr>
              <w:t>25</w:t>
            </w:r>
            <w:bookmarkEnd w:id="76"/>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7" w:name="A26"/>
            <w:r w:rsidRPr="00EF105C">
              <w:rPr>
                <w:rFonts w:eastAsia="Calibri" w:cstheme="minorHAnsi"/>
                <w:bCs/>
                <w:sz w:val="24"/>
              </w:rPr>
              <w:t>26</w:t>
            </w:r>
            <w:bookmarkEnd w:id="77"/>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8" w:name="A27"/>
            <w:r w:rsidRPr="00EF105C">
              <w:rPr>
                <w:rFonts w:eastAsia="Calibri" w:cstheme="minorHAnsi"/>
                <w:bCs/>
                <w:sz w:val="24"/>
              </w:rPr>
              <w:t>27</w:t>
            </w:r>
            <w:bookmarkEnd w:id="78"/>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9" w:name="A28"/>
            <w:r w:rsidRPr="00EF105C">
              <w:rPr>
                <w:rFonts w:eastAsia="Calibri" w:cstheme="minorHAnsi"/>
                <w:bCs/>
                <w:sz w:val="24"/>
              </w:rPr>
              <w:t>28</w:t>
            </w:r>
            <w:bookmarkEnd w:id="79"/>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0" w:name="A29"/>
            <w:r w:rsidRPr="00EF105C">
              <w:rPr>
                <w:rFonts w:eastAsia="Calibri" w:cstheme="minorHAnsi"/>
                <w:bCs/>
                <w:sz w:val="24"/>
              </w:rPr>
              <w:t>29</w:t>
            </w:r>
            <w:bookmarkEnd w:id="80"/>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1" w:name="A30"/>
            <w:r w:rsidRPr="00EF105C">
              <w:rPr>
                <w:rFonts w:eastAsia="Calibri" w:cstheme="minorHAnsi"/>
                <w:bCs/>
                <w:sz w:val="24"/>
              </w:rPr>
              <w:t>30</w:t>
            </w:r>
            <w:bookmarkEnd w:id="81"/>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2" w:name="A31"/>
            <w:r w:rsidRPr="00EF105C">
              <w:rPr>
                <w:rFonts w:eastAsia="Calibri" w:cstheme="minorHAnsi"/>
                <w:bCs/>
                <w:sz w:val="24"/>
              </w:rPr>
              <w:t>31</w:t>
            </w:r>
            <w:bookmarkEnd w:id="82"/>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3" w:name="A32"/>
            <w:r w:rsidRPr="00EF105C">
              <w:rPr>
                <w:rFonts w:eastAsia="Calibri" w:cstheme="minorHAnsi"/>
                <w:bCs/>
                <w:sz w:val="24"/>
              </w:rPr>
              <w:t>32</w:t>
            </w:r>
            <w:bookmarkEnd w:id="83"/>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4" w:name="A33"/>
            <w:r w:rsidRPr="001D7296">
              <w:rPr>
                <w:rFonts w:eastAsia="Calibri" w:cstheme="minorHAnsi"/>
                <w:bCs/>
                <w:sz w:val="24"/>
              </w:rPr>
              <w:t>33</w:t>
            </w:r>
            <w:bookmarkEnd w:id="84"/>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5" w:name="A34"/>
            <w:r w:rsidRPr="00EF105C">
              <w:rPr>
                <w:rFonts w:eastAsia="Calibri" w:cstheme="minorHAnsi"/>
                <w:bCs/>
                <w:sz w:val="24"/>
              </w:rPr>
              <w:t>34</w:t>
            </w:r>
            <w:bookmarkEnd w:id="85"/>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6" w:name="A35"/>
            <w:r w:rsidRPr="00EF105C">
              <w:rPr>
                <w:rFonts w:eastAsia="Calibri" w:cstheme="minorHAnsi"/>
                <w:bCs/>
                <w:sz w:val="24"/>
              </w:rPr>
              <w:t>35</w:t>
            </w:r>
            <w:bookmarkEnd w:id="86"/>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7" w:name="A36"/>
            <w:r w:rsidRPr="00EF105C">
              <w:rPr>
                <w:rFonts w:eastAsia="Calibri" w:cstheme="minorHAnsi"/>
                <w:bCs/>
                <w:sz w:val="24"/>
              </w:rPr>
              <w:t>36</w:t>
            </w:r>
            <w:bookmarkEnd w:id="87"/>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8" w:name="A37"/>
            <w:r w:rsidRPr="00EF105C">
              <w:rPr>
                <w:rFonts w:eastAsia="Calibri" w:cstheme="minorHAnsi"/>
                <w:bCs/>
                <w:sz w:val="24"/>
              </w:rPr>
              <w:t>37</w:t>
            </w:r>
            <w:bookmarkEnd w:id="88"/>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9" w:name="_Toc156289238"/>
      <w:r w:rsidRPr="002D1C99">
        <w:t>Meilensteine</w:t>
      </w:r>
      <w:bookmarkEnd w:id="89"/>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0" w:name="_Toc160118590"/>
      <w:r>
        <w:t>Organisation der</w:t>
      </w:r>
      <w:r w:rsidR="009F7F9F">
        <w:t xml:space="preserve"> Arbeitsergebnisse</w:t>
      </w:r>
      <w:bookmarkEnd w:id="63"/>
      <w:bookmarkEnd w:id="90"/>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1" w:name="_Toc160107554"/>
      <w:bookmarkStart w:id="92" w:name="_Toc160118591"/>
      <w:r>
        <w:t>Versionierung</w:t>
      </w:r>
      <w:bookmarkEnd w:id="91"/>
      <w:bookmarkEnd w:id="92"/>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3" w:name="_Toc160107555"/>
      <w:bookmarkStart w:id="94" w:name="_Toc160118592"/>
      <w:r>
        <w:t>Backup</w:t>
      </w:r>
      <w:bookmarkEnd w:id="93"/>
      <w:bookmarkEnd w:id="94"/>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5" w:name="_Toc160107556"/>
      <w:bookmarkStart w:id="96" w:name="_Toc160118593"/>
      <w:r>
        <w:t>Quellcode / Skripts</w:t>
      </w:r>
      <w:bookmarkEnd w:id="95"/>
      <w:bookmarkEnd w:id="96"/>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7" w:name="_Toc160107557"/>
      <w:bookmarkStart w:id="98" w:name="_Toc160118594"/>
      <w:r>
        <w:t>Arbeitsplatz</w:t>
      </w:r>
      <w:bookmarkEnd w:id="97"/>
      <w:bookmarkEnd w:id="98"/>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9" w:name="_Toc160107558"/>
      <w:bookmarkStart w:id="100" w:name="_Toc160118595"/>
      <w:r>
        <w:lastRenderedPageBreak/>
        <w:t>Arbeitsjournal</w:t>
      </w:r>
      <w:bookmarkEnd w:id="99"/>
      <w:bookmarkEnd w:id="100"/>
    </w:p>
    <w:p w14:paraId="21BE64A8" w14:textId="77777777" w:rsidR="0066485B" w:rsidRPr="002D1C99" w:rsidRDefault="0066485B" w:rsidP="0066485B">
      <w:pPr>
        <w:pStyle w:val="berschrift3"/>
      </w:pPr>
      <w:bookmarkStart w:id="101" w:name="_Toc156289245"/>
      <w:bookmarkStart w:id="102" w:name="_Toc160107559"/>
      <w:bookmarkStart w:id="103" w:name="_Toc160118596"/>
      <w:r w:rsidRPr="002D1C99">
        <w:t xml:space="preserve">Tag 1 – </w:t>
      </w:r>
      <w:r>
        <w:t>29</w:t>
      </w:r>
      <w:r w:rsidRPr="002D1C99">
        <w:t>.02.2024</w:t>
      </w:r>
      <w:bookmarkStart w:id="104" w:name="_Hlk160021079"/>
      <w:bookmarkEnd w:id="101"/>
      <w:bookmarkEnd w:id="102"/>
      <w:bookmarkEnd w:id="10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5" w:name="_Hlk160021012"/>
            <w:r w:rsidRPr="002C0AA1">
              <w:rPr>
                <w:rFonts w:asciiTheme="majorHAnsi" w:eastAsia="Calibri" w:hAnsiTheme="majorHAnsi" w:cstheme="majorHAnsi"/>
                <w:bCs/>
                <w:sz w:val="24"/>
              </w:rPr>
              <w:t>Beanspruchte Hilfestellungen:</w:t>
            </w:r>
          </w:p>
        </w:tc>
      </w:tr>
      <w:bookmarkEnd w:id="105"/>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6" w:name="_Hlk160107059"/>
            <w:r>
              <w:t>Zeitplan wurde eingehalten</w:t>
            </w:r>
            <w:r w:rsidR="00900F13">
              <w:t>.</w:t>
            </w:r>
          </w:p>
        </w:tc>
      </w:tr>
      <w:bookmarkEnd w:id="106"/>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7" w:name="_Toc160107560"/>
      <w:bookmarkStart w:id="108" w:name="_Toc160118597"/>
      <w:bookmarkEnd w:id="104"/>
      <w:r w:rsidRPr="002D1C99">
        <w:lastRenderedPageBreak/>
        <w:t xml:space="preserve">Tag </w:t>
      </w:r>
      <w:r>
        <w:t>2</w:t>
      </w:r>
      <w:r w:rsidRPr="002D1C99">
        <w:t xml:space="preserve"> – 0</w:t>
      </w:r>
      <w:r>
        <w:t>4</w:t>
      </w:r>
      <w:r w:rsidRPr="002D1C99">
        <w:t>.0</w:t>
      </w:r>
      <w:r>
        <w:t>3</w:t>
      </w:r>
      <w:r w:rsidRPr="002D1C99">
        <w:t>.2024</w:t>
      </w:r>
      <w:bookmarkEnd w:id="107"/>
      <w:bookmarkEnd w:id="10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9"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9"/>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10" w:name="_Toc160107561"/>
      <w:bookmarkStart w:id="111" w:name="_Toc160118598"/>
      <w:r w:rsidRPr="002D1C99">
        <w:lastRenderedPageBreak/>
        <w:t xml:space="preserve">Tag </w:t>
      </w:r>
      <w:r>
        <w:t>3</w:t>
      </w:r>
      <w:r w:rsidRPr="002D1C99">
        <w:t xml:space="preserve"> – 0</w:t>
      </w:r>
      <w:r>
        <w:t>5</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2"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2"/>
    </w:tbl>
    <w:p w14:paraId="4D603061" w14:textId="77777777" w:rsidR="0066485B" w:rsidRPr="002D1C99" w:rsidRDefault="0066485B" w:rsidP="002C0AA1">
      <w:pPr>
        <w:pStyle w:val="berschrift3"/>
      </w:pPr>
      <w:r w:rsidRPr="002D1C99">
        <w:rPr>
          <w:rFonts w:eastAsia="Calibri"/>
        </w:rPr>
        <w:br w:type="page"/>
      </w:r>
      <w:bookmarkStart w:id="113" w:name="_Toc160107562"/>
      <w:bookmarkStart w:id="114" w:name="_Toc160118599"/>
      <w:r w:rsidRPr="002D1C99">
        <w:lastRenderedPageBreak/>
        <w:t xml:space="preserve">Tag </w:t>
      </w:r>
      <w:r>
        <w:t>4</w:t>
      </w:r>
      <w:r w:rsidRPr="002D1C99">
        <w:t xml:space="preserve"> – 0</w:t>
      </w:r>
      <w:r>
        <w:t>6</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5" w:name="_Toc160107563"/>
      <w:bookmarkStart w:id="116" w:name="_Toc160118600"/>
      <w:r w:rsidRPr="002D1C99">
        <w:lastRenderedPageBreak/>
        <w:t xml:space="preserve">Tag </w:t>
      </w:r>
      <w:r>
        <w:t>5</w:t>
      </w:r>
      <w:r w:rsidRPr="002D1C99">
        <w:t xml:space="preserve"> – 0</w:t>
      </w:r>
      <w:r>
        <w:t>7</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7" w:name="_Toc160107564"/>
      <w:bookmarkStart w:id="118" w:name="_Toc160118601"/>
      <w:r w:rsidRPr="002D1C99">
        <w:lastRenderedPageBreak/>
        <w:t xml:space="preserve">Tag </w:t>
      </w:r>
      <w:r>
        <w:t>6</w:t>
      </w:r>
      <w:r w:rsidRPr="002D1C99">
        <w:t xml:space="preserve"> – </w:t>
      </w:r>
      <w:r>
        <w:t>11</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9" w:name="_Toc160107565"/>
      <w:bookmarkStart w:id="120" w:name="_Toc160118602"/>
      <w:r w:rsidRPr="002D1C99">
        <w:lastRenderedPageBreak/>
        <w:t xml:space="preserve">Tag </w:t>
      </w:r>
      <w:r>
        <w:t>7</w:t>
      </w:r>
      <w:r w:rsidRPr="002D1C99">
        <w:t xml:space="preserve"> – </w:t>
      </w:r>
      <w:r>
        <w:t>12</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1" w:name="_Toc160107566"/>
            <w:bookmarkStart w:id="122"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3" w:name="_Toc160107567"/>
      <w:bookmarkStart w:id="124" w:name="_Toc160118604"/>
      <w:r w:rsidRPr="002D1C99">
        <w:lastRenderedPageBreak/>
        <w:t xml:space="preserve">Tag </w:t>
      </w:r>
      <w:r>
        <w:t>9</w:t>
      </w:r>
      <w:r w:rsidRPr="002D1C99">
        <w:t xml:space="preserve"> – </w:t>
      </w:r>
      <w:r>
        <w:t>14</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5" w:name="_Toc160107568"/>
      <w:bookmarkStart w:id="126" w:name="_Toc160118605"/>
      <w:r w:rsidRPr="002D1C99">
        <w:lastRenderedPageBreak/>
        <w:t xml:space="preserve">Tag </w:t>
      </w:r>
      <w:r>
        <w:t>10</w:t>
      </w:r>
      <w:r w:rsidRPr="002D1C99">
        <w:t xml:space="preserve"> – </w:t>
      </w:r>
      <w:r>
        <w:t>18</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7" w:name="_Toc160107569"/>
            <w:bookmarkStart w:id="128"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7"/>
      <w:bookmarkEnd w:id="128"/>
    </w:p>
    <w:p w14:paraId="3A6716AF" w14:textId="2510BB35" w:rsidR="00E62D56" w:rsidRDefault="00E62D56" w:rsidP="00E62D56">
      <w:pPr>
        <w:pStyle w:val="berschrift2"/>
      </w:pPr>
      <w:bookmarkStart w:id="129" w:name="_Toc160107570"/>
      <w:bookmarkStart w:id="130" w:name="_Toc160118607"/>
      <w:r>
        <w:t>Kurzfassung</w:t>
      </w:r>
      <w:bookmarkEnd w:id="129"/>
      <w:bookmarkEnd w:id="130"/>
    </w:p>
    <w:p w14:paraId="7C93CEB2" w14:textId="54699BB2" w:rsidR="00E62D56" w:rsidRDefault="00E62D56" w:rsidP="00E62D56">
      <w:pPr>
        <w:pStyle w:val="berschrift3"/>
      </w:pPr>
      <w:bookmarkStart w:id="131" w:name="_Toc160107571"/>
      <w:bookmarkStart w:id="132" w:name="_Toc160118608"/>
      <w:r>
        <w:t>Ausgangslage</w:t>
      </w:r>
      <w:bookmarkEnd w:id="131"/>
      <w:bookmarkEnd w:id="132"/>
    </w:p>
    <w:p w14:paraId="39634B6A" w14:textId="340D2D36" w:rsidR="00E62D56" w:rsidRDefault="00E62D56" w:rsidP="00E62D56">
      <w:r>
        <w:t>…</w:t>
      </w:r>
    </w:p>
    <w:p w14:paraId="36F1F49F" w14:textId="29A8544C" w:rsidR="00E62D56" w:rsidRDefault="00E62D56" w:rsidP="00E62D56">
      <w:pPr>
        <w:pStyle w:val="berschrift3"/>
      </w:pPr>
      <w:bookmarkStart w:id="133" w:name="_Toc160107572"/>
      <w:bookmarkStart w:id="134" w:name="_Toc160118609"/>
      <w:r>
        <w:t>Umsetzung</w:t>
      </w:r>
      <w:bookmarkEnd w:id="133"/>
      <w:bookmarkEnd w:id="134"/>
    </w:p>
    <w:p w14:paraId="300BEE46" w14:textId="432488B2" w:rsidR="00E62D56" w:rsidRDefault="00E62D56" w:rsidP="00E62D56">
      <w:r>
        <w:t>…</w:t>
      </w:r>
    </w:p>
    <w:p w14:paraId="7D1ACC2E" w14:textId="13E72938" w:rsidR="00E62D56" w:rsidRDefault="00E62D56" w:rsidP="00E62D56">
      <w:pPr>
        <w:pStyle w:val="berschrift3"/>
      </w:pPr>
      <w:bookmarkStart w:id="135" w:name="_Toc160107573"/>
      <w:bookmarkStart w:id="136" w:name="_Toc160118610"/>
      <w:r>
        <w:t>Ergebnis</w:t>
      </w:r>
      <w:bookmarkEnd w:id="135"/>
      <w:bookmarkEnd w:id="136"/>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r w:rsidRPr="00D650B1">
        <w:lastRenderedPageBreak/>
        <w:t>Phase "Informieren"</w:t>
      </w:r>
    </w:p>
    <w:p w14:paraId="0797139D" w14:textId="437B4101" w:rsidR="00B50511" w:rsidRDefault="00B50511" w:rsidP="00B50511">
      <w:pPr>
        <w:pStyle w:val="berschrift3"/>
      </w:pPr>
      <w:r w:rsidRPr="00B50511">
        <w:t>Strategien zur Fehlerbehandlung</w:t>
      </w:r>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1. Benutzerdefinierte Exceptions:</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18"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r>
        <w:lastRenderedPageBreak/>
        <w:t>Informationsbeschaffung Bilderverwaltung</w:t>
      </w:r>
    </w:p>
    <w:p w14:paraId="3A54314C" w14:textId="77777777" w:rsidR="00D20B13" w:rsidRDefault="00D20B13" w:rsidP="00D20B13"/>
    <w:p w14:paraId="1D14E89C" w14:textId="66CBFAD5"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sidRPr="00C60136">
        <w:rPr>
          <w:color w:val="0070C0"/>
          <w:u w:val="single"/>
        </w:rPr>
      </w:r>
      <w:r w:rsidR="00C60136">
        <w:rPr>
          <w:color w:val="0070C0"/>
          <w:u w:val="single"/>
        </w:rPr>
        <w:instrText xml:space="preserve"> \* MERGEFORMAT </w:instrText>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Aufgabenstellung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sidRPr="007922EB">
        <w:rPr>
          <w:color w:val="0070C0"/>
          <w:u w:val="single"/>
        </w:rPr>
      </w:r>
      <w:r w:rsidR="007922EB">
        <w:rPr>
          <w:color w:val="0070C0"/>
          <w:u w:val="single"/>
        </w:rPr>
        <w:instrText xml:space="preserve"> \* MERGEFORMAT </w:instrText>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sidRPr="00263972">
        <w:rPr>
          <w:color w:val="0070C0"/>
          <w:u w:val="single"/>
        </w:rPr>
      </w:r>
      <w:r w:rsidR="00263972">
        <w:rPr>
          <w:color w:val="0070C0"/>
          <w:u w:val="single"/>
        </w:rPr>
        <w:instrText xml:space="preserve"> \* MERGEFORMAT </w:instrText>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sidRPr="00C6757B">
        <w:rPr>
          <w:color w:val="0070C0"/>
          <w:u w:val="single"/>
        </w:rPr>
      </w:r>
      <w:r w:rsidR="00C6757B">
        <w:rPr>
          <w:color w:val="0070C0"/>
          <w:u w:val="single"/>
        </w:rPr>
        <w:instrText xml:space="preserve"> \* MERGEFORMAT </w:instrText>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r w:rsidRPr="002C2696">
        <w:rPr>
          <w:b/>
          <w:bCs/>
        </w:rPr>
        <w:t>Variante 1:</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37" w:name="Spring_Security_Doku"/>
      <w:r>
        <w:t>Spring Security Dokumentation</w:t>
      </w:r>
      <w:bookmarkEnd w:id="137"/>
      <w:r>
        <w:t xml:space="preserve">: </w:t>
      </w:r>
      <w:hyperlink r:id="rId20"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38" w:name="Spring_File_Upload"/>
      <w:r>
        <w:t xml:space="preserve">Spring </w:t>
      </w:r>
      <w:r w:rsidR="00981111">
        <w:t xml:space="preserve">File </w:t>
      </w:r>
      <w:r>
        <w:t>Upload</w:t>
      </w:r>
      <w:r w:rsidR="00981111">
        <w:t xml:space="preserve"> Dokumentation</w:t>
      </w:r>
      <w:bookmarkEnd w:id="138"/>
      <w:r>
        <w:t xml:space="preserve">: </w:t>
      </w:r>
      <w:hyperlink r:id="rId21" w:history="1">
        <w:r w:rsidR="005C14E0" w:rsidRPr="00885CE2">
          <w:rPr>
            <w:color w:val="0070C0"/>
            <w:u w:val="single"/>
          </w:rPr>
          <w:t>https://www.ba</w:t>
        </w:r>
        <w:r w:rsidR="005C14E0" w:rsidRPr="00885CE2">
          <w:rPr>
            <w:color w:val="0070C0"/>
            <w:u w:val="single"/>
          </w:rPr>
          <w:t>e</w:t>
        </w:r>
        <w:r w:rsidR="005C14E0" w:rsidRPr="00885CE2">
          <w:rPr>
            <w:color w:val="0070C0"/>
            <w:u w:val="single"/>
          </w:rPr>
          <w:t>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39" w:name="Java_Image_Scale"/>
      <w:r>
        <w:t>Java Bildskalierung</w:t>
      </w:r>
      <w:r w:rsidR="00FF0D79">
        <w:t xml:space="preserve"> Dokumentation</w:t>
      </w:r>
      <w:bookmarkEnd w:id="139"/>
      <w:r>
        <w:t xml:space="preserve">: </w:t>
      </w:r>
      <w:hyperlink r:id="rId22"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130BF9DC"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r w:rsidRPr="00945AFD">
        <w:lastRenderedPageBreak/>
        <w:t>Phase "</w:t>
      </w:r>
      <w:r>
        <w:t>Planen</w:t>
      </w:r>
      <w:r w:rsidRPr="00945AFD">
        <w:t>"</w:t>
      </w:r>
    </w:p>
    <w:p w14:paraId="53392178" w14:textId="0F645E5E" w:rsidR="00BB04B8" w:rsidRDefault="003F01CC" w:rsidP="00024B59">
      <w:pPr>
        <w:pStyle w:val="berschrift3"/>
      </w:pPr>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 xml:space="preserve">-Zustand des Systems </w:t>
      </w:r>
    </w:p>
    <w:p w14:paraId="382880F8" w14:textId="77777777" w:rsidR="00812D41" w:rsidRDefault="00812D41" w:rsidP="00812D41"/>
    <w:p w14:paraId="0C4E675B" w14:textId="6E1F8A55" w:rsidR="00812D41" w:rsidRDefault="00812D41" w:rsidP="00812D41">
      <w:r>
        <w:t>Im "Soll-Zustand des Systems" für der IPA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7B5D02CD"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Aufgabenstellung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r>
        <w:lastRenderedPageBreak/>
        <w:t>Datenbankmodell</w:t>
      </w:r>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2EDE46C4" w:rsidR="0080637B" w:rsidRDefault="0080637B" w:rsidP="0080637B">
      <w:r>
        <w:t>Bei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r w:rsidRPr="00927142">
        <w:lastRenderedPageBreak/>
        <w:t>Tabellenstruktur</w:t>
      </w:r>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40" w:name="metadaten"/>
      <w:r w:rsidRPr="00C93BA1">
        <w:rPr>
          <w:b/>
          <w:bCs/>
        </w:rPr>
        <w:t>Standardmetadaten</w:t>
      </w:r>
      <w:bookmarkEnd w:id="140"/>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w:instrText>
      </w:r>
      <w:r w:rsidRPr="00131ED0">
        <w:rPr>
          <w:b/>
          <w:bCs/>
          <w:color w:val="0070C0"/>
          <w:u w:val="single"/>
        </w:rPr>
      </w:r>
      <w:r w:rsidRPr="00131ED0">
        <w:rPr>
          <w:b/>
          <w:bCs/>
          <w:color w:val="0070C0"/>
          <w:u w:val="single"/>
        </w:rPr>
        <w:instrText xml:space="preserve"> \* MERGEFORMAT </w:instrText>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w:t>
      </w:r>
      <w:r>
        <w:t xml:space="preserve">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r>
      <w:r w:rsidR="00593BC7">
        <w:rPr>
          <w:color w:val="0070C0"/>
          <w:u w:val="single"/>
        </w:rPr>
        <w:instrText xml:space="preserve"> \* MERGEFORMAT </w:instrText>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sidRPr="009F65E7">
        <w:rPr>
          <w:color w:val="0070C0"/>
          <w:u w:val="single"/>
        </w:rPr>
      </w:r>
      <w:r w:rsidR="009F65E7">
        <w:rPr>
          <w:color w:val="0070C0"/>
          <w:u w:val="single"/>
        </w:rPr>
        <w:instrText xml:space="preserve"> \* MERGEFORMAT </w:instrText>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41" w:name="gedankengänge_person"/>
      <w:r w:rsidRPr="0065505B">
        <w:rPr>
          <w:b/>
          <w:bCs/>
        </w:rPr>
        <w:t>Gedankengänge</w:t>
      </w:r>
      <w:bookmarkEnd w:id="141"/>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r w:rsidRPr="008D266E">
        <w:rPr>
          <w:b/>
          <w:bCs/>
        </w:rPr>
        <w:t>Variante mit is_active:</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42" w:name="gedankengänge_session"/>
      <w:r w:rsidRPr="006657B8">
        <w:rPr>
          <w:b/>
          <w:bCs/>
        </w:rPr>
        <w:lastRenderedPageBreak/>
        <w:t>Gedankengänge</w:t>
      </w:r>
      <w:bookmarkEnd w:id="142"/>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r w:rsidRPr="006657B8">
        <w:rPr>
          <w:b/>
          <w:bCs/>
        </w:rPr>
        <w:t>Primärschlüssel:</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sidRPr="00201554">
        <w:rPr>
          <w:color w:val="0070C0"/>
          <w:u w:val="single"/>
        </w:rPr>
      </w:r>
      <w:r w:rsidR="00201554">
        <w:rPr>
          <w:color w:val="0070C0"/>
          <w:u w:val="single"/>
        </w:rPr>
        <w:instrText xml:space="preserve"> \* MERGEFORMAT </w:instrText>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43" w:name="gedankengänge_image"/>
      <w:r w:rsidRPr="00960E51">
        <w:rPr>
          <w:b/>
          <w:bCs/>
        </w:rPr>
        <w:t>Gedankengänge</w:t>
      </w:r>
      <w:bookmarkEnd w:id="143"/>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r w:rsidRPr="00CE2E41">
        <w:rPr>
          <w:b/>
          <w:bCs/>
        </w:rPr>
        <w:t>Variante 1:</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sidRPr="00193162">
        <w:rPr>
          <w:color w:val="0070C0"/>
          <w:u w:val="single"/>
        </w:rPr>
      </w:r>
      <w:r w:rsidR="00193162">
        <w:rPr>
          <w:color w:val="0070C0"/>
          <w:u w:val="single"/>
        </w:rPr>
        <w:instrText xml:space="preserve"> \* MERGEFORMAT </w:instrText>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44" w:name="gedankengänge_import"/>
      <w:r w:rsidRPr="006657B8">
        <w:rPr>
          <w:b/>
          <w:bCs/>
        </w:rPr>
        <w:t>Gedankengänge</w:t>
      </w:r>
      <w:bookmarkEnd w:id="144"/>
      <w:r w:rsidRPr="006657B8">
        <w:rPr>
          <w:b/>
          <w:bCs/>
        </w:rPr>
        <w:t xml:space="preserve"> zu Importzeitpunkten:</w:t>
      </w:r>
    </w:p>
    <w:p w14:paraId="20D637B3" w14:textId="77777777" w:rsidR="006657B8" w:rsidRDefault="006657B8" w:rsidP="006657B8">
      <w:r w:rsidRPr="00193162">
        <w:rPr>
          <w:b/>
          <w:bCs/>
        </w:rPr>
        <w:t>Verwendung von date_created:</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F4A9943" w14:textId="7B0A8514" w:rsidR="00F57D6E" w:rsidRPr="00F57D6E" w:rsidRDefault="00A31D8D" w:rsidP="00A31D8D">
      <w:pPr>
        <w:pStyle w:val="berschrift3"/>
      </w:pPr>
      <w:r>
        <w:lastRenderedPageBreak/>
        <w:t>Testkonzept</w:t>
      </w:r>
      <w:r w:rsidR="00F57D6E" w:rsidRPr="00F57D6E">
        <w:br w:type="page"/>
      </w:r>
    </w:p>
    <w:p w14:paraId="13EEB42C" w14:textId="3BE65297" w:rsidR="008648FF" w:rsidRPr="00927142" w:rsidRDefault="008648FF" w:rsidP="006657B8"/>
    <w:p w14:paraId="7CB339F3" w14:textId="1476B203" w:rsidR="00F8468A" w:rsidRPr="008648FF" w:rsidRDefault="008648FF" w:rsidP="008648FF">
      <w:pPr>
        <w:pStyle w:val="berschrift2"/>
      </w:pPr>
      <w:bookmarkStart w:id="145" w:name="_Toc160118612"/>
      <w:r w:rsidRPr="008648FF">
        <w:t>Phase "</w:t>
      </w:r>
      <w:r w:rsidR="00945AFD">
        <w:t>Entscheiden</w:t>
      </w:r>
      <w:r w:rsidRPr="008648FF">
        <w:t>"</w:t>
      </w:r>
      <w:bookmarkEnd w:id="145"/>
    </w:p>
    <w:sectPr w:rsidR="00F8468A" w:rsidRPr="008648FF" w:rsidSect="00685D97">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B2D3" w14:textId="77777777" w:rsidR="00685D97" w:rsidRDefault="00685D97" w:rsidP="00F91D37">
      <w:pPr>
        <w:spacing w:line="240" w:lineRule="auto"/>
      </w:pPr>
      <w:r>
        <w:separator/>
      </w:r>
    </w:p>
  </w:endnote>
  <w:endnote w:type="continuationSeparator" w:id="0">
    <w:p w14:paraId="7BC4DBAB" w14:textId="77777777" w:rsidR="00685D97" w:rsidRDefault="00685D97"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6C4DC" w14:textId="77777777" w:rsidR="00685D97" w:rsidRDefault="00685D97" w:rsidP="00F91D37">
      <w:pPr>
        <w:spacing w:line="240" w:lineRule="auto"/>
      </w:pPr>
      <w:r>
        <w:separator/>
      </w:r>
    </w:p>
  </w:footnote>
  <w:footnote w:type="continuationSeparator" w:id="0">
    <w:p w14:paraId="2B58442E" w14:textId="77777777" w:rsidR="00685D97" w:rsidRDefault="00685D97"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14"/>
  </w:num>
  <w:num w:numId="2" w16cid:durableId="1208837449">
    <w:abstractNumId w:val="6"/>
  </w:num>
  <w:num w:numId="3" w16cid:durableId="435294415">
    <w:abstractNumId w:val="16"/>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7"/>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3325"/>
    <w:rsid w:val="00024B59"/>
    <w:rsid w:val="00024FF3"/>
    <w:rsid w:val="000253DA"/>
    <w:rsid w:val="00025CEC"/>
    <w:rsid w:val="000266B7"/>
    <w:rsid w:val="0003104B"/>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D72B0"/>
    <w:rsid w:val="000E415F"/>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1ED0"/>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3162"/>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11605"/>
    <w:rsid w:val="0032330D"/>
    <w:rsid w:val="00324440"/>
    <w:rsid w:val="003338D9"/>
    <w:rsid w:val="00333A1B"/>
    <w:rsid w:val="003413F4"/>
    <w:rsid w:val="003509BA"/>
    <w:rsid w:val="003514EE"/>
    <w:rsid w:val="00352C5D"/>
    <w:rsid w:val="00354F26"/>
    <w:rsid w:val="003632B1"/>
    <w:rsid w:val="00363671"/>
    <w:rsid w:val="00364EE3"/>
    <w:rsid w:val="0037406A"/>
    <w:rsid w:val="003751D1"/>
    <w:rsid w:val="003757E4"/>
    <w:rsid w:val="00375834"/>
    <w:rsid w:val="00381453"/>
    <w:rsid w:val="00384FD1"/>
    <w:rsid w:val="003860E1"/>
    <w:rsid w:val="0039124E"/>
    <w:rsid w:val="00396C5D"/>
    <w:rsid w:val="003A574D"/>
    <w:rsid w:val="003A7950"/>
    <w:rsid w:val="003C3AED"/>
    <w:rsid w:val="003C3D32"/>
    <w:rsid w:val="003C7357"/>
    <w:rsid w:val="003D0FAA"/>
    <w:rsid w:val="003D41A8"/>
    <w:rsid w:val="003E5401"/>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84D91"/>
    <w:rsid w:val="00591832"/>
    <w:rsid w:val="00592841"/>
    <w:rsid w:val="00593BC7"/>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6148"/>
    <w:rsid w:val="005C7189"/>
    <w:rsid w:val="005F42CA"/>
    <w:rsid w:val="005F52CC"/>
    <w:rsid w:val="005F7C8E"/>
    <w:rsid w:val="006044D5"/>
    <w:rsid w:val="00622481"/>
    <w:rsid w:val="00622FDC"/>
    <w:rsid w:val="00623FD2"/>
    <w:rsid w:val="00624ADB"/>
    <w:rsid w:val="00625020"/>
    <w:rsid w:val="0063177E"/>
    <w:rsid w:val="00635042"/>
    <w:rsid w:val="00642F26"/>
    <w:rsid w:val="00646518"/>
    <w:rsid w:val="00647B77"/>
    <w:rsid w:val="0065039B"/>
    <w:rsid w:val="0065274C"/>
    <w:rsid w:val="006538B8"/>
    <w:rsid w:val="0065399D"/>
    <w:rsid w:val="0065505B"/>
    <w:rsid w:val="0065571F"/>
    <w:rsid w:val="00661A71"/>
    <w:rsid w:val="0066485B"/>
    <w:rsid w:val="00664F4B"/>
    <w:rsid w:val="006657B8"/>
    <w:rsid w:val="006674B8"/>
    <w:rsid w:val="00671894"/>
    <w:rsid w:val="00672E90"/>
    <w:rsid w:val="00676986"/>
    <w:rsid w:val="00677575"/>
    <w:rsid w:val="006822B5"/>
    <w:rsid w:val="00682E03"/>
    <w:rsid w:val="00684384"/>
    <w:rsid w:val="00685D97"/>
    <w:rsid w:val="00686D14"/>
    <w:rsid w:val="00687ED7"/>
    <w:rsid w:val="006A1DD9"/>
    <w:rsid w:val="006A2831"/>
    <w:rsid w:val="006B3083"/>
    <w:rsid w:val="006C144C"/>
    <w:rsid w:val="006C1796"/>
    <w:rsid w:val="006C62E1"/>
    <w:rsid w:val="006C71B7"/>
    <w:rsid w:val="006D433F"/>
    <w:rsid w:val="006D5C52"/>
    <w:rsid w:val="006E0F4E"/>
    <w:rsid w:val="006E4AF1"/>
    <w:rsid w:val="006E4D07"/>
    <w:rsid w:val="006E5E4E"/>
    <w:rsid w:val="006F0345"/>
    <w:rsid w:val="006F0469"/>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22EB"/>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7F097D"/>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D266E"/>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65E7"/>
    <w:rsid w:val="009F7F9F"/>
    <w:rsid w:val="00A02378"/>
    <w:rsid w:val="00A06F53"/>
    <w:rsid w:val="00A1303F"/>
    <w:rsid w:val="00A15374"/>
    <w:rsid w:val="00A162E9"/>
    <w:rsid w:val="00A179F5"/>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24B2A"/>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34AA"/>
    <w:rsid w:val="00B97484"/>
    <w:rsid w:val="00BA4CA1"/>
    <w:rsid w:val="00BA4DDE"/>
    <w:rsid w:val="00BB04B8"/>
    <w:rsid w:val="00BB0915"/>
    <w:rsid w:val="00BB0EB7"/>
    <w:rsid w:val="00BB1DA6"/>
    <w:rsid w:val="00BB206A"/>
    <w:rsid w:val="00BB4CF6"/>
    <w:rsid w:val="00BC655F"/>
    <w:rsid w:val="00BD09F9"/>
    <w:rsid w:val="00BD33BC"/>
    <w:rsid w:val="00BD3CAB"/>
    <w:rsid w:val="00BE1E62"/>
    <w:rsid w:val="00BE25E2"/>
    <w:rsid w:val="00BE33DE"/>
    <w:rsid w:val="00BE4584"/>
    <w:rsid w:val="00BE4D54"/>
    <w:rsid w:val="00BE6655"/>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348A"/>
    <w:rsid w:val="00CA5EF8"/>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170D"/>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8468A"/>
    <w:rsid w:val="00F84A84"/>
    <w:rsid w:val="00F87174"/>
    <w:rsid w:val="00F90C2C"/>
    <w:rsid w:val="00F91D37"/>
    <w:rsid w:val="00F91DEC"/>
    <w:rsid w:val="00F9262F"/>
    <w:rsid w:val="00F93538"/>
    <w:rsid w:val="00F95D6C"/>
    <w:rsid w:val="00F9610D"/>
    <w:rsid w:val="00FA07BA"/>
    <w:rsid w:val="00FA16D2"/>
    <w:rsid w:val="00FB299C"/>
    <w:rsid w:val="00FB657F"/>
    <w:rsid w:val="00FB6C3B"/>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baeldung.com/spring-boot-thymeleaf-image-uploa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hyperlink" Target="https://docs.spring.io/spring-security/reference/servlet/configuration/java.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baeldung.com/java-resize-imag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000BE4"/>
    <w:rsid w:val="00487CDB"/>
    <w:rsid w:val="005464EB"/>
    <w:rsid w:val="00BA2688"/>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44</Pages>
  <Words>7204</Words>
  <Characters>45389</Characters>
  <Application>Microsoft Office Word</Application>
  <DocSecurity>0</DocSecurity>
  <Lines>378</Lines>
  <Paragraphs>104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52489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308</cp:revision>
  <cp:lastPrinted>2022-03-15T09:03:00Z</cp:lastPrinted>
  <dcterms:created xsi:type="dcterms:W3CDTF">2024-02-26T15:06:00Z</dcterms:created>
  <dcterms:modified xsi:type="dcterms:W3CDTF">2024-03-04T14:10:00Z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
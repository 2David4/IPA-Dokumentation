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F5DDD">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F5DDD">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8279C7"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4049"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4049" w:type="pct"/>
          </w:tcPr>
          <w:p w14:paraId="53AE40A7" w14:textId="708BAEAF" w:rsidR="00D509AF" w:rsidRPr="007D32C3" w:rsidRDefault="008279C7" w:rsidP="003A161F">
            <w:r w:rsidRPr="008279C7">
              <w:t>Entwicklung von Frontend-Komponenten zur Anzeige von Bildern zum jeweiligen Event.</w:t>
            </w:r>
          </w:p>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4049"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4049"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proofErr w:type="spellStart"/>
      <w:r>
        <w:t>Sessionverwaltung</w:t>
      </w:r>
      <w:bookmarkEnd w:id="170"/>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5A245AEE"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Pr>
          <w:rFonts w:asciiTheme="minorHAnsi" w:eastAsiaTheme="minorHAnsi" w:hAnsiTheme="minorHAnsi" w:cstheme="minorBidi"/>
          <w:bCs w:val="0"/>
          <w:sz w:val="22"/>
          <w:szCs w:val="22"/>
        </w:rPr>
        <w:t>ein wenig</w:t>
      </w:r>
      <w:r w:rsidRPr="003E645E">
        <w:rPr>
          <w:rFonts w:asciiTheme="minorHAnsi" w:eastAsiaTheme="minorHAnsi" w:hAnsiTheme="minorHAnsi" w:cstheme="minorBidi"/>
          <w:bCs w:val="0"/>
          <w:sz w:val="22"/>
          <w:szCs w:val="22"/>
        </w:rPr>
        <w:t xml:space="preserve">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3" w:name="authcontext"/>
      <w:proofErr w:type="spellStart"/>
      <w:r w:rsidR="004C7F08" w:rsidRPr="004C7F08">
        <w:rPr>
          <w:bCs/>
        </w:rPr>
        <w:t>AuthContext</w:t>
      </w:r>
      <w:bookmarkEnd w:id="183"/>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4" w:name="localstor"/>
      <w:proofErr w:type="spellStart"/>
      <w:r w:rsidRPr="009D52A1">
        <w:rPr>
          <w:b/>
        </w:rPr>
        <w:t>Local</w:t>
      </w:r>
      <w:proofErr w:type="spellEnd"/>
      <w:r w:rsidRPr="009D52A1">
        <w:rPr>
          <w:b/>
        </w:rPr>
        <w:t xml:space="preserve"> Storage</w:t>
      </w:r>
      <w:bookmarkEnd w:id="184"/>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1DCBAC49" w14:textId="77777777" w:rsidR="00547A0A" w:rsidRDefault="00F53BDE" w:rsidP="00C66DF5">
      <w:pPr>
        <w:rPr>
          <w:bCs/>
        </w:rPr>
      </w:pPr>
      <w:r>
        <w:rPr>
          <w:bCs/>
        </w:rPr>
        <w:lastRenderedPageBreak/>
        <w:t xml:space="preserve">Arbeitspaket </w:t>
      </w:r>
      <w:r w:rsidR="00547A0A">
        <w:rPr>
          <w:bCs/>
        </w:rPr>
        <w:fldChar w:fldCharType="begin"/>
      </w:r>
      <w:r w:rsidR="00547A0A">
        <w:rPr>
          <w:bCs/>
        </w:rPr>
        <w:instrText xml:space="preserve"> REF A23 \h </w:instrText>
      </w:r>
      <w:r w:rsidR="00547A0A">
        <w:rPr>
          <w:bCs/>
        </w:rPr>
      </w:r>
      <w:r w:rsidR="00547A0A">
        <w:rPr>
          <w:bCs/>
        </w:rPr>
        <w:fldChar w:fldCharType="separate"/>
      </w:r>
      <w:r w:rsidR="00547A0A" w:rsidRPr="00EF105C">
        <w:rPr>
          <w:rFonts w:eastAsia="Calibri" w:cstheme="minorHAnsi"/>
          <w:bCs/>
          <w:sz w:val="24"/>
        </w:rPr>
        <w:t>23</w:t>
      </w:r>
      <w:r w:rsidR="00547A0A">
        <w:rPr>
          <w:bCs/>
        </w:rPr>
        <w:fldChar w:fldCharType="end"/>
      </w:r>
    </w:p>
    <w:p w14:paraId="0E11D218" w14:textId="77777777" w:rsidR="00547A0A" w:rsidRDefault="00547A0A" w:rsidP="00C66DF5">
      <w:pPr>
        <w:rPr>
          <w:bCs/>
        </w:rPr>
      </w:pPr>
    </w:p>
    <w:p w14:paraId="348660AF" w14:textId="299D2E9C" w:rsidR="00DC7465" w:rsidRDefault="00DC7465" w:rsidP="00C66DF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5" w:name="_Toc160533606"/>
      <w:r w:rsidRPr="008648FF">
        <w:t>Phase "</w:t>
      </w:r>
      <w:r>
        <w:t>Kontrollieren</w:t>
      </w:r>
      <w:r w:rsidRPr="008648FF">
        <w:t>"</w:t>
      </w:r>
      <w:bookmarkEnd w:id="185"/>
    </w:p>
    <w:p w14:paraId="32660FD2" w14:textId="77777777" w:rsidR="000F0EFC" w:rsidRDefault="000F0EFC">
      <w:r>
        <w:br w:type="page"/>
      </w:r>
    </w:p>
    <w:p w14:paraId="0A492A4B" w14:textId="6F63A91A" w:rsidR="00ED0F81" w:rsidRDefault="00ED0F81" w:rsidP="00ED0F81">
      <w:pPr>
        <w:pStyle w:val="berschrift2"/>
      </w:pPr>
      <w:bookmarkStart w:id="186" w:name="_Toc160533607"/>
      <w:r w:rsidRPr="008648FF">
        <w:lastRenderedPageBreak/>
        <w:t>Phase "</w:t>
      </w:r>
      <w:r>
        <w:t>Auswerten</w:t>
      </w:r>
      <w:r w:rsidRPr="008648FF">
        <w:t>"</w:t>
      </w:r>
      <w:bookmarkEnd w:id="186"/>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7" w:name="_Toc160533608"/>
      <w:r>
        <w:lastRenderedPageBreak/>
        <w:t>Persönliches</w:t>
      </w:r>
      <w:r w:rsidR="003071FB">
        <w:t xml:space="preserve"> Fazit</w:t>
      </w:r>
      <w:bookmarkEnd w:id="187"/>
    </w:p>
    <w:p w14:paraId="28EEB640" w14:textId="77777777" w:rsidR="007E63E1" w:rsidRDefault="007E63E1">
      <w:r>
        <w:br w:type="page"/>
      </w:r>
    </w:p>
    <w:p w14:paraId="6280DE13" w14:textId="6C70C6F7" w:rsidR="000F0EFC" w:rsidRDefault="007E63E1" w:rsidP="007E63E1">
      <w:pPr>
        <w:pStyle w:val="berschrift2"/>
      </w:pPr>
      <w:bookmarkStart w:id="188" w:name="_Toc160533609"/>
      <w:r>
        <w:lastRenderedPageBreak/>
        <w:t>Quellenverzeichnis</w:t>
      </w:r>
      <w:bookmarkEnd w:id="188"/>
      <w:r w:rsidR="000F0EFC">
        <w:br w:type="page"/>
      </w:r>
    </w:p>
    <w:p w14:paraId="2B7AE9ED" w14:textId="08EBFC98" w:rsidR="000F0EFC" w:rsidRDefault="00FB13C9" w:rsidP="00FB13C9">
      <w:pPr>
        <w:pStyle w:val="berschrift2"/>
      </w:pPr>
      <w:bookmarkStart w:id="189" w:name="_Toc160533610"/>
      <w:r>
        <w:lastRenderedPageBreak/>
        <w:t>Glossar</w:t>
      </w:r>
      <w:bookmarkEnd w:id="189"/>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6F5DDD">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7C5B4" w14:textId="77777777" w:rsidR="006F5DDD" w:rsidRDefault="006F5DDD" w:rsidP="00F91D37">
      <w:pPr>
        <w:spacing w:line="240" w:lineRule="auto"/>
      </w:pPr>
      <w:r>
        <w:separator/>
      </w:r>
    </w:p>
  </w:endnote>
  <w:endnote w:type="continuationSeparator" w:id="0">
    <w:p w14:paraId="42EE1E1A" w14:textId="77777777" w:rsidR="006F5DDD" w:rsidRDefault="006F5DD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261A2" w14:textId="77777777" w:rsidR="006F5DDD" w:rsidRDefault="006F5DDD" w:rsidP="00F91D37">
      <w:pPr>
        <w:spacing w:line="240" w:lineRule="auto"/>
      </w:pPr>
      <w:r>
        <w:separator/>
      </w:r>
    </w:p>
  </w:footnote>
  <w:footnote w:type="continuationSeparator" w:id="0">
    <w:p w14:paraId="65AF8265" w14:textId="77777777" w:rsidR="006F5DDD" w:rsidRDefault="006F5DDD"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6C0C"/>
    <w:rsid w:val="00547A0A"/>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6F5DDD"/>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013"/>
    <w:rsid w:val="00EA59B8"/>
    <w:rsid w:val="00EA5A01"/>
    <w:rsid w:val="00EB4382"/>
    <w:rsid w:val="00EB4E66"/>
    <w:rsid w:val="00EB6216"/>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react.dev/reference/react/createContext"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3747C"/>
    <w:rsid w:val="00183CFA"/>
    <w:rsid w:val="003F0ED4"/>
    <w:rsid w:val="004873C5"/>
    <w:rsid w:val="00487CDB"/>
    <w:rsid w:val="005311A6"/>
    <w:rsid w:val="005464EB"/>
    <w:rsid w:val="00585F3B"/>
    <w:rsid w:val="006125C3"/>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85</Pages>
  <Words>16124</Words>
  <Characters>101588</Characters>
  <Application>Microsoft Office Word</Application>
  <DocSecurity>0</DocSecurity>
  <Lines>846</Lines>
  <Paragraphs>234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545</cp:revision>
  <cp:lastPrinted>2022-03-15T09:03:00Z</cp:lastPrinted>
  <dcterms:created xsi:type="dcterms:W3CDTF">2024-02-26T15:06:00Z</dcterms:created>
  <dcterms:modified xsi:type="dcterms:W3CDTF">2024-03-11T07:43:00Z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
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Pr="00447EF6">
          <w:rPr>
            <w:rStyle w:val="Hyperlink"/>
            <w:noProof/>
          </w:rPr>
          <w:t>Versionierung Dokumentation</w:t>
        </w:r>
        <w:r>
          <w:rPr>
            <w:noProof/>
            <w:webHidden/>
          </w:rPr>
          <w:tab/>
        </w:r>
        <w:r>
          <w:rPr>
            <w:noProof/>
            <w:webHidden/>
          </w:rPr>
          <w:fldChar w:fldCharType="begin"/>
        </w:r>
        <w:r>
          <w:rPr>
            <w:noProof/>
            <w:webHidden/>
          </w:rPr>
          <w:instrText xml:space="preserve"> PAGEREF _Toc160533541 \h </w:instrText>
        </w:r>
        <w:r>
          <w:rPr>
            <w:noProof/>
            <w:webHidden/>
          </w:rPr>
        </w:r>
        <w:r>
          <w:rPr>
            <w:noProof/>
            <w:webHidden/>
          </w:rPr>
          <w:fldChar w:fldCharType="separate"/>
        </w:r>
        <w:r>
          <w:rPr>
            <w:noProof/>
            <w:webHidden/>
          </w:rPr>
          <w:t>4</w:t>
        </w:r>
        <w:r>
          <w:rPr>
            <w:noProof/>
            <w:webHidden/>
          </w:rPr>
          <w:fldChar w:fldCharType="end"/>
        </w:r>
      </w:hyperlink>
    </w:p>
    <w:p w14:paraId="183B770F" w14:textId="1A621AD4"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Pr="00447EF6">
          <w:rPr>
            <w:rStyle w:val="Hyperlink"/>
            <w:noProof/>
          </w:rPr>
          <w:t>Versionierung Praktische Arbeit</w:t>
        </w:r>
        <w:r>
          <w:rPr>
            <w:noProof/>
            <w:webHidden/>
          </w:rPr>
          <w:tab/>
        </w:r>
        <w:r>
          <w:rPr>
            <w:noProof/>
            <w:webHidden/>
          </w:rPr>
          <w:fldChar w:fldCharType="begin"/>
        </w:r>
        <w:r>
          <w:rPr>
            <w:noProof/>
            <w:webHidden/>
          </w:rPr>
          <w:instrText xml:space="preserve"> PAGEREF _Toc160533542 \h </w:instrText>
        </w:r>
        <w:r>
          <w:rPr>
            <w:noProof/>
            <w:webHidden/>
          </w:rPr>
        </w:r>
        <w:r>
          <w:rPr>
            <w:noProof/>
            <w:webHidden/>
          </w:rPr>
          <w:fldChar w:fldCharType="separate"/>
        </w:r>
        <w:r>
          <w:rPr>
            <w:noProof/>
            <w:webHidden/>
          </w:rPr>
          <w:t>4</w:t>
        </w:r>
        <w:r>
          <w:rPr>
            <w:noProof/>
            <w:webHidden/>
          </w:rPr>
          <w:fldChar w:fldCharType="end"/>
        </w:r>
      </w:hyperlink>
    </w:p>
    <w:p w14:paraId="3C532742" w14:textId="23B41879"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Pr="00447EF6">
          <w:rPr>
            <w:rStyle w:val="Hyperlink"/>
            <w:noProof/>
          </w:rPr>
          <w:t>Zusatzinformationen</w:t>
        </w:r>
        <w:r>
          <w:rPr>
            <w:noProof/>
            <w:webHidden/>
          </w:rPr>
          <w:tab/>
        </w:r>
        <w:r>
          <w:rPr>
            <w:noProof/>
            <w:webHidden/>
          </w:rPr>
          <w:fldChar w:fldCharType="begin"/>
        </w:r>
        <w:r>
          <w:rPr>
            <w:noProof/>
            <w:webHidden/>
          </w:rPr>
          <w:instrText xml:space="preserve"> PAGEREF _Toc160533543 \h </w:instrText>
        </w:r>
        <w:r>
          <w:rPr>
            <w:noProof/>
            <w:webHidden/>
          </w:rPr>
        </w:r>
        <w:r>
          <w:rPr>
            <w:noProof/>
            <w:webHidden/>
          </w:rPr>
          <w:fldChar w:fldCharType="separate"/>
        </w:r>
        <w:r>
          <w:rPr>
            <w:noProof/>
            <w:webHidden/>
          </w:rPr>
          <w:t>4</w:t>
        </w:r>
        <w:r>
          <w:rPr>
            <w:noProof/>
            <w:webHidden/>
          </w:rPr>
          <w:fldChar w:fldCharType="end"/>
        </w:r>
      </w:hyperlink>
    </w:p>
    <w:p w14:paraId="5D15DA47" w14:textId="1039EA44" w:rsidR="00BD1511" w:rsidRDefault="00BD1511">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Pr="00447EF6">
          <w:rPr>
            <w:rStyle w:val="Hyperlink"/>
            <w:noProof/>
          </w:rPr>
          <w:t>Teil 1 – Umfeld und Ablauf</w:t>
        </w:r>
        <w:r>
          <w:rPr>
            <w:noProof/>
            <w:webHidden/>
          </w:rPr>
          <w:tab/>
        </w:r>
        <w:r>
          <w:rPr>
            <w:noProof/>
            <w:webHidden/>
          </w:rPr>
          <w:fldChar w:fldCharType="begin"/>
        </w:r>
        <w:r>
          <w:rPr>
            <w:noProof/>
            <w:webHidden/>
          </w:rPr>
          <w:instrText xml:space="preserve"> PAGEREF _Toc160533544 \h </w:instrText>
        </w:r>
        <w:r>
          <w:rPr>
            <w:noProof/>
            <w:webHidden/>
          </w:rPr>
        </w:r>
        <w:r>
          <w:rPr>
            <w:noProof/>
            <w:webHidden/>
          </w:rPr>
          <w:fldChar w:fldCharType="separate"/>
        </w:r>
        <w:r>
          <w:rPr>
            <w:noProof/>
            <w:webHidden/>
          </w:rPr>
          <w:t>5</w:t>
        </w:r>
        <w:r>
          <w:rPr>
            <w:noProof/>
            <w:webHidden/>
          </w:rPr>
          <w:fldChar w:fldCharType="end"/>
        </w:r>
      </w:hyperlink>
    </w:p>
    <w:p w14:paraId="2A63C4B0" w14:textId="3A89F720"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Pr="00447EF6">
          <w:rPr>
            <w:rStyle w:val="Hyperlink"/>
            <w:noProof/>
          </w:rPr>
          <w:t>Detaillierte Aufgabenstellung</w:t>
        </w:r>
        <w:r>
          <w:rPr>
            <w:noProof/>
            <w:webHidden/>
          </w:rPr>
          <w:tab/>
        </w:r>
        <w:r>
          <w:rPr>
            <w:noProof/>
            <w:webHidden/>
          </w:rPr>
          <w:fldChar w:fldCharType="begin"/>
        </w:r>
        <w:r>
          <w:rPr>
            <w:noProof/>
            <w:webHidden/>
          </w:rPr>
          <w:instrText xml:space="preserve"> PAGEREF _Toc160533545 \h </w:instrText>
        </w:r>
        <w:r>
          <w:rPr>
            <w:noProof/>
            <w:webHidden/>
          </w:rPr>
        </w:r>
        <w:r>
          <w:rPr>
            <w:noProof/>
            <w:webHidden/>
          </w:rPr>
          <w:fldChar w:fldCharType="separate"/>
        </w:r>
        <w:r>
          <w:rPr>
            <w:noProof/>
            <w:webHidden/>
          </w:rPr>
          <w:t>5</w:t>
        </w:r>
        <w:r>
          <w:rPr>
            <w:noProof/>
            <w:webHidden/>
          </w:rPr>
          <w:fldChar w:fldCharType="end"/>
        </w:r>
      </w:hyperlink>
    </w:p>
    <w:p w14:paraId="507D672F" w14:textId="3A5584C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Pr="00447EF6">
          <w:rPr>
            <w:rStyle w:val="Hyperlink"/>
            <w:noProof/>
          </w:rPr>
          <w:t>Titel der Arbeit</w:t>
        </w:r>
        <w:r>
          <w:rPr>
            <w:noProof/>
            <w:webHidden/>
          </w:rPr>
          <w:tab/>
        </w:r>
        <w:r>
          <w:rPr>
            <w:noProof/>
            <w:webHidden/>
          </w:rPr>
          <w:fldChar w:fldCharType="begin"/>
        </w:r>
        <w:r>
          <w:rPr>
            <w:noProof/>
            <w:webHidden/>
          </w:rPr>
          <w:instrText xml:space="preserve"> PAGEREF _Toc160533546 \h </w:instrText>
        </w:r>
        <w:r>
          <w:rPr>
            <w:noProof/>
            <w:webHidden/>
          </w:rPr>
        </w:r>
        <w:r>
          <w:rPr>
            <w:noProof/>
            <w:webHidden/>
          </w:rPr>
          <w:fldChar w:fldCharType="separate"/>
        </w:r>
        <w:r>
          <w:rPr>
            <w:noProof/>
            <w:webHidden/>
          </w:rPr>
          <w:t>5</w:t>
        </w:r>
        <w:r>
          <w:rPr>
            <w:noProof/>
            <w:webHidden/>
          </w:rPr>
          <w:fldChar w:fldCharType="end"/>
        </w:r>
      </w:hyperlink>
    </w:p>
    <w:p w14:paraId="75EC4858" w14:textId="5C2621E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Pr="00447EF6">
          <w:rPr>
            <w:rStyle w:val="Hyperlink"/>
            <w:noProof/>
          </w:rPr>
          <w:t>Ausgangslage</w:t>
        </w:r>
        <w:r>
          <w:rPr>
            <w:noProof/>
            <w:webHidden/>
          </w:rPr>
          <w:tab/>
        </w:r>
        <w:r>
          <w:rPr>
            <w:noProof/>
            <w:webHidden/>
          </w:rPr>
          <w:fldChar w:fldCharType="begin"/>
        </w:r>
        <w:r>
          <w:rPr>
            <w:noProof/>
            <w:webHidden/>
          </w:rPr>
          <w:instrText xml:space="preserve"> PAGEREF _Toc160533547 \h </w:instrText>
        </w:r>
        <w:r>
          <w:rPr>
            <w:noProof/>
            <w:webHidden/>
          </w:rPr>
        </w:r>
        <w:r>
          <w:rPr>
            <w:noProof/>
            <w:webHidden/>
          </w:rPr>
          <w:fldChar w:fldCharType="separate"/>
        </w:r>
        <w:r>
          <w:rPr>
            <w:noProof/>
            <w:webHidden/>
          </w:rPr>
          <w:t>5</w:t>
        </w:r>
        <w:r>
          <w:rPr>
            <w:noProof/>
            <w:webHidden/>
          </w:rPr>
          <w:fldChar w:fldCharType="end"/>
        </w:r>
      </w:hyperlink>
    </w:p>
    <w:p w14:paraId="04A042BF" w14:textId="36D95F74"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Pr="00447EF6">
          <w:rPr>
            <w:rStyle w:val="Hyperlink"/>
            <w:noProof/>
          </w:rPr>
          <w:t>Teilauftrag 1: Login und Benutzerverwaltung</w:t>
        </w:r>
        <w:r>
          <w:rPr>
            <w:noProof/>
            <w:webHidden/>
          </w:rPr>
          <w:tab/>
        </w:r>
        <w:r>
          <w:rPr>
            <w:noProof/>
            <w:webHidden/>
          </w:rPr>
          <w:fldChar w:fldCharType="begin"/>
        </w:r>
        <w:r>
          <w:rPr>
            <w:noProof/>
            <w:webHidden/>
          </w:rPr>
          <w:instrText xml:space="preserve"> PAGEREF _Toc160533548 \h </w:instrText>
        </w:r>
        <w:r>
          <w:rPr>
            <w:noProof/>
            <w:webHidden/>
          </w:rPr>
        </w:r>
        <w:r>
          <w:rPr>
            <w:noProof/>
            <w:webHidden/>
          </w:rPr>
          <w:fldChar w:fldCharType="separate"/>
        </w:r>
        <w:r>
          <w:rPr>
            <w:noProof/>
            <w:webHidden/>
          </w:rPr>
          <w:t>6</w:t>
        </w:r>
        <w:r>
          <w:rPr>
            <w:noProof/>
            <w:webHidden/>
          </w:rPr>
          <w:fldChar w:fldCharType="end"/>
        </w:r>
      </w:hyperlink>
    </w:p>
    <w:p w14:paraId="132D46B9" w14:textId="70EFDF3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Pr="00447EF6">
          <w:rPr>
            <w:rStyle w:val="Hyperlink"/>
            <w:noProof/>
          </w:rPr>
          <w:t>Teilauftrag 2: Bilderverwaltung</w:t>
        </w:r>
        <w:r>
          <w:rPr>
            <w:noProof/>
            <w:webHidden/>
          </w:rPr>
          <w:tab/>
        </w:r>
        <w:r>
          <w:rPr>
            <w:noProof/>
            <w:webHidden/>
          </w:rPr>
          <w:fldChar w:fldCharType="begin"/>
        </w:r>
        <w:r>
          <w:rPr>
            <w:noProof/>
            <w:webHidden/>
          </w:rPr>
          <w:instrText xml:space="preserve"> PAGEREF _Toc160533549 \h </w:instrText>
        </w:r>
        <w:r>
          <w:rPr>
            <w:noProof/>
            <w:webHidden/>
          </w:rPr>
        </w:r>
        <w:r>
          <w:rPr>
            <w:noProof/>
            <w:webHidden/>
          </w:rPr>
          <w:fldChar w:fldCharType="separate"/>
        </w:r>
        <w:r>
          <w:rPr>
            <w:noProof/>
            <w:webHidden/>
          </w:rPr>
          <w:t>7</w:t>
        </w:r>
        <w:r>
          <w:rPr>
            <w:noProof/>
            <w:webHidden/>
          </w:rPr>
          <w:fldChar w:fldCharType="end"/>
        </w:r>
      </w:hyperlink>
    </w:p>
    <w:p w14:paraId="4AFED690" w14:textId="1D04B9F0"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Pr="00447EF6">
          <w:rPr>
            <w:rStyle w:val="Hyperlink"/>
            <w:noProof/>
          </w:rPr>
          <w:t>Teilauftrag 3: Fehlerbehandlung des Datenimports</w:t>
        </w:r>
        <w:r>
          <w:rPr>
            <w:noProof/>
            <w:webHidden/>
          </w:rPr>
          <w:tab/>
        </w:r>
        <w:r>
          <w:rPr>
            <w:noProof/>
            <w:webHidden/>
          </w:rPr>
          <w:fldChar w:fldCharType="begin"/>
        </w:r>
        <w:r>
          <w:rPr>
            <w:noProof/>
            <w:webHidden/>
          </w:rPr>
          <w:instrText xml:space="preserve"> PAGEREF _Toc160533550 \h </w:instrText>
        </w:r>
        <w:r>
          <w:rPr>
            <w:noProof/>
            <w:webHidden/>
          </w:rPr>
        </w:r>
        <w:r>
          <w:rPr>
            <w:noProof/>
            <w:webHidden/>
          </w:rPr>
          <w:fldChar w:fldCharType="separate"/>
        </w:r>
        <w:r>
          <w:rPr>
            <w:noProof/>
            <w:webHidden/>
          </w:rPr>
          <w:t>7</w:t>
        </w:r>
        <w:r>
          <w:rPr>
            <w:noProof/>
            <w:webHidden/>
          </w:rPr>
          <w:fldChar w:fldCharType="end"/>
        </w:r>
      </w:hyperlink>
    </w:p>
    <w:p w14:paraId="2D7A245C" w14:textId="3510DC2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Pr="00447EF6">
          <w:rPr>
            <w:rStyle w:val="Hyperlink"/>
            <w:noProof/>
          </w:rPr>
          <w:t>Mittel und Methoden</w:t>
        </w:r>
        <w:r>
          <w:rPr>
            <w:noProof/>
            <w:webHidden/>
          </w:rPr>
          <w:tab/>
        </w:r>
        <w:r>
          <w:rPr>
            <w:noProof/>
            <w:webHidden/>
          </w:rPr>
          <w:fldChar w:fldCharType="begin"/>
        </w:r>
        <w:r>
          <w:rPr>
            <w:noProof/>
            <w:webHidden/>
          </w:rPr>
          <w:instrText xml:space="preserve"> PAGEREF _Toc160533551 \h </w:instrText>
        </w:r>
        <w:r>
          <w:rPr>
            <w:noProof/>
            <w:webHidden/>
          </w:rPr>
        </w:r>
        <w:r>
          <w:rPr>
            <w:noProof/>
            <w:webHidden/>
          </w:rPr>
          <w:fldChar w:fldCharType="separate"/>
        </w:r>
        <w:r>
          <w:rPr>
            <w:noProof/>
            <w:webHidden/>
          </w:rPr>
          <w:t>8</w:t>
        </w:r>
        <w:r>
          <w:rPr>
            <w:noProof/>
            <w:webHidden/>
          </w:rPr>
          <w:fldChar w:fldCharType="end"/>
        </w:r>
      </w:hyperlink>
    </w:p>
    <w:p w14:paraId="41D1B34A" w14:textId="49B10543"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Pr="00447EF6">
          <w:rPr>
            <w:rStyle w:val="Hyperlink"/>
            <w:noProof/>
          </w:rPr>
          <w:t>Deklaration der Vorkenntnisse</w:t>
        </w:r>
        <w:r>
          <w:rPr>
            <w:noProof/>
            <w:webHidden/>
          </w:rPr>
          <w:tab/>
        </w:r>
        <w:r>
          <w:rPr>
            <w:noProof/>
            <w:webHidden/>
          </w:rPr>
          <w:fldChar w:fldCharType="begin"/>
        </w:r>
        <w:r>
          <w:rPr>
            <w:noProof/>
            <w:webHidden/>
          </w:rPr>
          <w:instrText xml:space="preserve"> PAGEREF _Toc160533552 \h </w:instrText>
        </w:r>
        <w:r>
          <w:rPr>
            <w:noProof/>
            <w:webHidden/>
          </w:rPr>
        </w:r>
        <w:r>
          <w:rPr>
            <w:noProof/>
            <w:webHidden/>
          </w:rPr>
          <w:fldChar w:fldCharType="separate"/>
        </w:r>
        <w:r>
          <w:rPr>
            <w:noProof/>
            <w:webHidden/>
          </w:rPr>
          <w:t>9</w:t>
        </w:r>
        <w:r>
          <w:rPr>
            <w:noProof/>
            <w:webHidden/>
          </w:rPr>
          <w:fldChar w:fldCharType="end"/>
        </w:r>
      </w:hyperlink>
    </w:p>
    <w:p w14:paraId="24D7FDDE" w14:textId="53BEE93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Pr="00447EF6">
          <w:rPr>
            <w:rStyle w:val="Hyperlink"/>
            <w:noProof/>
          </w:rPr>
          <w:t>Deklaration der Vorarbeiten</w:t>
        </w:r>
        <w:r>
          <w:rPr>
            <w:noProof/>
            <w:webHidden/>
          </w:rPr>
          <w:tab/>
        </w:r>
        <w:r>
          <w:rPr>
            <w:noProof/>
            <w:webHidden/>
          </w:rPr>
          <w:fldChar w:fldCharType="begin"/>
        </w:r>
        <w:r>
          <w:rPr>
            <w:noProof/>
            <w:webHidden/>
          </w:rPr>
          <w:instrText xml:space="preserve"> PAGEREF _Toc160533553 \h </w:instrText>
        </w:r>
        <w:r>
          <w:rPr>
            <w:noProof/>
            <w:webHidden/>
          </w:rPr>
        </w:r>
        <w:r>
          <w:rPr>
            <w:noProof/>
            <w:webHidden/>
          </w:rPr>
          <w:fldChar w:fldCharType="separate"/>
        </w:r>
        <w:r>
          <w:rPr>
            <w:noProof/>
            <w:webHidden/>
          </w:rPr>
          <w:t>9</w:t>
        </w:r>
        <w:r>
          <w:rPr>
            <w:noProof/>
            <w:webHidden/>
          </w:rPr>
          <w:fldChar w:fldCharType="end"/>
        </w:r>
      </w:hyperlink>
    </w:p>
    <w:p w14:paraId="0D32FB47" w14:textId="128FED1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Pr="00447EF6">
          <w:rPr>
            <w:rStyle w:val="Hyperlink"/>
            <w:noProof/>
          </w:rPr>
          <w:t>Neue Lerninhalte</w:t>
        </w:r>
        <w:r>
          <w:rPr>
            <w:noProof/>
            <w:webHidden/>
          </w:rPr>
          <w:tab/>
        </w:r>
        <w:r>
          <w:rPr>
            <w:noProof/>
            <w:webHidden/>
          </w:rPr>
          <w:fldChar w:fldCharType="begin"/>
        </w:r>
        <w:r>
          <w:rPr>
            <w:noProof/>
            <w:webHidden/>
          </w:rPr>
          <w:instrText xml:space="preserve"> PAGEREF _Toc160533554 \h </w:instrText>
        </w:r>
        <w:r>
          <w:rPr>
            <w:noProof/>
            <w:webHidden/>
          </w:rPr>
        </w:r>
        <w:r>
          <w:rPr>
            <w:noProof/>
            <w:webHidden/>
          </w:rPr>
          <w:fldChar w:fldCharType="separate"/>
        </w:r>
        <w:r>
          <w:rPr>
            <w:noProof/>
            <w:webHidden/>
          </w:rPr>
          <w:t>10</w:t>
        </w:r>
        <w:r>
          <w:rPr>
            <w:noProof/>
            <w:webHidden/>
          </w:rPr>
          <w:fldChar w:fldCharType="end"/>
        </w:r>
      </w:hyperlink>
    </w:p>
    <w:p w14:paraId="77DE8D29" w14:textId="29F1700F"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Pr="00447EF6">
          <w:rPr>
            <w:rStyle w:val="Hyperlink"/>
            <w:noProof/>
          </w:rPr>
          <w:t>Arbeiten in den letzten 6 Monaten</w:t>
        </w:r>
        <w:r>
          <w:rPr>
            <w:noProof/>
            <w:webHidden/>
          </w:rPr>
          <w:tab/>
        </w:r>
        <w:r>
          <w:rPr>
            <w:noProof/>
            <w:webHidden/>
          </w:rPr>
          <w:fldChar w:fldCharType="begin"/>
        </w:r>
        <w:r>
          <w:rPr>
            <w:noProof/>
            <w:webHidden/>
          </w:rPr>
          <w:instrText xml:space="preserve"> PAGEREF _Toc160533555 \h </w:instrText>
        </w:r>
        <w:r>
          <w:rPr>
            <w:noProof/>
            <w:webHidden/>
          </w:rPr>
        </w:r>
        <w:r>
          <w:rPr>
            <w:noProof/>
            <w:webHidden/>
          </w:rPr>
          <w:fldChar w:fldCharType="separate"/>
        </w:r>
        <w:r>
          <w:rPr>
            <w:noProof/>
            <w:webHidden/>
          </w:rPr>
          <w:t>10</w:t>
        </w:r>
        <w:r>
          <w:rPr>
            <w:noProof/>
            <w:webHidden/>
          </w:rPr>
          <w:fldChar w:fldCharType="end"/>
        </w:r>
      </w:hyperlink>
    </w:p>
    <w:p w14:paraId="2FDA4AD7" w14:textId="657AB7A9"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Pr="00447EF6">
          <w:rPr>
            <w:rStyle w:val="Hyperlink"/>
            <w:noProof/>
          </w:rPr>
          <w:t>Deklaration der benutzten Firmenstandards</w:t>
        </w:r>
        <w:r>
          <w:rPr>
            <w:noProof/>
            <w:webHidden/>
          </w:rPr>
          <w:tab/>
        </w:r>
        <w:r>
          <w:rPr>
            <w:noProof/>
            <w:webHidden/>
          </w:rPr>
          <w:fldChar w:fldCharType="begin"/>
        </w:r>
        <w:r>
          <w:rPr>
            <w:noProof/>
            <w:webHidden/>
          </w:rPr>
          <w:instrText xml:space="preserve"> PAGEREF _Toc160533556 \h </w:instrText>
        </w:r>
        <w:r>
          <w:rPr>
            <w:noProof/>
            <w:webHidden/>
          </w:rPr>
        </w:r>
        <w:r>
          <w:rPr>
            <w:noProof/>
            <w:webHidden/>
          </w:rPr>
          <w:fldChar w:fldCharType="separate"/>
        </w:r>
        <w:r>
          <w:rPr>
            <w:noProof/>
            <w:webHidden/>
          </w:rPr>
          <w:t>10</w:t>
        </w:r>
        <w:r>
          <w:rPr>
            <w:noProof/>
            <w:webHidden/>
          </w:rPr>
          <w:fldChar w:fldCharType="end"/>
        </w:r>
      </w:hyperlink>
    </w:p>
    <w:p w14:paraId="6475F823" w14:textId="2849794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Pr="00447EF6">
          <w:rPr>
            <w:rStyle w:val="Hyperlink"/>
            <w:noProof/>
          </w:rPr>
          <w:t>Projektaufbauorganisation</w:t>
        </w:r>
        <w:r>
          <w:rPr>
            <w:noProof/>
            <w:webHidden/>
          </w:rPr>
          <w:tab/>
        </w:r>
        <w:r>
          <w:rPr>
            <w:noProof/>
            <w:webHidden/>
          </w:rPr>
          <w:fldChar w:fldCharType="begin"/>
        </w:r>
        <w:r>
          <w:rPr>
            <w:noProof/>
            <w:webHidden/>
          </w:rPr>
          <w:instrText xml:space="preserve"> PAGEREF _Toc160533557 \h </w:instrText>
        </w:r>
        <w:r>
          <w:rPr>
            <w:noProof/>
            <w:webHidden/>
          </w:rPr>
        </w:r>
        <w:r>
          <w:rPr>
            <w:noProof/>
            <w:webHidden/>
          </w:rPr>
          <w:fldChar w:fldCharType="separate"/>
        </w:r>
        <w:r>
          <w:rPr>
            <w:noProof/>
            <w:webHidden/>
          </w:rPr>
          <w:t>11</w:t>
        </w:r>
        <w:r>
          <w:rPr>
            <w:noProof/>
            <w:webHidden/>
          </w:rPr>
          <w:fldChar w:fldCharType="end"/>
        </w:r>
      </w:hyperlink>
    </w:p>
    <w:p w14:paraId="1CBD5559" w14:textId="59CBCB46"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Pr="00447EF6">
          <w:rPr>
            <w:rStyle w:val="Hyperlink"/>
            <w:noProof/>
          </w:rPr>
          <w:t>Projektmethode IPERKA</w:t>
        </w:r>
        <w:r>
          <w:rPr>
            <w:noProof/>
            <w:webHidden/>
          </w:rPr>
          <w:tab/>
        </w:r>
        <w:r>
          <w:rPr>
            <w:noProof/>
            <w:webHidden/>
          </w:rPr>
          <w:fldChar w:fldCharType="begin"/>
        </w:r>
        <w:r>
          <w:rPr>
            <w:noProof/>
            <w:webHidden/>
          </w:rPr>
          <w:instrText xml:space="preserve"> PAGEREF _Toc160533558 \h </w:instrText>
        </w:r>
        <w:r>
          <w:rPr>
            <w:noProof/>
            <w:webHidden/>
          </w:rPr>
        </w:r>
        <w:r>
          <w:rPr>
            <w:noProof/>
            <w:webHidden/>
          </w:rPr>
          <w:fldChar w:fldCharType="separate"/>
        </w:r>
        <w:r>
          <w:rPr>
            <w:noProof/>
            <w:webHidden/>
          </w:rPr>
          <w:t>12</w:t>
        </w:r>
        <w:r>
          <w:rPr>
            <w:noProof/>
            <w:webHidden/>
          </w:rPr>
          <w:fldChar w:fldCharType="end"/>
        </w:r>
      </w:hyperlink>
    </w:p>
    <w:p w14:paraId="267FE9C3" w14:textId="579D6D53"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Pr="00447EF6">
          <w:rPr>
            <w:rStyle w:val="Hyperlink"/>
            <w:noProof/>
          </w:rPr>
          <w:t>Einfluss konkret auf meine IPA:</w:t>
        </w:r>
        <w:r>
          <w:rPr>
            <w:noProof/>
            <w:webHidden/>
          </w:rPr>
          <w:tab/>
        </w:r>
        <w:r>
          <w:rPr>
            <w:noProof/>
            <w:webHidden/>
          </w:rPr>
          <w:fldChar w:fldCharType="begin"/>
        </w:r>
        <w:r>
          <w:rPr>
            <w:noProof/>
            <w:webHidden/>
          </w:rPr>
          <w:instrText xml:space="preserve"> PAGEREF _Toc160533559 \h </w:instrText>
        </w:r>
        <w:r>
          <w:rPr>
            <w:noProof/>
            <w:webHidden/>
          </w:rPr>
        </w:r>
        <w:r>
          <w:rPr>
            <w:noProof/>
            <w:webHidden/>
          </w:rPr>
          <w:fldChar w:fldCharType="separate"/>
        </w:r>
        <w:r>
          <w:rPr>
            <w:noProof/>
            <w:webHidden/>
          </w:rPr>
          <w:t>12</w:t>
        </w:r>
        <w:r>
          <w:rPr>
            <w:noProof/>
            <w:webHidden/>
          </w:rPr>
          <w:fldChar w:fldCharType="end"/>
        </w:r>
      </w:hyperlink>
    </w:p>
    <w:p w14:paraId="14379AAF" w14:textId="23B2AF1E"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Pr="00447EF6">
          <w:rPr>
            <w:rStyle w:val="Hyperlink"/>
            <w:noProof/>
          </w:rPr>
          <w:t>Zeitplan</w:t>
        </w:r>
        <w:r>
          <w:rPr>
            <w:noProof/>
            <w:webHidden/>
          </w:rPr>
          <w:tab/>
        </w:r>
        <w:r>
          <w:rPr>
            <w:noProof/>
            <w:webHidden/>
          </w:rPr>
          <w:fldChar w:fldCharType="begin"/>
        </w:r>
        <w:r>
          <w:rPr>
            <w:noProof/>
            <w:webHidden/>
          </w:rPr>
          <w:instrText xml:space="preserve"> PAGEREF _Toc160533560 \h </w:instrText>
        </w:r>
        <w:r>
          <w:rPr>
            <w:noProof/>
            <w:webHidden/>
          </w:rPr>
        </w:r>
        <w:r>
          <w:rPr>
            <w:noProof/>
            <w:webHidden/>
          </w:rPr>
          <w:fldChar w:fldCharType="separate"/>
        </w:r>
        <w:r>
          <w:rPr>
            <w:noProof/>
            <w:webHidden/>
          </w:rPr>
          <w:t>13</w:t>
        </w:r>
        <w:r>
          <w:rPr>
            <w:noProof/>
            <w:webHidden/>
          </w:rPr>
          <w:fldChar w:fldCharType="end"/>
        </w:r>
      </w:hyperlink>
    </w:p>
    <w:p w14:paraId="3435F1EF" w14:textId="1C78DE33"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Pr="00447EF6">
          <w:rPr>
            <w:rStyle w:val="Hyperlink"/>
            <w:noProof/>
          </w:rPr>
          <w:t>Arbeitspakete</w:t>
        </w:r>
        <w:r>
          <w:rPr>
            <w:noProof/>
            <w:webHidden/>
          </w:rPr>
          <w:tab/>
        </w:r>
        <w:r>
          <w:rPr>
            <w:noProof/>
            <w:webHidden/>
          </w:rPr>
          <w:fldChar w:fldCharType="begin"/>
        </w:r>
        <w:r>
          <w:rPr>
            <w:noProof/>
            <w:webHidden/>
          </w:rPr>
          <w:instrText xml:space="preserve"> PAGEREF _Toc160533561 \h </w:instrText>
        </w:r>
        <w:r>
          <w:rPr>
            <w:noProof/>
            <w:webHidden/>
          </w:rPr>
        </w:r>
        <w:r>
          <w:rPr>
            <w:noProof/>
            <w:webHidden/>
          </w:rPr>
          <w:fldChar w:fldCharType="separate"/>
        </w:r>
        <w:r>
          <w:rPr>
            <w:noProof/>
            <w:webHidden/>
          </w:rPr>
          <w:t>14</w:t>
        </w:r>
        <w:r>
          <w:rPr>
            <w:noProof/>
            <w:webHidden/>
          </w:rPr>
          <w:fldChar w:fldCharType="end"/>
        </w:r>
      </w:hyperlink>
    </w:p>
    <w:p w14:paraId="148F26CF" w14:textId="119B6850"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Pr="00447EF6">
          <w:rPr>
            <w:rStyle w:val="Hyperlink"/>
            <w:noProof/>
          </w:rPr>
          <w:t>Meilensteine</w:t>
        </w:r>
        <w:r>
          <w:rPr>
            <w:noProof/>
            <w:webHidden/>
          </w:rPr>
          <w:tab/>
        </w:r>
        <w:r>
          <w:rPr>
            <w:noProof/>
            <w:webHidden/>
          </w:rPr>
          <w:fldChar w:fldCharType="begin"/>
        </w:r>
        <w:r>
          <w:rPr>
            <w:noProof/>
            <w:webHidden/>
          </w:rPr>
          <w:instrText xml:space="preserve"> PAGEREF _Toc160533562 \h </w:instrText>
        </w:r>
        <w:r>
          <w:rPr>
            <w:noProof/>
            <w:webHidden/>
          </w:rPr>
        </w:r>
        <w:r>
          <w:rPr>
            <w:noProof/>
            <w:webHidden/>
          </w:rPr>
          <w:fldChar w:fldCharType="separate"/>
        </w:r>
        <w:r>
          <w:rPr>
            <w:noProof/>
            <w:webHidden/>
          </w:rPr>
          <w:t>17</w:t>
        </w:r>
        <w:r>
          <w:rPr>
            <w:noProof/>
            <w:webHidden/>
          </w:rPr>
          <w:fldChar w:fldCharType="end"/>
        </w:r>
      </w:hyperlink>
    </w:p>
    <w:p w14:paraId="52D08387" w14:textId="6BF2D461"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Pr="00447EF6">
          <w:rPr>
            <w:rStyle w:val="Hyperlink"/>
            <w:noProof/>
          </w:rPr>
          <w:t>Organisation der Arbeitsergebnisse</w:t>
        </w:r>
        <w:r>
          <w:rPr>
            <w:noProof/>
            <w:webHidden/>
          </w:rPr>
          <w:tab/>
        </w:r>
        <w:r>
          <w:rPr>
            <w:noProof/>
            <w:webHidden/>
          </w:rPr>
          <w:fldChar w:fldCharType="begin"/>
        </w:r>
        <w:r>
          <w:rPr>
            <w:noProof/>
            <w:webHidden/>
          </w:rPr>
          <w:instrText xml:space="preserve"> PAGEREF _Toc160533563 \h </w:instrText>
        </w:r>
        <w:r>
          <w:rPr>
            <w:noProof/>
            <w:webHidden/>
          </w:rPr>
        </w:r>
        <w:r>
          <w:rPr>
            <w:noProof/>
            <w:webHidden/>
          </w:rPr>
          <w:fldChar w:fldCharType="separate"/>
        </w:r>
        <w:r>
          <w:rPr>
            <w:noProof/>
            <w:webHidden/>
          </w:rPr>
          <w:t>18</w:t>
        </w:r>
        <w:r>
          <w:rPr>
            <w:noProof/>
            <w:webHidden/>
          </w:rPr>
          <w:fldChar w:fldCharType="end"/>
        </w:r>
      </w:hyperlink>
    </w:p>
    <w:p w14:paraId="2452B1F4" w14:textId="7BBE701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Pr="00447EF6">
          <w:rPr>
            <w:rStyle w:val="Hyperlink"/>
            <w:noProof/>
          </w:rPr>
          <w:t>Versionierung</w:t>
        </w:r>
        <w:r>
          <w:rPr>
            <w:noProof/>
            <w:webHidden/>
          </w:rPr>
          <w:tab/>
        </w:r>
        <w:r>
          <w:rPr>
            <w:noProof/>
            <w:webHidden/>
          </w:rPr>
          <w:fldChar w:fldCharType="begin"/>
        </w:r>
        <w:r>
          <w:rPr>
            <w:noProof/>
            <w:webHidden/>
          </w:rPr>
          <w:instrText xml:space="preserve"> PAGEREF _Toc160533564 \h </w:instrText>
        </w:r>
        <w:r>
          <w:rPr>
            <w:noProof/>
            <w:webHidden/>
          </w:rPr>
        </w:r>
        <w:r>
          <w:rPr>
            <w:noProof/>
            <w:webHidden/>
          </w:rPr>
          <w:fldChar w:fldCharType="separate"/>
        </w:r>
        <w:r>
          <w:rPr>
            <w:noProof/>
            <w:webHidden/>
          </w:rPr>
          <w:t>18</w:t>
        </w:r>
        <w:r>
          <w:rPr>
            <w:noProof/>
            <w:webHidden/>
          </w:rPr>
          <w:fldChar w:fldCharType="end"/>
        </w:r>
      </w:hyperlink>
    </w:p>
    <w:p w14:paraId="1381A44D" w14:textId="40D5E89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Pr="00447EF6">
          <w:rPr>
            <w:rStyle w:val="Hyperlink"/>
            <w:noProof/>
          </w:rPr>
          <w:t>Backup</w:t>
        </w:r>
        <w:r>
          <w:rPr>
            <w:noProof/>
            <w:webHidden/>
          </w:rPr>
          <w:tab/>
        </w:r>
        <w:r>
          <w:rPr>
            <w:noProof/>
            <w:webHidden/>
          </w:rPr>
          <w:fldChar w:fldCharType="begin"/>
        </w:r>
        <w:r>
          <w:rPr>
            <w:noProof/>
            <w:webHidden/>
          </w:rPr>
          <w:instrText xml:space="preserve"> PAGEREF _Toc160533565 \h </w:instrText>
        </w:r>
        <w:r>
          <w:rPr>
            <w:noProof/>
            <w:webHidden/>
          </w:rPr>
        </w:r>
        <w:r>
          <w:rPr>
            <w:noProof/>
            <w:webHidden/>
          </w:rPr>
          <w:fldChar w:fldCharType="separate"/>
        </w:r>
        <w:r>
          <w:rPr>
            <w:noProof/>
            <w:webHidden/>
          </w:rPr>
          <w:t>18</w:t>
        </w:r>
        <w:r>
          <w:rPr>
            <w:noProof/>
            <w:webHidden/>
          </w:rPr>
          <w:fldChar w:fldCharType="end"/>
        </w:r>
      </w:hyperlink>
    </w:p>
    <w:p w14:paraId="6F88DC76" w14:textId="68BBD0C2"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Pr="00447EF6">
          <w:rPr>
            <w:rStyle w:val="Hyperlink"/>
            <w:noProof/>
          </w:rPr>
          <w:t>Quellcode / Skripts</w:t>
        </w:r>
        <w:r>
          <w:rPr>
            <w:noProof/>
            <w:webHidden/>
          </w:rPr>
          <w:tab/>
        </w:r>
        <w:r>
          <w:rPr>
            <w:noProof/>
            <w:webHidden/>
          </w:rPr>
          <w:fldChar w:fldCharType="begin"/>
        </w:r>
        <w:r>
          <w:rPr>
            <w:noProof/>
            <w:webHidden/>
          </w:rPr>
          <w:instrText xml:space="preserve"> PAGEREF _Toc160533566 \h </w:instrText>
        </w:r>
        <w:r>
          <w:rPr>
            <w:noProof/>
            <w:webHidden/>
          </w:rPr>
        </w:r>
        <w:r>
          <w:rPr>
            <w:noProof/>
            <w:webHidden/>
          </w:rPr>
          <w:fldChar w:fldCharType="separate"/>
        </w:r>
        <w:r>
          <w:rPr>
            <w:noProof/>
            <w:webHidden/>
          </w:rPr>
          <w:t>18</w:t>
        </w:r>
        <w:r>
          <w:rPr>
            <w:noProof/>
            <w:webHidden/>
          </w:rPr>
          <w:fldChar w:fldCharType="end"/>
        </w:r>
      </w:hyperlink>
    </w:p>
    <w:p w14:paraId="707E8770" w14:textId="53CEC5AF"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Pr="00447EF6">
          <w:rPr>
            <w:rStyle w:val="Hyperlink"/>
            <w:noProof/>
          </w:rPr>
          <w:t>Arbeitsplatz</w:t>
        </w:r>
        <w:r>
          <w:rPr>
            <w:noProof/>
            <w:webHidden/>
          </w:rPr>
          <w:tab/>
        </w:r>
        <w:r>
          <w:rPr>
            <w:noProof/>
            <w:webHidden/>
          </w:rPr>
          <w:fldChar w:fldCharType="begin"/>
        </w:r>
        <w:r>
          <w:rPr>
            <w:noProof/>
            <w:webHidden/>
          </w:rPr>
          <w:instrText xml:space="preserve"> PAGEREF _Toc160533567 \h </w:instrText>
        </w:r>
        <w:r>
          <w:rPr>
            <w:noProof/>
            <w:webHidden/>
          </w:rPr>
        </w:r>
        <w:r>
          <w:rPr>
            <w:noProof/>
            <w:webHidden/>
          </w:rPr>
          <w:fldChar w:fldCharType="separate"/>
        </w:r>
        <w:r>
          <w:rPr>
            <w:noProof/>
            <w:webHidden/>
          </w:rPr>
          <w:t>18</w:t>
        </w:r>
        <w:r>
          <w:rPr>
            <w:noProof/>
            <w:webHidden/>
          </w:rPr>
          <w:fldChar w:fldCharType="end"/>
        </w:r>
      </w:hyperlink>
    </w:p>
    <w:p w14:paraId="411EB52B" w14:textId="438B4A1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Pr="00447EF6">
          <w:rPr>
            <w:rStyle w:val="Hyperlink"/>
            <w:noProof/>
          </w:rPr>
          <w:t>Arbeitsjournal</w:t>
        </w:r>
        <w:r>
          <w:rPr>
            <w:noProof/>
            <w:webHidden/>
          </w:rPr>
          <w:tab/>
        </w:r>
        <w:r>
          <w:rPr>
            <w:noProof/>
            <w:webHidden/>
          </w:rPr>
          <w:fldChar w:fldCharType="begin"/>
        </w:r>
        <w:r>
          <w:rPr>
            <w:noProof/>
            <w:webHidden/>
          </w:rPr>
          <w:instrText xml:space="preserve"> PAGEREF _Toc160533568 \h </w:instrText>
        </w:r>
        <w:r>
          <w:rPr>
            <w:noProof/>
            <w:webHidden/>
          </w:rPr>
        </w:r>
        <w:r>
          <w:rPr>
            <w:noProof/>
            <w:webHidden/>
          </w:rPr>
          <w:fldChar w:fldCharType="separate"/>
        </w:r>
        <w:r>
          <w:rPr>
            <w:noProof/>
            <w:webHidden/>
          </w:rPr>
          <w:t>19</w:t>
        </w:r>
        <w:r>
          <w:rPr>
            <w:noProof/>
            <w:webHidden/>
          </w:rPr>
          <w:fldChar w:fldCharType="end"/>
        </w:r>
      </w:hyperlink>
    </w:p>
    <w:p w14:paraId="52191899" w14:textId="594BAAE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Pr="00447EF6">
          <w:rPr>
            <w:rStyle w:val="Hyperlink"/>
            <w:noProof/>
          </w:rPr>
          <w:t>Tag 1 – 29.02.2024</w:t>
        </w:r>
        <w:r>
          <w:rPr>
            <w:noProof/>
            <w:webHidden/>
          </w:rPr>
          <w:tab/>
        </w:r>
        <w:r>
          <w:rPr>
            <w:noProof/>
            <w:webHidden/>
          </w:rPr>
          <w:fldChar w:fldCharType="begin"/>
        </w:r>
        <w:r>
          <w:rPr>
            <w:noProof/>
            <w:webHidden/>
          </w:rPr>
          <w:instrText xml:space="preserve"> PAGEREF _Toc160533569 \h </w:instrText>
        </w:r>
        <w:r>
          <w:rPr>
            <w:noProof/>
            <w:webHidden/>
          </w:rPr>
        </w:r>
        <w:r>
          <w:rPr>
            <w:noProof/>
            <w:webHidden/>
          </w:rPr>
          <w:fldChar w:fldCharType="separate"/>
        </w:r>
        <w:r>
          <w:rPr>
            <w:noProof/>
            <w:webHidden/>
          </w:rPr>
          <w:t>19</w:t>
        </w:r>
        <w:r>
          <w:rPr>
            <w:noProof/>
            <w:webHidden/>
          </w:rPr>
          <w:fldChar w:fldCharType="end"/>
        </w:r>
      </w:hyperlink>
    </w:p>
    <w:p w14:paraId="27D18797" w14:textId="4C982518"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Pr="00447EF6">
          <w:rPr>
            <w:rStyle w:val="Hyperlink"/>
            <w:noProof/>
          </w:rPr>
          <w:t>Tag 2 – 04.03.2024</w:t>
        </w:r>
        <w:r>
          <w:rPr>
            <w:noProof/>
            <w:webHidden/>
          </w:rPr>
          <w:tab/>
        </w:r>
        <w:r>
          <w:rPr>
            <w:noProof/>
            <w:webHidden/>
          </w:rPr>
          <w:fldChar w:fldCharType="begin"/>
        </w:r>
        <w:r>
          <w:rPr>
            <w:noProof/>
            <w:webHidden/>
          </w:rPr>
          <w:instrText xml:space="preserve"> PAGEREF _Toc160533570 \h </w:instrText>
        </w:r>
        <w:r>
          <w:rPr>
            <w:noProof/>
            <w:webHidden/>
          </w:rPr>
        </w:r>
        <w:r>
          <w:rPr>
            <w:noProof/>
            <w:webHidden/>
          </w:rPr>
          <w:fldChar w:fldCharType="separate"/>
        </w:r>
        <w:r>
          <w:rPr>
            <w:noProof/>
            <w:webHidden/>
          </w:rPr>
          <w:t>20</w:t>
        </w:r>
        <w:r>
          <w:rPr>
            <w:noProof/>
            <w:webHidden/>
          </w:rPr>
          <w:fldChar w:fldCharType="end"/>
        </w:r>
      </w:hyperlink>
    </w:p>
    <w:p w14:paraId="2C4B75D0" w14:textId="62C396C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Pr="00447EF6">
          <w:rPr>
            <w:rStyle w:val="Hyperlink"/>
            <w:noProof/>
          </w:rPr>
          <w:t>Tag 3 – 05.03.2024</w:t>
        </w:r>
        <w:r>
          <w:rPr>
            <w:noProof/>
            <w:webHidden/>
          </w:rPr>
          <w:tab/>
        </w:r>
        <w:r>
          <w:rPr>
            <w:noProof/>
            <w:webHidden/>
          </w:rPr>
          <w:fldChar w:fldCharType="begin"/>
        </w:r>
        <w:r>
          <w:rPr>
            <w:noProof/>
            <w:webHidden/>
          </w:rPr>
          <w:instrText xml:space="preserve"> PAGEREF _Toc160533571 \h </w:instrText>
        </w:r>
        <w:r>
          <w:rPr>
            <w:noProof/>
            <w:webHidden/>
          </w:rPr>
        </w:r>
        <w:r>
          <w:rPr>
            <w:noProof/>
            <w:webHidden/>
          </w:rPr>
          <w:fldChar w:fldCharType="separate"/>
        </w:r>
        <w:r>
          <w:rPr>
            <w:noProof/>
            <w:webHidden/>
          </w:rPr>
          <w:t>21</w:t>
        </w:r>
        <w:r>
          <w:rPr>
            <w:noProof/>
            <w:webHidden/>
          </w:rPr>
          <w:fldChar w:fldCharType="end"/>
        </w:r>
      </w:hyperlink>
    </w:p>
    <w:p w14:paraId="65F36AC0" w14:textId="1C638C94"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Pr="00447EF6">
          <w:rPr>
            <w:rStyle w:val="Hyperlink"/>
            <w:noProof/>
          </w:rPr>
          <w:t>Tag 4 – 06.03.2024</w:t>
        </w:r>
        <w:r>
          <w:rPr>
            <w:noProof/>
            <w:webHidden/>
          </w:rPr>
          <w:tab/>
        </w:r>
        <w:r>
          <w:rPr>
            <w:noProof/>
            <w:webHidden/>
          </w:rPr>
          <w:fldChar w:fldCharType="begin"/>
        </w:r>
        <w:r>
          <w:rPr>
            <w:noProof/>
            <w:webHidden/>
          </w:rPr>
          <w:instrText xml:space="preserve"> PAGEREF _Toc160533572 \h </w:instrText>
        </w:r>
        <w:r>
          <w:rPr>
            <w:noProof/>
            <w:webHidden/>
          </w:rPr>
        </w:r>
        <w:r>
          <w:rPr>
            <w:noProof/>
            <w:webHidden/>
          </w:rPr>
          <w:fldChar w:fldCharType="separate"/>
        </w:r>
        <w:r>
          <w:rPr>
            <w:noProof/>
            <w:webHidden/>
          </w:rPr>
          <w:t>22</w:t>
        </w:r>
        <w:r>
          <w:rPr>
            <w:noProof/>
            <w:webHidden/>
          </w:rPr>
          <w:fldChar w:fldCharType="end"/>
        </w:r>
      </w:hyperlink>
    </w:p>
    <w:p w14:paraId="46533ED0" w14:textId="2F5F9834"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Pr="00447EF6">
          <w:rPr>
            <w:rStyle w:val="Hyperlink"/>
            <w:noProof/>
          </w:rPr>
          <w:t>Tag 5 – 07.03.2024</w:t>
        </w:r>
        <w:r>
          <w:rPr>
            <w:noProof/>
            <w:webHidden/>
          </w:rPr>
          <w:tab/>
        </w:r>
        <w:r>
          <w:rPr>
            <w:noProof/>
            <w:webHidden/>
          </w:rPr>
          <w:fldChar w:fldCharType="begin"/>
        </w:r>
        <w:r>
          <w:rPr>
            <w:noProof/>
            <w:webHidden/>
          </w:rPr>
          <w:instrText xml:space="preserve"> PAGEREF _Toc160533573 \h </w:instrText>
        </w:r>
        <w:r>
          <w:rPr>
            <w:noProof/>
            <w:webHidden/>
          </w:rPr>
        </w:r>
        <w:r>
          <w:rPr>
            <w:noProof/>
            <w:webHidden/>
          </w:rPr>
          <w:fldChar w:fldCharType="separate"/>
        </w:r>
        <w:r>
          <w:rPr>
            <w:noProof/>
            <w:webHidden/>
          </w:rPr>
          <w:t>23</w:t>
        </w:r>
        <w:r>
          <w:rPr>
            <w:noProof/>
            <w:webHidden/>
          </w:rPr>
          <w:fldChar w:fldCharType="end"/>
        </w:r>
      </w:hyperlink>
    </w:p>
    <w:p w14:paraId="029D7D18" w14:textId="7BF1ABD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Pr="00447EF6">
          <w:rPr>
            <w:rStyle w:val="Hyperlink"/>
            <w:noProof/>
          </w:rPr>
          <w:t>Tag 6 – 11.03.2024</w:t>
        </w:r>
        <w:r>
          <w:rPr>
            <w:noProof/>
            <w:webHidden/>
          </w:rPr>
          <w:tab/>
        </w:r>
        <w:r>
          <w:rPr>
            <w:noProof/>
            <w:webHidden/>
          </w:rPr>
          <w:fldChar w:fldCharType="begin"/>
        </w:r>
        <w:r>
          <w:rPr>
            <w:noProof/>
            <w:webHidden/>
          </w:rPr>
          <w:instrText xml:space="preserve"> PAGEREF _Toc160533574 \h </w:instrText>
        </w:r>
        <w:r>
          <w:rPr>
            <w:noProof/>
            <w:webHidden/>
          </w:rPr>
        </w:r>
        <w:r>
          <w:rPr>
            <w:noProof/>
            <w:webHidden/>
          </w:rPr>
          <w:fldChar w:fldCharType="separate"/>
        </w:r>
        <w:r>
          <w:rPr>
            <w:noProof/>
            <w:webHidden/>
          </w:rPr>
          <w:t>24</w:t>
        </w:r>
        <w:r>
          <w:rPr>
            <w:noProof/>
            <w:webHidden/>
          </w:rPr>
          <w:fldChar w:fldCharType="end"/>
        </w:r>
      </w:hyperlink>
    </w:p>
    <w:p w14:paraId="6ED4B8CA" w14:textId="47FE5BD9"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Pr="00447EF6">
          <w:rPr>
            <w:rStyle w:val="Hyperlink"/>
            <w:noProof/>
          </w:rPr>
          <w:t>Tag 7 – 12.03.2024</w:t>
        </w:r>
        <w:r>
          <w:rPr>
            <w:noProof/>
            <w:webHidden/>
          </w:rPr>
          <w:tab/>
        </w:r>
        <w:r>
          <w:rPr>
            <w:noProof/>
            <w:webHidden/>
          </w:rPr>
          <w:fldChar w:fldCharType="begin"/>
        </w:r>
        <w:r>
          <w:rPr>
            <w:noProof/>
            <w:webHidden/>
          </w:rPr>
          <w:instrText xml:space="preserve"> PAGEREF _Toc160533575 \h </w:instrText>
        </w:r>
        <w:r>
          <w:rPr>
            <w:noProof/>
            <w:webHidden/>
          </w:rPr>
        </w:r>
        <w:r>
          <w:rPr>
            <w:noProof/>
            <w:webHidden/>
          </w:rPr>
          <w:fldChar w:fldCharType="separate"/>
        </w:r>
        <w:r>
          <w:rPr>
            <w:noProof/>
            <w:webHidden/>
          </w:rPr>
          <w:t>25</w:t>
        </w:r>
        <w:r>
          <w:rPr>
            <w:noProof/>
            <w:webHidden/>
          </w:rPr>
          <w:fldChar w:fldCharType="end"/>
        </w:r>
      </w:hyperlink>
    </w:p>
    <w:p w14:paraId="71C20AA1" w14:textId="3C3F2CC0"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Pr="00447EF6">
          <w:rPr>
            <w:rStyle w:val="Hyperlink"/>
            <w:noProof/>
          </w:rPr>
          <w:t>Tag 8 – 13.03.2024</w:t>
        </w:r>
        <w:r>
          <w:rPr>
            <w:noProof/>
            <w:webHidden/>
          </w:rPr>
          <w:tab/>
        </w:r>
        <w:r>
          <w:rPr>
            <w:noProof/>
            <w:webHidden/>
          </w:rPr>
          <w:fldChar w:fldCharType="begin"/>
        </w:r>
        <w:r>
          <w:rPr>
            <w:noProof/>
            <w:webHidden/>
          </w:rPr>
          <w:instrText xml:space="preserve"> PAGEREF _Toc160533576 \h </w:instrText>
        </w:r>
        <w:r>
          <w:rPr>
            <w:noProof/>
            <w:webHidden/>
          </w:rPr>
        </w:r>
        <w:r>
          <w:rPr>
            <w:noProof/>
            <w:webHidden/>
          </w:rPr>
          <w:fldChar w:fldCharType="separate"/>
        </w:r>
        <w:r>
          <w:rPr>
            <w:noProof/>
            <w:webHidden/>
          </w:rPr>
          <w:t>26</w:t>
        </w:r>
        <w:r>
          <w:rPr>
            <w:noProof/>
            <w:webHidden/>
          </w:rPr>
          <w:fldChar w:fldCharType="end"/>
        </w:r>
      </w:hyperlink>
    </w:p>
    <w:p w14:paraId="3C1EACF6" w14:textId="272AD7E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Pr="00447EF6">
          <w:rPr>
            <w:rStyle w:val="Hyperlink"/>
            <w:noProof/>
          </w:rPr>
          <w:t>Tag 9 – 14.03.2024</w:t>
        </w:r>
        <w:r>
          <w:rPr>
            <w:noProof/>
            <w:webHidden/>
          </w:rPr>
          <w:tab/>
        </w:r>
        <w:r>
          <w:rPr>
            <w:noProof/>
            <w:webHidden/>
          </w:rPr>
          <w:fldChar w:fldCharType="begin"/>
        </w:r>
        <w:r>
          <w:rPr>
            <w:noProof/>
            <w:webHidden/>
          </w:rPr>
          <w:instrText xml:space="preserve"> PAGEREF _Toc160533577 \h </w:instrText>
        </w:r>
        <w:r>
          <w:rPr>
            <w:noProof/>
            <w:webHidden/>
          </w:rPr>
        </w:r>
        <w:r>
          <w:rPr>
            <w:noProof/>
            <w:webHidden/>
          </w:rPr>
          <w:fldChar w:fldCharType="separate"/>
        </w:r>
        <w:r>
          <w:rPr>
            <w:noProof/>
            <w:webHidden/>
          </w:rPr>
          <w:t>27</w:t>
        </w:r>
        <w:r>
          <w:rPr>
            <w:noProof/>
            <w:webHidden/>
          </w:rPr>
          <w:fldChar w:fldCharType="end"/>
        </w:r>
      </w:hyperlink>
    </w:p>
    <w:p w14:paraId="7FDE378C" w14:textId="12F2044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Pr="00447EF6">
          <w:rPr>
            <w:rStyle w:val="Hyperlink"/>
            <w:noProof/>
          </w:rPr>
          <w:t>Tag 10 – 18.03.2024</w:t>
        </w:r>
        <w:r>
          <w:rPr>
            <w:noProof/>
            <w:webHidden/>
          </w:rPr>
          <w:tab/>
        </w:r>
        <w:r>
          <w:rPr>
            <w:noProof/>
            <w:webHidden/>
          </w:rPr>
          <w:fldChar w:fldCharType="begin"/>
        </w:r>
        <w:r>
          <w:rPr>
            <w:noProof/>
            <w:webHidden/>
          </w:rPr>
          <w:instrText xml:space="preserve"> PAGEREF _Toc160533578 \h </w:instrText>
        </w:r>
        <w:r>
          <w:rPr>
            <w:noProof/>
            <w:webHidden/>
          </w:rPr>
        </w:r>
        <w:r>
          <w:rPr>
            <w:noProof/>
            <w:webHidden/>
          </w:rPr>
          <w:fldChar w:fldCharType="separate"/>
        </w:r>
        <w:r>
          <w:rPr>
            <w:noProof/>
            <w:webHidden/>
          </w:rPr>
          <w:t>28</w:t>
        </w:r>
        <w:r>
          <w:rPr>
            <w:noProof/>
            <w:webHidden/>
          </w:rPr>
          <w:fldChar w:fldCharType="end"/>
        </w:r>
      </w:hyperlink>
    </w:p>
    <w:p w14:paraId="0B06026E" w14:textId="6B7B2A31" w:rsidR="00BD1511" w:rsidRDefault="00BD1511">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Pr="00447EF6">
          <w:rPr>
            <w:rStyle w:val="Hyperlink"/>
            <w:noProof/>
          </w:rPr>
          <w:t>Teil 2 – Projekt</w:t>
        </w:r>
        <w:r>
          <w:rPr>
            <w:noProof/>
            <w:webHidden/>
          </w:rPr>
          <w:tab/>
        </w:r>
        <w:r>
          <w:rPr>
            <w:noProof/>
            <w:webHidden/>
          </w:rPr>
          <w:fldChar w:fldCharType="begin"/>
        </w:r>
        <w:r>
          <w:rPr>
            <w:noProof/>
            <w:webHidden/>
          </w:rPr>
          <w:instrText xml:space="preserve"> PAGEREF _Toc160533579 \h </w:instrText>
        </w:r>
        <w:r>
          <w:rPr>
            <w:noProof/>
            <w:webHidden/>
          </w:rPr>
        </w:r>
        <w:r>
          <w:rPr>
            <w:noProof/>
            <w:webHidden/>
          </w:rPr>
          <w:fldChar w:fldCharType="separate"/>
        </w:r>
        <w:r>
          <w:rPr>
            <w:noProof/>
            <w:webHidden/>
          </w:rPr>
          <w:t>29</w:t>
        </w:r>
        <w:r>
          <w:rPr>
            <w:noProof/>
            <w:webHidden/>
          </w:rPr>
          <w:fldChar w:fldCharType="end"/>
        </w:r>
      </w:hyperlink>
    </w:p>
    <w:p w14:paraId="0097E026" w14:textId="1E3FCECB"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Pr="00447EF6">
          <w:rPr>
            <w:rStyle w:val="Hyperlink"/>
            <w:noProof/>
          </w:rPr>
          <w:t>Kurzfassung</w:t>
        </w:r>
        <w:r>
          <w:rPr>
            <w:noProof/>
            <w:webHidden/>
          </w:rPr>
          <w:tab/>
        </w:r>
        <w:r>
          <w:rPr>
            <w:noProof/>
            <w:webHidden/>
          </w:rPr>
          <w:fldChar w:fldCharType="begin"/>
        </w:r>
        <w:r>
          <w:rPr>
            <w:noProof/>
            <w:webHidden/>
          </w:rPr>
          <w:instrText xml:space="preserve"> PAGEREF _Toc160533580 \h </w:instrText>
        </w:r>
        <w:r>
          <w:rPr>
            <w:noProof/>
            <w:webHidden/>
          </w:rPr>
        </w:r>
        <w:r>
          <w:rPr>
            <w:noProof/>
            <w:webHidden/>
          </w:rPr>
          <w:fldChar w:fldCharType="separate"/>
        </w:r>
        <w:r>
          <w:rPr>
            <w:noProof/>
            <w:webHidden/>
          </w:rPr>
          <w:t>29</w:t>
        </w:r>
        <w:r>
          <w:rPr>
            <w:noProof/>
            <w:webHidden/>
          </w:rPr>
          <w:fldChar w:fldCharType="end"/>
        </w:r>
      </w:hyperlink>
    </w:p>
    <w:p w14:paraId="5D7ECF65" w14:textId="36973160"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Pr="00447EF6">
          <w:rPr>
            <w:rStyle w:val="Hyperlink"/>
            <w:noProof/>
          </w:rPr>
          <w:t>Ausgangslage</w:t>
        </w:r>
        <w:r>
          <w:rPr>
            <w:noProof/>
            <w:webHidden/>
          </w:rPr>
          <w:tab/>
        </w:r>
        <w:r>
          <w:rPr>
            <w:noProof/>
            <w:webHidden/>
          </w:rPr>
          <w:fldChar w:fldCharType="begin"/>
        </w:r>
        <w:r>
          <w:rPr>
            <w:noProof/>
            <w:webHidden/>
          </w:rPr>
          <w:instrText xml:space="preserve"> PAGEREF _Toc160533581 \h </w:instrText>
        </w:r>
        <w:r>
          <w:rPr>
            <w:noProof/>
            <w:webHidden/>
          </w:rPr>
        </w:r>
        <w:r>
          <w:rPr>
            <w:noProof/>
            <w:webHidden/>
          </w:rPr>
          <w:fldChar w:fldCharType="separate"/>
        </w:r>
        <w:r>
          <w:rPr>
            <w:noProof/>
            <w:webHidden/>
          </w:rPr>
          <w:t>29</w:t>
        </w:r>
        <w:r>
          <w:rPr>
            <w:noProof/>
            <w:webHidden/>
          </w:rPr>
          <w:fldChar w:fldCharType="end"/>
        </w:r>
      </w:hyperlink>
    </w:p>
    <w:p w14:paraId="64E73B5E" w14:textId="2065F02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Pr="00447EF6">
          <w:rPr>
            <w:rStyle w:val="Hyperlink"/>
            <w:noProof/>
          </w:rPr>
          <w:t>Umsetzung</w:t>
        </w:r>
        <w:r>
          <w:rPr>
            <w:noProof/>
            <w:webHidden/>
          </w:rPr>
          <w:tab/>
        </w:r>
        <w:r>
          <w:rPr>
            <w:noProof/>
            <w:webHidden/>
          </w:rPr>
          <w:fldChar w:fldCharType="begin"/>
        </w:r>
        <w:r>
          <w:rPr>
            <w:noProof/>
            <w:webHidden/>
          </w:rPr>
          <w:instrText xml:space="preserve"> PAGEREF _Toc160533582 \h </w:instrText>
        </w:r>
        <w:r>
          <w:rPr>
            <w:noProof/>
            <w:webHidden/>
          </w:rPr>
        </w:r>
        <w:r>
          <w:rPr>
            <w:noProof/>
            <w:webHidden/>
          </w:rPr>
          <w:fldChar w:fldCharType="separate"/>
        </w:r>
        <w:r>
          <w:rPr>
            <w:noProof/>
            <w:webHidden/>
          </w:rPr>
          <w:t>29</w:t>
        </w:r>
        <w:r>
          <w:rPr>
            <w:noProof/>
            <w:webHidden/>
          </w:rPr>
          <w:fldChar w:fldCharType="end"/>
        </w:r>
      </w:hyperlink>
    </w:p>
    <w:p w14:paraId="15DD7D1D" w14:textId="3CD6E3A2"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Pr="00447EF6">
          <w:rPr>
            <w:rStyle w:val="Hyperlink"/>
            <w:noProof/>
          </w:rPr>
          <w:t>Ergebnis</w:t>
        </w:r>
        <w:r>
          <w:rPr>
            <w:noProof/>
            <w:webHidden/>
          </w:rPr>
          <w:tab/>
        </w:r>
        <w:r>
          <w:rPr>
            <w:noProof/>
            <w:webHidden/>
          </w:rPr>
          <w:fldChar w:fldCharType="begin"/>
        </w:r>
        <w:r>
          <w:rPr>
            <w:noProof/>
            <w:webHidden/>
          </w:rPr>
          <w:instrText xml:space="preserve"> PAGEREF _Toc160533583 \h </w:instrText>
        </w:r>
        <w:r>
          <w:rPr>
            <w:noProof/>
            <w:webHidden/>
          </w:rPr>
        </w:r>
        <w:r>
          <w:rPr>
            <w:noProof/>
            <w:webHidden/>
          </w:rPr>
          <w:fldChar w:fldCharType="separate"/>
        </w:r>
        <w:r>
          <w:rPr>
            <w:noProof/>
            <w:webHidden/>
          </w:rPr>
          <w:t>29</w:t>
        </w:r>
        <w:r>
          <w:rPr>
            <w:noProof/>
            <w:webHidden/>
          </w:rPr>
          <w:fldChar w:fldCharType="end"/>
        </w:r>
      </w:hyperlink>
    </w:p>
    <w:p w14:paraId="6D156D97" w14:textId="31FF609E"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Pr="00447EF6">
          <w:rPr>
            <w:rStyle w:val="Hyperlink"/>
            <w:noProof/>
          </w:rPr>
          <w:t>Phase "Informieren"</w:t>
        </w:r>
        <w:r>
          <w:rPr>
            <w:noProof/>
            <w:webHidden/>
          </w:rPr>
          <w:tab/>
        </w:r>
        <w:r>
          <w:rPr>
            <w:noProof/>
            <w:webHidden/>
          </w:rPr>
          <w:fldChar w:fldCharType="begin"/>
        </w:r>
        <w:r>
          <w:rPr>
            <w:noProof/>
            <w:webHidden/>
          </w:rPr>
          <w:instrText xml:space="preserve"> PAGEREF _Toc160533584 \h </w:instrText>
        </w:r>
        <w:r>
          <w:rPr>
            <w:noProof/>
            <w:webHidden/>
          </w:rPr>
        </w:r>
        <w:r>
          <w:rPr>
            <w:noProof/>
            <w:webHidden/>
          </w:rPr>
          <w:fldChar w:fldCharType="separate"/>
        </w:r>
        <w:r>
          <w:rPr>
            <w:noProof/>
            <w:webHidden/>
          </w:rPr>
          <w:t>30</w:t>
        </w:r>
        <w:r>
          <w:rPr>
            <w:noProof/>
            <w:webHidden/>
          </w:rPr>
          <w:fldChar w:fldCharType="end"/>
        </w:r>
      </w:hyperlink>
    </w:p>
    <w:p w14:paraId="6A1A3290" w14:textId="1CCCFF8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Pr="00447EF6">
          <w:rPr>
            <w:rStyle w:val="Hyperlink"/>
            <w:noProof/>
          </w:rPr>
          <w:t>Strategien zur Fehlerbehandlung</w:t>
        </w:r>
        <w:r>
          <w:rPr>
            <w:noProof/>
            <w:webHidden/>
          </w:rPr>
          <w:tab/>
        </w:r>
        <w:r>
          <w:rPr>
            <w:noProof/>
            <w:webHidden/>
          </w:rPr>
          <w:fldChar w:fldCharType="begin"/>
        </w:r>
        <w:r>
          <w:rPr>
            <w:noProof/>
            <w:webHidden/>
          </w:rPr>
          <w:instrText xml:space="preserve"> PAGEREF _Toc160533585 \h </w:instrText>
        </w:r>
        <w:r>
          <w:rPr>
            <w:noProof/>
            <w:webHidden/>
          </w:rPr>
        </w:r>
        <w:r>
          <w:rPr>
            <w:noProof/>
            <w:webHidden/>
          </w:rPr>
          <w:fldChar w:fldCharType="separate"/>
        </w:r>
        <w:r>
          <w:rPr>
            <w:noProof/>
            <w:webHidden/>
          </w:rPr>
          <w:t>30</w:t>
        </w:r>
        <w:r>
          <w:rPr>
            <w:noProof/>
            <w:webHidden/>
          </w:rPr>
          <w:fldChar w:fldCharType="end"/>
        </w:r>
      </w:hyperlink>
    </w:p>
    <w:p w14:paraId="0A12B022" w14:textId="7120205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Pr="00447EF6">
          <w:rPr>
            <w:rStyle w:val="Hyperlink"/>
            <w:noProof/>
          </w:rPr>
          <w:t>Informationsbeschaffung Bilderverwaltung</w:t>
        </w:r>
        <w:r>
          <w:rPr>
            <w:noProof/>
            <w:webHidden/>
          </w:rPr>
          <w:tab/>
        </w:r>
        <w:r>
          <w:rPr>
            <w:noProof/>
            <w:webHidden/>
          </w:rPr>
          <w:fldChar w:fldCharType="begin"/>
        </w:r>
        <w:r>
          <w:rPr>
            <w:noProof/>
            <w:webHidden/>
          </w:rPr>
          <w:instrText xml:space="preserve"> PAGEREF _Toc160533586 \h </w:instrText>
        </w:r>
        <w:r>
          <w:rPr>
            <w:noProof/>
            <w:webHidden/>
          </w:rPr>
        </w:r>
        <w:r>
          <w:rPr>
            <w:noProof/>
            <w:webHidden/>
          </w:rPr>
          <w:fldChar w:fldCharType="separate"/>
        </w:r>
        <w:r>
          <w:rPr>
            <w:noProof/>
            <w:webHidden/>
          </w:rPr>
          <w:t>32</w:t>
        </w:r>
        <w:r>
          <w:rPr>
            <w:noProof/>
            <w:webHidden/>
          </w:rPr>
          <w:fldChar w:fldCharType="end"/>
        </w:r>
      </w:hyperlink>
    </w:p>
    <w:p w14:paraId="09FBB876" w14:textId="00D2D29B"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Pr="00447EF6">
          <w:rPr>
            <w:rStyle w:val="Hyperlink"/>
            <w:noProof/>
          </w:rPr>
          <w:t>Phase "Planen"</w:t>
        </w:r>
        <w:r>
          <w:rPr>
            <w:noProof/>
            <w:webHidden/>
          </w:rPr>
          <w:tab/>
        </w:r>
        <w:r>
          <w:rPr>
            <w:noProof/>
            <w:webHidden/>
          </w:rPr>
          <w:fldChar w:fldCharType="begin"/>
        </w:r>
        <w:r>
          <w:rPr>
            <w:noProof/>
            <w:webHidden/>
          </w:rPr>
          <w:instrText xml:space="preserve"> PAGEREF _Toc160533587 \h </w:instrText>
        </w:r>
        <w:r>
          <w:rPr>
            <w:noProof/>
            <w:webHidden/>
          </w:rPr>
        </w:r>
        <w:r>
          <w:rPr>
            <w:noProof/>
            <w:webHidden/>
          </w:rPr>
          <w:fldChar w:fldCharType="separate"/>
        </w:r>
        <w:r>
          <w:rPr>
            <w:noProof/>
            <w:webHidden/>
          </w:rPr>
          <w:t>34</w:t>
        </w:r>
        <w:r>
          <w:rPr>
            <w:noProof/>
            <w:webHidden/>
          </w:rPr>
          <w:fldChar w:fldCharType="end"/>
        </w:r>
      </w:hyperlink>
    </w:p>
    <w:p w14:paraId="18E02B83" w14:textId="1CF3605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Pr="00447EF6">
          <w:rPr>
            <w:rStyle w:val="Hyperlink"/>
            <w:noProof/>
          </w:rPr>
          <w:t>Ist-Zustand des Systems</w:t>
        </w:r>
        <w:r>
          <w:rPr>
            <w:noProof/>
            <w:webHidden/>
          </w:rPr>
          <w:tab/>
        </w:r>
        <w:r>
          <w:rPr>
            <w:noProof/>
            <w:webHidden/>
          </w:rPr>
          <w:fldChar w:fldCharType="begin"/>
        </w:r>
        <w:r>
          <w:rPr>
            <w:noProof/>
            <w:webHidden/>
          </w:rPr>
          <w:instrText xml:space="preserve"> PAGEREF _Toc160533588 \h </w:instrText>
        </w:r>
        <w:r>
          <w:rPr>
            <w:noProof/>
            <w:webHidden/>
          </w:rPr>
        </w:r>
        <w:r>
          <w:rPr>
            <w:noProof/>
            <w:webHidden/>
          </w:rPr>
          <w:fldChar w:fldCharType="separate"/>
        </w:r>
        <w:r>
          <w:rPr>
            <w:noProof/>
            <w:webHidden/>
          </w:rPr>
          <w:t>34</w:t>
        </w:r>
        <w:r>
          <w:rPr>
            <w:noProof/>
            <w:webHidden/>
          </w:rPr>
          <w:fldChar w:fldCharType="end"/>
        </w:r>
      </w:hyperlink>
    </w:p>
    <w:p w14:paraId="6AF1ED3F" w14:textId="03EA55F2"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Pr="00447EF6">
          <w:rPr>
            <w:rStyle w:val="Hyperlink"/>
            <w:noProof/>
          </w:rPr>
          <w:t>Soll-Zustand des Systems</w:t>
        </w:r>
        <w:r>
          <w:rPr>
            <w:noProof/>
            <w:webHidden/>
          </w:rPr>
          <w:tab/>
        </w:r>
        <w:r>
          <w:rPr>
            <w:noProof/>
            <w:webHidden/>
          </w:rPr>
          <w:fldChar w:fldCharType="begin"/>
        </w:r>
        <w:r>
          <w:rPr>
            <w:noProof/>
            <w:webHidden/>
          </w:rPr>
          <w:instrText xml:space="preserve"> PAGEREF _Toc160533589 \h </w:instrText>
        </w:r>
        <w:r>
          <w:rPr>
            <w:noProof/>
            <w:webHidden/>
          </w:rPr>
        </w:r>
        <w:r>
          <w:rPr>
            <w:noProof/>
            <w:webHidden/>
          </w:rPr>
          <w:fldChar w:fldCharType="separate"/>
        </w:r>
        <w:r>
          <w:rPr>
            <w:noProof/>
            <w:webHidden/>
          </w:rPr>
          <w:t>36</w:t>
        </w:r>
        <w:r>
          <w:rPr>
            <w:noProof/>
            <w:webHidden/>
          </w:rPr>
          <w:fldChar w:fldCharType="end"/>
        </w:r>
      </w:hyperlink>
    </w:p>
    <w:p w14:paraId="5E276D9D" w14:textId="0C5226C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Pr="00447EF6">
          <w:rPr>
            <w:rStyle w:val="Hyperlink"/>
            <w:noProof/>
          </w:rPr>
          <w:t>Datenbankmodell</w:t>
        </w:r>
        <w:r>
          <w:rPr>
            <w:noProof/>
            <w:webHidden/>
          </w:rPr>
          <w:tab/>
        </w:r>
        <w:r>
          <w:rPr>
            <w:noProof/>
            <w:webHidden/>
          </w:rPr>
          <w:fldChar w:fldCharType="begin"/>
        </w:r>
        <w:r>
          <w:rPr>
            <w:noProof/>
            <w:webHidden/>
          </w:rPr>
          <w:instrText xml:space="preserve"> PAGEREF _Toc160533590 \h </w:instrText>
        </w:r>
        <w:r>
          <w:rPr>
            <w:noProof/>
            <w:webHidden/>
          </w:rPr>
        </w:r>
        <w:r>
          <w:rPr>
            <w:noProof/>
            <w:webHidden/>
          </w:rPr>
          <w:fldChar w:fldCharType="separate"/>
        </w:r>
        <w:r>
          <w:rPr>
            <w:noProof/>
            <w:webHidden/>
          </w:rPr>
          <w:t>38</w:t>
        </w:r>
        <w:r>
          <w:rPr>
            <w:noProof/>
            <w:webHidden/>
          </w:rPr>
          <w:fldChar w:fldCharType="end"/>
        </w:r>
      </w:hyperlink>
    </w:p>
    <w:p w14:paraId="29A5173F" w14:textId="7600735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Pr="00447EF6">
          <w:rPr>
            <w:rStyle w:val="Hyperlink"/>
            <w:noProof/>
          </w:rPr>
          <w:t>Tabellenstruktur</w:t>
        </w:r>
        <w:r>
          <w:rPr>
            <w:noProof/>
            <w:webHidden/>
          </w:rPr>
          <w:tab/>
        </w:r>
        <w:r>
          <w:rPr>
            <w:noProof/>
            <w:webHidden/>
          </w:rPr>
          <w:fldChar w:fldCharType="begin"/>
        </w:r>
        <w:r>
          <w:rPr>
            <w:noProof/>
            <w:webHidden/>
          </w:rPr>
          <w:instrText xml:space="preserve"> PAGEREF _Toc160533591 \h </w:instrText>
        </w:r>
        <w:r>
          <w:rPr>
            <w:noProof/>
            <w:webHidden/>
          </w:rPr>
        </w:r>
        <w:r>
          <w:rPr>
            <w:noProof/>
            <w:webHidden/>
          </w:rPr>
          <w:fldChar w:fldCharType="separate"/>
        </w:r>
        <w:r>
          <w:rPr>
            <w:noProof/>
            <w:webHidden/>
          </w:rPr>
          <w:t>40</w:t>
        </w:r>
        <w:r>
          <w:rPr>
            <w:noProof/>
            <w:webHidden/>
          </w:rPr>
          <w:fldChar w:fldCharType="end"/>
        </w:r>
      </w:hyperlink>
    </w:p>
    <w:p w14:paraId="3D79A55A" w14:textId="3CF2603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Pr="00447EF6">
          <w:rPr>
            <w:rStyle w:val="Hyperlink"/>
            <w:noProof/>
          </w:rPr>
          <w:t>Testkonzept</w:t>
        </w:r>
        <w:r>
          <w:rPr>
            <w:noProof/>
            <w:webHidden/>
          </w:rPr>
          <w:tab/>
        </w:r>
        <w:r>
          <w:rPr>
            <w:noProof/>
            <w:webHidden/>
          </w:rPr>
          <w:fldChar w:fldCharType="begin"/>
        </w:r>
        <w:r>
          <w:rPr>
            <w:noProof/>
            <w:webHidden/>
          </w:rPr>
          <w:instrText xml:space="preserve"> PAGEREF _Toc160533592 \h </w:instrText>
        </w:r>
        <w:r>
          <w:rPr>
            <w:noProof/>
            <w:webHidden/>
          </w:rPr>
        </w:r>
        <w:r>
          <w:rPr>
            <w:noProof/>
            <w:webHidden/>
          </w:rPr>
          <w:fldChar w:fldCharType="separate"/>
        </w:r>
        <w:r>
          <w:rPr>
            <w:noProof/>
            <w:webHidden/>
          </w:rPr>
          <w:t>43</w:t>
        </w:r>
        <w:r>
          <w:rPr>
            <w:noProof/>
            <w:webHidden/>
          </w:rPr>
          <w:fldChar w:fldCharType="end"/>
        </w:r>
      </w:hyperlink>
    </w:p>
    <w:p w14:paraId="7EC942E3" w14:textId="6531EB3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Pr="00447EF6">
          <w:rPr>
            <w:rStyle w:val="Hyperlink"/>
            <w:noProof/>
          </w:rPr>
          <w:t>Phase "Entscheiden"</w:t>
        </w:r>
        <w:r>
          <w:rPr>
            <w:noProof/>
            <w:webHidden/>
          </w:rPr>
          <w:tab/>
        </w:r>
        <w:r>
          <w:rPr>
            <w:noProof/>
            <w:webHidden/>
          </w:rPr>
          <w:fldChar w:fldCharType="begin"/>
        </w:r>
        <w:r>
          <w:rPr>
            <w:noProof/>
            <w:webHidden/>
          </w:rPr>
          <w:instrText xml:space="preserve"> PAGEREF _Toc160533593 \h </w:instrText>
        </w:r>
        <w:r>
          <w:rPr>
            <w:noProof/>
            <w:webHidden/>
          </w:rPr>
        </w:r>
        <w:r>
          <w:rPr>
            <w:noProof/>
            <w:webHidden/>
          </w:rPr>
          <w:fldChar w:fldCharType="separate"/>
        </w:r>
        <w:r>
          <w:rPr>
            <w:noProof/>
            <w:webHidden/>
          </w:rPr>
          <w:t>45</w:t>
        </w:r>
        <w:r>
          <w:rPr>
            <w:noProof/>
            <w:webHidden/>
          </w:rPr>
          <w:fldChar w:fldCharType="end"/>
        </w:r>
      </w:hyperlink>
    </w:p>
    <w:p w14:paraId="0A17EC77" w14:textId="629EDE68"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Pr="00447EF6">
          <w:rPr>
            <w:rStyle w:val="Hyperlink"/>
            <w:noProof/>
          </w:rPr>
          <w:t>Einleitung</w:t>
        </w:r>
        <w:r>
          <w:rPr>
            <w:noProof/>
            <w:webHidden/>
          </w:rPr>
          <w:tab/>
        </w:r>
        <w:r>
          <w:rPr>
            <w:noProof/>
            <w:webHidden/>
          </w:rPr>
          <w:fldChar w:fldCharType="begin"/>
        </w:r>
        <w:r>
          <w:rPr>
            <w:noProof/>
            <w:webHidden/>
          </w:rPr>
          <w:instrText xml:space="preserve"> PAGEREF _Toc160533594 \h </w:instrText>
        </w:r>
        <w:r>
          <w:rPr>
            <w:noProof/>
            <w:webHidden/>
          </w:rPr>
        </w:r>
        <w:r>
          <w:rPr>
            <w:noProof/>
            <w:webHidden/>
          </w:rPr>
          <w:fldChar w:fldCharType="separate"/>
        </w:r>
        <w:r>
          <w:rPr>
            <w:noProof/>
            <w:webHidden/>
          </w:rPr>
          <w:t>45</w:t>
        </w:r>
        <w:r>
          <w:rPr>
            <w:noProof/>
            <w:webHidden/>
          </w:rPr>
          <w:fldChar w:fldCharType="end"/>
        </w:r>
      </w:hyperlink>
    </w:p>
    <w:p w14:paraId="52D73738" w14:textId="6B096C07"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Pr="00447EF6">
          <w:rPr>
            <w:rStyle w:val="Hyperlink"/>
            <w:noProof/>
          </w:rPr>
          <w:t>Fehlerbehandlung</w:t>
        </w:r>
        <w:r>
          <w:rPr>
            <w:noProof/>
            <w:webHidden/>
          </w:rPr>
          <w:tab/>
        </w:r>
        <w:r>
          <w:rPr>
            <w:noProof/>
            <w:webHidden/>
          </w:rPr>
          <w:fldChar w:fldCharType="begin"/>
        </w:r>
        <w:r>
          <w:rPr>
            <w:noProof/>
            <w:webHidden/>
          </w:rPr>
          <w:instrText xml:space="preserve"> PAGEREF _Toc160533595 \h </w:instrText>
        </w:r>
        <w:r>
          <w:rPr>
            <w:noProof/>
            <w:webHidden/>
          </w:rPr>
        </w:r>
        <w:r>
          <w:rPr>
            <w:noProof/>
            <w:webHidden/>
          </w:rPr>
          <w:fldChar w:fldCharType="separate"/>
        </w:r>
        <w:r>
          <w:rPr>
            <w:noProof/>
            <w:webHidden/>
          </w:rPr>
          <w:t>45</w:t>
        </w:r>
        <w:r>
          <w:rPr>
            <w:noProof/>
            <w:webHidden/>
          </w:rPr>
          <w:fldChar w:fldCharType="end"/>
        </w:r>
      </w:hyperlink>
    </w:p>
    <w:p w14:paraId="256E3CB5" w14:textId="5663545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Pr="00447EF6">
          <w:rPr>
            <w:rStyle w:val="Hyperlink"/>
            <w:noProof/>
          </w:rPr>
          <w:t>Bilderverwaltung</w:t>
        </w:r>
        <w:r>
          <w:rPr>
            <w:noProof/>
            <w:webHidden/>
          </w:rPr>
          <w:tab/>
        </w:r>
        <w:r>
          <w:rPr>
            <w:noProof/>
            <w:webHidden/>
          </w:rPr>
          <w:fldChar w:fldCharType="begin"/>
        </w:r>
        <w:r>
          <w:rPr>
            <w:noProof/>
            <w:webHidden/>
          </w:rPr>
          <w:instrText xml:space="preserve"> PAGEREF _Toc160533596 \h </w:instrText>
        </w:r>
        <w:r>
          <w:rPr>
            <w:noProof/>
            <w:webHidden/>
          </w:rPr>
        </w:r>
        <w:r>
          <w:rPr>
            <w:noProof/>
            <w:webHidden/>
          </w:rPr>
          <w:fldChar w:fldCharType="separate"/>
        </w:r>
        <w:r>
          <w:rPr>
            <w:noProof/>
            <w:webHidden/>
          </w:rPr>
          <w:t>45</w:t>
        </w:r>
        <w:r>
          <w:rPr>
            <w:noProof/>
            <w:webHidden/>
          </w:rPr>
          <w:fldChar w:fldCharType="end"/>
        </w:r>
      </w:hyperlink>
    </w:p>
    <w:p w14:paraId="111BABAC" w14:textId="00A332E9"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Pr="00447EF6">
          <w:rPr>
            <w:rStyle w:val="Hyperlink"/>
            <w:noProof/>
          </w:rPr>
          <w:t>Benutzerverwaltung</w:t>
        </w:r>
        <w:r>
          <w:rPr>
            <w:noProof/>
            <w:webHidden/>
          </w:rPr>
          <w:tab/>
        </w:r>
        <w:r>
          <w:rPr>
            <w:noProof/>
            <w:webHidden/>
          </w:rPr>
          <w:fldChar w:fldCharType="begin"/>
        </w:r>
        <w:r>
          <w:rPr>
            <w:noProof/>
            <w:webHidden/>
          </w:rPr>
          <w:instrText xml:space="preserve"> PAGEREF _Toc160533597 \h </w:instrText>
        </w:r>
        <w:r>
          <w:rPr>
            <w:noProof/>
            <w:webHidden/>
          </w:rPr>
        </w:r>
        <w:r>
          <w:rPr>
            <w:noProof/>
            <w:webHidden/>
          </w:rPr>
          <w:fldChar w:fldCharType="separate"/>
        </w:r>
        <w:r>
          <w:rPr>
            <w:noProof/>
            <w:webHidden/>
          </w:rPr>
          <w:t>45</w:t>
        </w:r>
        <w:r>
          <w:rPr>
            <w:noProof/>
            <w:webHidden/>
          </w:rPr>
          <w:fldChar w:fldCharType="end"/>
        </w:r>
      </w:hyperlink>
    </w:p>
    <w:p w14:paraId="6D9596A3" w14:textId="2011605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Pr="00447EF6">
          <w:rPr>
            <w:rStyle w:val="Hyperlink"/>
            <w:noProof/>
          </w:rPr>
          <w:t>Sessionverwaltung</w:t>
        </w:r>
        <w:r>
          <w:rPr>
            <w:noProof/>
            <w:webHidden/>
          </w:rPr>
          <w:tab/>
        </w:r>
        <w:r>
          <w:rPr>
            <w:noProof/>
            <w:webHidden/>
          </w:rPr>
          <w:fldChar w:fldCharType="begin"/>
        </w:r>
        <w:r>
          <w:rPr>
            <w:noProof/>
            <w:webHidden/>
          </w:rPr>
          <w:instrText xml:space="preserve"> PAGEREF _Toc160533598 \h </w:instrText>
        </w:r>
        <w:r>
          <w:rPr>
            <w:noProof/>
            <w:webHidden/>
          </w:rPr>
        </w:r>
        <w:r>
          <w:rPr>
            <w:noProof/>
            <w:webHidden/>
          </w:rPr>
          <w:fldChar w:fldCharType="separate"/>
        </w:r>
        <w:r>
          <w:rPr>
            <w:noProof/>
            <w:webHidden/>
          </w:rPr>
          <w:t>45</w:t>
        </w:r>
        <w:r>
          <w:rPr>
            <w:noProof/>
            <w:webHidden/>
          </w:rPr>
          <w:fldChar w:fldCharType="end"/>
        </w:r>
      </w:hyperlink>
    </w:p>
    <w:p w14:paraId="1EC0CB0D" w14:textId="75D46E0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Pr="00447EF6">
          <w:rPr>
            <w:rStyle w:val="Hyperlink"/>
            <w:noProof/>
          </w:rPr>
          <w:t>Image Tabelle</w:t>
        </w:r>
        <w:r>
          <w:rPr>
            <w:noProof/>
            <w:webHidden/>
          </w:rPr>
          <w:tab/>
        </w:r>
        <w:r>
          <w:rPr>
            <w:noProof/>
            <w:webHidden/>
          </w:rPr>
          <w:fldChar w:fldCharType="begin"/>
        </w:r>
        <w:r>
          <w:rPr>
            <w:noProof/>
            <w:webHidden/>
          </w:rPr>
          <w:instrText xml:space="preserve"> PAGEREF _Toc160533599 \h </w:instrText>
        </w:r>
        <w:r>
          <w:rPr>
            <w:noProof/>
            <w:webHidden/>
          </w:rPr>
        </w:r>
        <w:r>
          <w:rPr>
            <w:noProof/>
            <w:webHidden/>
          </w:rPr>
          <w:fldChar w:fldCharType="separate"/>
        </w:r>
        <w:r>
          <w:rPr>
            <w:noProof/>
            <w:webHidden/>
          </w:rPr>
          <w:t>46</w:t>
        </w:r>
        <w:r>
          <w:rPr>
            <w:noProof/>
            <w:webHidden/>
          </w:rPr>
          <w:fldChar w:fldCharType="end"/>
        </w:r>
      </w:hyperlink>
    </w:p>
    <w:p w14:paraId="653A717C" w14:textId="140177FB"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Pr="00447EF6">
          <w:rPr>
            <w:rStyle w:val="Hyperlink"/>
            <w:noProof/>
          </w:rPr>
          <w:t>Importzeitpunkte</w:t>
        </w:r>
        <w:r>
          <w:rPr>
            <w:noProof/>
            <w:webHidden/>
          </w:rPr>
          <w:tab/>
        </w:r>
        <w:r>
          <w:rPr>
            <w:noProof/>
            <w:webHidden/>
          </w:rPr>
          <w:fldChar w:fldCharType="begin"/>
        </w:r>
        <w:r>
          <w:rPr>
            <w:noProof/>
            <w:webHidden/>
          </w:rPr>
          <w:instrText xml:space="preserve"> PAGEREF _Toc160533600 \h </w:instrText>
        </w:r>
        <w:r>
          <w:rPr>
            <w:noProof/>
            <w:webHidden/>
          </w:rPr>
        </w:r>
        <w:r>
          <w:rPr>
            <w:noProof/>
            <w:webHidden/>
          </w:rPr>
          <w:fldChar w:fldCharType="separate"/>
        </w:r>
        <w:r>
          <w:rPr>
            <w:noProof/>
            <w:webHidden/>
          </w:rPr>
          <w:t>46</w:t>
        </w:r>
        <w:r>
          <w:rPr>
            <w:noProof/>
            <w:webHidden/>
          </w:rPr>
          <w:fldChar w:fldCharType="end"/>
        </w:r>
      </w:hyperlink>
    </w:p>
    <w:p w14:paraId="0E2091FE" w14:textId="65192DE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Pr="00447EF6">
          <w:rPr>
            <w:rStyle w:val="Hyperlink"/>
            <w:noProof/>
          </w:rPr>
          <w:t>Fazit</w:t>
        </w:r>
        <w:r>
          <w:rPr>
            <w:noProof/>
            <w:webHidden/>
          </w:rPr>
          <w:tab/>
        </w:r>
        <w:r>
          <w:rPr>
            <w:noProof/>
            <w:webHidden/>
          </w:rPr>
          <w:fldChar w:fldCharType="begin"/>
        </w:r>
        <w:r>
          <w:rPr>
            <w:noProof/>
            <w:webHidden/>
          </w:rPr>
          <w:instrText xml:space="preserve"> PAGEREF _Toc160533601 \h </w:instrText>
        </w:r>
        <w:r>
          <w:rPr>
            <w:noProof/>
            <w:webHidden/>
          </w:rPr>
        </w:r>
        <w:r>
          <w:rPr>
            <w:noProof/>
            <w:webHidden/>
          </w:rPr>
          <w:fldChar w:fldCharType="separate"/>
        </w:r>
        <w:r>
          <w:rPr>
            <w:noProof/>
            <w:webHidden/>
          </w:rPr>
          <w:t>46</w:t>
        </w:r>
        <w:r>
          <w:rPr>
            <w:noProof/>
            <w:webHidden/>
          </w:rPr>
          <w:fldChar w:fldCharType="end"/>
        </w:r>
      </w:hyperlink>
    </w:p>
    <w:p w14:paraId="128D7EFD" w14:textId="6FDD480E"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Pr="00447EF6">
          <w:rPr>
            <w:rStyle w:val="Hyperlink"/>
            <w:noProof/>
          </w:rPr>
          <w:t>Phase "Realisieren"</w:t>
        </w:r>
        <w:r>
          <w:rPr>
            <w:noProof/>
            <w:webHidden/>
          </w:rPr>
          <w:tab/>
        </w:r>
        <w:r>
          <w:rPr>
            <w:noProof/>
            <w:webHidden/>
          </w:rPr>
          <w:fldChar w:fldCharType="begin"/>
        </w:r>
        <w:r>
          <w:rPr>
            <w:noProof/>
            <w:webHidden/>
          </w:rPr>
          <w:instrText xml:space="preserve"> PAGEREF _Toc160533602 \h </w:instrText>
        </w:r>
        <w:r>
          <w:rPr>
            <w:noProof/>
            <w:webHidden/>
          </w:rPr>
        </w:r>
        <w:r>
          <w:rPr>
            <w:noProof/>
            <w:webHidden/>
          </w:rPr>
          <w:fldChar w:fldCharType="separate"/>
        </w:r>
        <w:r>
          <w:rPr>
            <w:noProof/>
            <w:webHidden/>
          </w:rPr>
          <w:t>47</w:t>
        </w:r>
        <w:r>
          <w:rPr>
            <w:noProof/>
            <w:webHidden/>
          </w:rPr>
          <w:fldChar w:fldCharType="end"/>
        </w:r>
      </w:hyperlink>
    </w:p>
    <w:p w14:paraId="594D6ED9" w14:textId="6C4FA8A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Pr="00447EF6">
          <w:rPr>
            <w:rStyle w:val="Hyperlink"/>
            <w:noProof/>
          </w:rPr>
          <w:t>Realisierungskonzept</w:t>
        </w:r>
        <w:r>
          <w:rPr>
            <w:noProof/>
            <w:webHidden/>
          </w:rPr>
          <w:tab/>
        </w:r>
        <w:r>
          <w:rPr>
            <w:noProof/>
            <w:webHidden/>
          </w:rPr>
          <w:fldChar w:fldCharType="begin"/>
        </w:r>
        <w:r>
          <w:rPr>
            <w:noProof/>
            <w:webHidden/>
          </w:rPr>
          <w:instrText xml:space="preserve"> PAGEREF _Toc160533603 \h </w:instrText>
        </w:r>
        <w:r>
          <w:rPr>
            <w:noProof/>
            <w:webHidden/>
          </w:rPr>
        </w:r>
        <w:r>
          <w:rPr>
            <w:noProof/>
            <w:webHidden/>
          </w:rPr>
          <w:fldChar w:fldCharType="separate"/>
        </w:r>
        <w:r>
          <w:rPr>
            <w:noProof/>
            <w:webHidden/>
          </w:rPr>
          <w:t>47</w:t>
        </w:r>
        <w:r>
          <w:rPr>
            <w:noProof/>
            <w:webHidden/>
          </w:rPr>
          <w:fldChar w:fldCharType="end"/>
        </w:r>
      </w:hyperlink>
    </w:p>
    <w:p w14:paraId="0AA26ADA" w14:textId="71266167"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Pr="00447EF6">
          <w:rPr>
            <w:rStyle w:val="Hyperlink"/>
            <w:noProof/>
          </w:rPr>
          <w:t xml:space="preserve">Arbeitspaket </w:t>
        </w:r>
        <w:r w:rsidRPr="00447EF6">
          <w:rPr>
            <w:rStyle w:val="Hyperlink"/>
            <w:rFonts w:eastAsia="Calibri"/>
            <w:bCs/>
            <w:noProof/>
          </w:rPr>
          <w:t>13</w:t>
        </w:r>
        <w:r>
          <w:rPr>
            <w:noProof/>
            <w:webHidden/>
          </w:rPr>
          <w:tab/>
        </w:r>
        <w:r>
          <w:rPr>
            <w:noProof/>
            <w:webHidden/>
          </w:rPr>
          <w:fldChar w:fldCharType="begin"/>
        </w:r>
        <w:r>
          <w:rPr>
            <w:noProof/>
            <w:webHidden/>
          </w:rPr>
          <w:instrText xml:space="preserve"> PAGEREF _Toc160533604 \h </w:instrText>
        </w:r>
        <w:r>
          <w:rPr>
            <w:noProof/>
            <w:webHidden/>
          </w:rPr>
        </w:r>
        <w:r>
          <w:rPr>
            <w:noProof/>
            <w:webHidden/>
          </w:rPr>
          <w:fldChar w:fldCharType="separate"/>
        </w:r>
        <w:r>
          <w:rPr>
            <w:noProof/>
            <w:webHidden/>
          </w:rPr>
          <w:t>48</w:t>
        </w:r>
        <w:r>
          <w:rPr>
            <w:noProof/>
            <w:webHidden/>
          </w:rPr>
          <w:fldChar w:fldCharType="end"/>
        </w:r>
      </w:hyperlink>
    </w:p>
    <w:p w14:paraId="13E9F5E1" w14:textId="796F61E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Pr="00447EF6">
          <w:rPr>
            <w:rStyle w:val="Hyperlink"/>
            <w:noProof/>
          </w:rPr>
          <w:t>Arbeitspaket 14</w:t>
        </w:r>
        <w:r>
          <w:rPr>
            <w:noProof/>
            <w:webHidden/>
          </w:rPr>
          <w:tab/>
        </w:r>
        <w:r>
          <w:rPr>
            <w:noProof/>
            <w:webHidden/>
          </w:rPr>
          <w:fldChar w:fldCharType="begin"/>
        </w:r>
        <w:r>
          <w:rPr>
            <w:noProof/>
            <w:webHidden/>
          </w:rPr>
          <w:instrText xml:space="preserve"> PAGEREF _Toc160533605 \h </w:instrText>
        </w:r>
        <w:r>
          <w:rPr>
            <w:noProof/>
            <w:webHidden/>
          </w:rPr>
        </w:r>
        <w:r>
          <w:rPr>
            <w:noProof/>
            <w:webHidden/>
          </w:rPr>
          <w:fldChar w:fldCharType="separate"/>
        </w:r>
        <w:r>
          <w:rPr>
            <w:noProof/>
            <w:webHidden/>
          </w:rPr>
          <w:t>50</w:t>
        </w:r>
        <w:r>
          <w:rPr>
            <w:noProof/>
            <w:webHidden/>
          </w:rPr>
          <w:fldChar w:fldCharType="end"/>
        </w:r>
      </w:hyperlink>
    </w:p>
    <w:p w14:paraId="118A738F" w14:textId="58221C91"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Pr="00447EF6">
          <w:rPr>
            <w:rStyle w:val="Hyperlink"/>
            <w:noProof/>
          </w:rPr>
          <w:t>Phase "Kontrollieren"</w:t>
        </w:r>
        <w:r>
          <w:rPr>
            <w:noProof/>
            <w:webHidden/>
          </w:rPr>
          <w:tab/>
        </w:r>
        <w:r>
          <w:rPr>
            <w:noProof/>
            <w:webHidden/>
          </w:rPr>
          <w:fldChar w:fldCharType="begin"/>
        </w:r>
        <w:r>
          <w:rPr>
            <w:noProof/>
            <w:webHidden/>
          </w:rPr>
          <w:instrText xml:space="preserve"> PAGEREF _Toc160533606 \h </w:instrText>
        </w:r>
        <w:r>
          <w:rPr>
            <w:noProof/>
            <w:webHidden/>
          </w:rPr>
        </w:r>
        <w:r>
          <w:rPr>
            <w:noProof/>
            <w:webHidden/>
          </w:rPr>
          <w:fldChar w:fldCharType="separate"/>
        </w:r>
        <w:r>
          <w:rPr>
            <w:noProof/>
            <w:webHidden/>
          </w:rPr>
          <w:t>65</w:t>
        </w:r>
        <w:r>
          <w:rPr>
            <w:noProof/>
            <w:webHidden/>
          </w:rPr>
          <w:fldChar w:fldCharType="end"/>
        </w:r>
      </w:hyperlink>
    </w:p>
    <w:p w14:paraId="077FFEFB" w14:textId="2A0D3B24"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Pr="00447EF6">
          <w:rPr>
            <w:rStyle w:val="Hyperlink"/>
            <w:noProof/>
          </w:rPr>
          <w:t>Phase "Auswerten"</w:t>
        </w:r>
        <w:r>
          <w:rPr>
            <w:noProof/>
            <w:webHidden/>
          </w:rPr>
          <w:tab/>
        </w:r>
        <w:r>
          <w:rPr>
            <w:noProof/>
            <w:webHidden/>
          </w:rPr>
          <w:fldChar w:fldCharType="begin"/>
        </w:r>
        <w:r>
          <w:rPr>
            <w:noProof/>
            <w:webHidden/>
          </w:rPr>
          <w:instrText xml:space="preserve"> PAGEREF _Toc160533607 \h </w:instrText>
        </w:r>
        <w:r>
          <w:rPr>
            <w:noProof/>
            <w:webHidden/>
          </w:rPr>
        </w:r>
        <w:r>
          <w:rPr>
            <w:noProof/>
            <w:webHidden/>
          </w:rPr>
          <w:fldChar w:fldCharType="separate"/>
        </w:r>
        <w:r>
          <w:rPr>
            <w:noProof/>
            <w:webHidden/>
          </w:rPr>
          <w:t>66</w:t>
        </w:r>
        <w:r>
          <w:rPr>
            <w:noProof/>
            <w:webHidden/>
          </w:rPr>
          <w:fldChar w:fldCharType="end"/>
        </w:r>
      </w:hyperlink>
    </w:p>
    <w:p w14:paraId="5465A857" w14:textId="6BA6D973"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Pr="00447EF6">
          <w:rPr>
            <w:rStyle w:val="Hyperlink"/>
            <w:noProof/>
          </w:rPr>
          <w:t>Persönliches Fazit</w:t>
        </w:r>
        <w:r>
          <w:rPr>
            <w:noProof/>
            <w:webHidden/>
          </w:rPr>
          <w:tab/>
        </w:r>
        <w:r>
          <w:rPr>
            <w:noProof/>
            <w:webHidden/>
          </w:rPr>
          <w:fldChar w:fldCharType="begin"/>
        </w:r>
        <w:r>
          <w:rPr>
            <w:noProof/>
            <w:webHidden/>
          </w:rPr>
          <w:instrText xml:space="preserve"> PAGEREF _Toc160533608 \h </w:instrText>
        </w:r>
        <w:r>
          <w:rPr>
            <w:noProof/>
            <w:webHidden/>
          </w:rPr>
        </w:r>
        <w:r>
          <w:rPr>
            <w:noProof/>
            <w:webHidden/>
          </w:rPr>
          <w:fldChar w:fldCharType="separate"/>
        </w:r>
        <w:r>
          <w:rPr>
            <w:noProof/>
            <w:webHidden/>
          </w:rPr>
          <w:t>67</w:t>
        </w:r>
        <w:r>
          <w:rPr>
            <w:noProof/>
            <w:webHidden/>
          </w:rPr>
          <w:fldChar w:fldCharType="end"/>
        </w:r>
      </w:hyperlink>
    </w:p>
    <w:p w14:paraId="5AF8048B" w14:textId="5B1F600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Pr="00447EF6">
          <w:rPr>
            <w:rStyle w:val="Hyperlink"/>
            <w:noProof/>
          </w:rPr>
          <w:t>Quellenverzeichnis</w:t>
        </w:r>
        <w:r>
          <w:rPr>
            <w:noProof/>
            <w:webHidden/>
          </w:rPr>
          <w:tab/>
        </w:r>
        <w:r>
          <w:rPr>
            <w:noProof/>
            <w:webHidden/>
          </w:rPr>
          <w:fldChar w:fldCharType="begin"/>
        </w:r>
        <w:r>
          <w:rPr>
            <w:noProof/>
            <w:webHidden/>
          </w:rPr>
          <w:instrText xml:space="preserve"> PAGEREF _Toc160533609 \h </w:instrText>
        </w:r>
        <w:r>
          <w:rPr>
            <w:noProof/>
            <w:webHidden/>
          </w:rPr>
        </w:r>
        <w:r>
          <w:rPr>
            <w:noProof/>
            <w:webHidden/>
          </w:rPr>
          <w:fldChar w:fldCharType="separate"/>
        </w:r>
        <w:r>
          <w:rPr>
            <w:noProof/>
            <w:webHidden/>
          </w:rPr>
          <w:t>68</w:t>
        </w:r>
        <w:r>
          <w:rPr>
            <w:noProof/>
            <w:webHidden/>
          </w:rPr>
          <w:fldChar w:fldCharType="end"/>
        </w:r>
      </w:hyperlink>
    </w:p>
    <w:p w14:paraId="77D33AC2" w14:textId="49BA4033"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Pr="00447EF6">
          <w:rPr>
            <w:rStyle w:val="Hyperlink"/>
            <w:noProof/>
          </w:rPr>
          <w:t>Glossar</w:t>
        </w:r>
        <w:r>
          <w:rPr>
            <w:noProof/>
            <w:webHidden/>
          </w:rPr>
          <w:tab/>
        </w:r>
        <w:r>
          <w:rPr>
            <w:noProof/>
            <w:webHidden/>
          </w:rPr>
          <w:fldChar w:fldCharType="begin"/>
        </w:r>
        <w:r>
          <w:rPr>
            <w:noProof/>
            <w:webHidden/>
          </w:rPr>
          <w:instrText xml:space="preserve"> PAGEREF _Toc160533610 \h </w:instrText>
        </w:r>
        <w:r>
          <w:rPr>
            <w:noProof/>
            <w:webHidden/>
          </w:rPr>
        </w:r>
        <w:r>
          <w:rPr>
            <w:noProof/>
            <w:webHidden/>
          </w:rPr>
          <w:fldChar w:fldCharType="separate"/>
        </w:r>
        <w:r>
          <w:rPr>
            <w:noProof/>
            <w:webHidden/>
          </w:rPr>
          <w:t>69</w:t>
        </w:r>
        <w:r>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533557"/>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533558"/>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533559"/>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4E691D">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4E691D">
          <w:pgSz w:w="23811" w:h="16838" w:orient="landscape" w:code="8"/>
          <w:pgMar w:top="1418" w:right="2268" w:bottom="1134" w:left="1134" w:header="709" w:footer="340" w:gutter="0"/>
          <w:cols w:space="708"/>
          <w:titlePg/>
          <w:docGrid w:linePitch="360"/>
        </w:sectPr>
      </w:pPr>
      <w:bookmarkStart w:id="48" w:name="_Toc160533560"/>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533561"/>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533562"/>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533563"/>
      <w:r>
        <w:t>Organisation der</w:t>
      </w:r>
      <w:r w:rsidR="009F7F9F">
        <w:t xml:space="preserve"> Arbeitsergebnisse</w:t>
      </w:r>
      <w:bookmarkEnd w:id="64"/>
      <w:bookmarkEnd w:id="92"/>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533564"/>
      <w:r>
        <w:t>Versionierung</w:t>
      </w:r>
      <w:bookmarkEnd w:id="93"/>
      <w:bookmarkEnd w:id="94"/>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533565"/>
      <w:r>
        <w:t>Backup</w:t>
      </w:r>
      <w:bookmarkEnd w:id="95"/>
      <w:bookmarkEnd w:id="96"/>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533566"/>
      <w:r>
        <w:t>Quellcode / Skripts</w:t>
      </w:r>
      <w:bookmarkEnd w:id="97"/>
      <w:bookmarkEnd w:id="98"/>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533567"/>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533568"/>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533569"/>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533570"/>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76640A8A" w:rsidR="005830C0" w:rsidRPr="007D32C3" w:rsidRDefault="005830C0" w:rsidP="007D32C3">
            <w:r w:rsidRPr="005830C0">
              <w:t>Entscheidung für eine spezifische Lösungsvariante</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Identifizierung der optimalen Strategie zur Fehlerbehandlung und Entscheidungsfindung zwischen benutzerdefinierten Exceptions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7C4964"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Online-Ressourcen</w:t>
            </w:r>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533571"/>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4049" w:type="pct"/>
          </w:tcPr>
          <w:p w14:paraId="21EA550A" w14:textId="3B717A1F" w:rsidR="00311605" w:rsidRPr="007D32C3" w:rsidRDefault="0037314C" w:rsidP="003A161F">
            <w:r w:rsidRPr="0037314C">
              <w:t>Entwicklung von Mechanismen zur Erkennung und Handhabung von Fehlern während des Datenimportprozesses</w:t>
            </w:r>
          </w:p>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4049"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533572"/>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533573"/>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533574"/>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533575"/>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533576"/>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533577"/>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533578"/>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533579"/>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533580"/>
      <w:r>
        <w:t>Kurzfassung</w:t>
      </w:r>
      <w:bookmarkEnd w:id="131"/>
      <w:bookmarkEnd w:id="132"/>
    </w:p>
    <w:p w14:paraId="7C93CEB2" w14:textId="54699BB2" w:rsidR="00E62D56" w:rsidRDefault="00E62D56" w:rsidP="00E62D56">
      <w:pPr>
        <w:pStyle w:val="berschrift3"/>
      </w:pPr>
      <w:bookmarkStart w:id="133" w:name="_Toc160107571"/>
      <w:bookmarkStart w:id="134" w:name="_Toc160533581"/>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533582"/>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533583"/>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533584"/>
      <w:r w:rsidRPr="00D650B1">
        <w:lastRenderedPageBreak/>
        <w:t>Phase "Informieren"</w:t>
      </w:r>
      <w:bookmarkEnd w:id="139"/>
    </w:p>
    <w:p w14:paraId="0797139D" w14:textId="437B4101" w:rsidR="00B50511" w:rsidRDefault="00B50511" w:rsidP="00B50511">
      <w:pPr>
        <w:pStyle w:val="berschrift3"/>
      </w:pPr>
      <w:bookmarkStart w:id="140" w:name="_Toc160533585"/>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Benutzerdefinierte Exceptions</w:t>
      </w:r>
      <w:bookmarkEnd w:id="141"/>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2" w:name="variante2_fehler"/>
      <w:r w:rsidRPr="00676986">
        <w:rPr>
          <w:b/>
          <w:bCs/>
        </w:rPr>
        <w:t xml:space="preserve">2. </w:t>
      </w:r>
      <w:bookmarkEnd w:id="142"/>
      <w:r w:rsidRPr="00676986">
        <w:rPr>
          <w:b/>
          <w:bCs/>
        </w:rPr>
        <w:t>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8"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9"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20"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3" w:name="_Toc160533586"/>
      <w:r>
        <w:lastRenderedPageBreak/>
        <w:t>Informationsbeschaffung Bilderverwaltung</w:t>
      </w:r>
      <w:bookmarkEnd w:id="143"/>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4" w:name="E_modelattribute"/>
      <w:r w:rsidRPr="002C2696">
        <w:rPr>
          <w:b/>
          <w:bCs/>
        </w:rPr>
        <w:t>Variante 1</w:t>
      </w:r>
      <w:bookmarkEnd w:id="144"/>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5" w:name="Spring_Security_Doku"/>
      <w:r>
        <w:t>Spring Security Dokumentation</w:t>
      </w:r>
      <w:bookmarkEnd w:id="145"/>
      <w:r>
        <w:t xml:space="preserve">: </w:t>
      </w:r>
      <w:hyperlink r:id="rId22"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6" w:name="Spring_File_Upload"/>
      <w:r>
        <w:t xml:space="preserve">Spring </w:t>
      </w:r>
      <w:r w:rsidR="00981111">
        <w:t xml:space="preserve">File </w:t>
      </w:r>
      <w:r>
        <w:t>Upload</w:t>
      </w:r>
      <w:r w:rsidR="00981111">
        <w:t xml:space="preserve"> Dokumentation</w:t>
      </w:r>
      <w:bookmarkEnd w:id="146"/>
      <w:r>
        <w:t xml:space="preserve">: </w:t>
      </w:r>
      <w:hyperlink r:id="rId23"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7" w:name="Java_Image_Scale"/>
      <w:r>
        <w:t>Java Bildskalierung</w:t>
      </w:r>
      <w:r w:rsidR="00FF0D79">
        <w:t xml:space="preserve"> Dokumentation</w:t>
      </w:r>
      <w:bookmarkEnd w:id="147"/>
      <w:r>
        <w:t xml:space="preserve">: </w:t>
      </w:r>
      <w:hyperlink r:id="rId24"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8" w:name="_Toc160533587"/>
      <w:r w:rsidRPr="00945AFD">
        <w:lastRenderedPageBreak/>
        <w:t>Phase "</w:t>
      </w:r>
      <w:r>
        <w:t>Planen</w:t>
      </w:r>
      <w:r w:rsidRPr="00945AFD">
        <w:t>"</w:t>
      </w:r>
      <w:bookmarkEnd w:id="148"/>
    </w:p>
    <w:p w14:paraId="53392178" w14:textId="0F645E5E" w:rsidR="00BB04B8" w:rsidRDefault="003F01CC" w:rsidP="00024B59">
      <w:pPr>
        <w:pStyle w:val="berschrift3"/>
      </w:pPr>
      <w:bookmarkStart w:id="149"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9"/>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0"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0"/>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1" w:name="_Toc160533590"/>
      <w:r>
        <w:lastRenderedPageBreak/>
        <w:t>Datenbankmodell</w:t>
      </w:r>
      <w:bookmarkEnd w:id="151"/>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2" w:name="_Toc160533591"/>
      <w:r w:rsidRPr="00927142">
        <w:lastRenderedPageBreak/>
        <w:t>Tabellenstruktur</w:t>
      </w:r>
      <w:bookmarkEnd w:id="152"/>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3" w:name="metadaten"/>
      <w:r w:rsidRPr="00C93BA1">
        <w:rPr>
          <w:b/>
          <w:bCs/>
        </w:rPr>
        <w:t>Standardmetadaten</w:t>
      </w:r>
      <w:bookmarkEnd w:id="153"/>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4" w:name="gedankengänge_person"/>
      <w:r w:rsidRPr="0065505B">
        <w:rPr>
          <w:b/>
          <w:bCs/>
        </w:rPr>
        <w:t>Gedankengänge</w:t>
      </w:r>
      <w:bookmarkEnd w:id="154"/>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5" w:name="E_active"/>
      <w:r w:rsidRPr="008D266E">
        <w:rPr>
          <w:b/>
          <w:bCs/>
        </w:rPr>
        <w:t>Variante mit is_active</w:t>
      </w:r>
      <w:bookmarkEnd w:id="155"/>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6" w:name="gedankengänge_session"/>
      <w:r w:rsidRPr="006657B8">
        <w:rPr>
          <w:b/>
          <w:bCs/>
        </w:rPr>
        <w:lastRenderedPageBreak/>
        <w:t>Gedankengänge</w:t>
      </w:r>
      <w:bookmarkEnd w:id="156"/>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7" w:name="E_session"/>
      <w:r w:rsidRPr="006657B8">
        <w:rPr>
          <w:b/>
          <w:bCs/>
        </w:rPr>
        <w:t>Primärschlüssel</w:t>
      </w:r>
      <w:bookmarkEnd w:id="157"/>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8" w:name="gedankengänge_image"/>
      <w:r w:rsidRPr="00960E51">
        <w:rPr>
          <w:b/>
          <w:bCs/>
        </w:rPr>
        <w:t>Gedankengänge</w:t>
      </w:r>
      <w:bookmarkEnd w:id="158"/>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9" w:name="E_image"/>
      <w:r w:rsidRPr="00CE2E41">
        <w:rPr>
          <w:b/>
          <w:bCs/>
        </w:rPr>
        <w:t>Variante 1</w:t>
      </w:r>
      <w:bookmarkEnd w:id="159"/>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0" w:name="gedankengänge_import"/>
      <w:r w:rsidRPr="006657B8">
        <w:rPr>
          <w:b/>
          <w:bCs/>
        </w:rPr>
        <w:t>Gedankengänge</w:t>
      </w:r>
      <w:bookmarkEnd w:id="160"/>
      <w:r w:rsidRPr="006657B8">
        <w:rPr>
          <w:b/>
          <w:bCs/>
        </w:rPr>
        <w:t xml:space="preserve"> zu Importzeitpunkten:</w:t>
      </w:r>
    </w:p>
    <w:p w14:paraId="20D637B3" w14:textId="77777777" w:rsidR="006657B8" w:rsidRDefault="006657B8" w:rsidP="006657B8">
      <w:bookmarkStart w:id="161" w:name="E_import"/>
      <w:r w:rsidRPr="00193162">
        <w:rPr>
          <w:b/>
          <w:bCs/>
        </w:rPr>
        <w:t>Verwendung von date_created</w:t>
      </w:r>
      <w:bookmarkEnd w:id="161"/>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2" w:name="_Toc160533592"/>
      <w:r>
        <w:lastRenderedPageBreak/>
        <w:t>Testkonzept</w:t>
      </w:r>
      <w:bookmarkEnd w:id="162"/>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3" w:name="_Toc18316530"/>
      <w:r w:rsidRPr="00B91718">
        <w:rPr>
          <w:b/>
          <w:bCs/>
          <w:lang w:eastAsia="de-DE"/>
        </w:rPr>
        <w:t>Testfall</w:t>
      </w:r>
      <w:bookmarkEnd w:id="163"/>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4"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4"/>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5" w:name="_Ref160463395"/>
      <w:bookmarkStart w:id="166" w:name="_Toc160533593"/>
      <w:r w:rsidRPr="008648FF">
        <w:lastRenderedPageBreak/>
        <w:t>Phase "</w:t>
      </w:r>
      <w:r w:rsidR="00945AFD">
        <w:t>Entscheiden</w:t>
      </w:r>
      <w:r w:rsidRPr="008648FF">
        <w:t>"</w:t>
      </w:r>
      <w:bookmarkEnd w:id="165"/>
      <w:bookmarkEnd w:id="166"/>
    </w:p>
    <w:p w14:paraId="70C224C6" w14:textId="029857B9" w:rsidR="001E18F4" w:rsidRPr="001E18F4" w:rsidRDefault="001E18F4" w:rsidP="001E18F4">
      <w:pPr>
        <w:pStyle w:val="berschrift3"/>
      </w:pPr>
      <w:bookmarkStart w:id="167" w:name="_Toc160533594"/>
      <w:r>
        <w:t>Einleitung</w:t>
      </w:r>
      <w:bookmarkEnd w:id="167"/>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8" w:name="_Toc160533595"/>
      <w:r>
        <w:t>Fehlerbehandlung</w:t>
      </w:r>
      <w:bookmarkEnd w:id="168"/>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9" w:name="_Toc160533596"/>
      <w:r>
        <w:t>Bilderverwaltung</w:t>
      </w:r>
      <w:bookmarkEnd w:id="169"/>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70" w:name="_Toc160533597"/>
      <w:r>
        <w:t>Benutzerverwaltung</w:t>
      </w:r>
      <w:bookmarkEnd w:id="170"/>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1" w:name="_Toc160533598"/>
      <w:r>
        <w:t>Sessionverwaltung</w:t>
      </w:r>
      <w:bookmarkEnd w:id="171"/>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2" w:name="_Toc160533599"/>
      <w:r>
        <w:lastRenderedPageBreak/>
        <w:t>Image Tabelle</w:t>
      </w:r>
      <w:bookmarkEnd w:id="172"/>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3" w:name="_Toc160533600"/>
      <w:r>
        <w:t>Importzeitpunkte</w:t>
      </w:r>
      <w:bookmarkEnd w:id="173"/>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4" w:name="_Toc160533601"/>
      <w:r>
        <w:t>Fazit</w:t>
      </w:r>
      <w:bookmarkEnd w:id="174"/>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5" w:name="_Toc160533602"/>
      <w:r w:rsidRPr="008648FF">
        <w:lastRenderedPageBreak/>
        <w:t>Phase "</w:t>
      </w:r>
      <w:r>
        <w:t>Realisieren</w:t>
      </w:r>
      <w:r w:rsidRPr="008648FF">
        <w:t>"</w:t>
      </w:r>
      <w:bookmarkEnd w:id="175"/>
    </w:p>
    <w:p w14:paraId="50AEDF78" w14:textId="226ACBAB" w:rsidR="000F0EFC" w:rsidRDefault="00AB6BB3" w:rsidP="00AB6BB3">
      <w:pPr>
        <w:pStyle w:val="berschrift3"/>
      </w:pPr>
      <w:bookmarkStart w:id="176" w:name="_Toc160533603"/>
      <w:r>
        <w:t>Realisierungskonzept</w:t>
      </w:r>
      <w:bookmarkEnd w:id="176"/>
    </w:p>
    <w:p w14:paraId="536773A0" w14:textId="5606D0D0" w:rsidR="000C4BA0" w:rsidRDefault="000C4BA0" w:rsidP="000C4BA0">
      <w:r>
        <w:t>Für die Realisierung der Erweiterung des Lernportals wird ein strukturierter Ansatz verfolgt, der eine sorgfältig ausgewählte Reihenfolge der Arbeitspakete umfasst. 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2B627DF5" w:rsidR="00E815D9" w:rsidRDefault="00E815D9" w:rsidP="000C4BA0">
      <w:r>
        <w:t xml:space="preserve">Der Anfang macht das Arbeitspaket 13.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6B24CE13" w:rsidR="000C4BA0" w:rsidRDefault="006F2743" w:rsidP="000C4BA0">
      <w:r>
        <w:t>Danach</w:t>
      </w:r>
      <w:r w:rsidR="000C4BA0">
        <w:t xml:space="preserve"> kommt das Arbeitspaket 14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4F4B81A4" w:rsidR="000C4BA0" w:rsidRDefault="000C4BA0" w:rsidP="000C4BA0">
      <w:r>
        <w:t>Anschlie</w:t>
      </w:r>
      <w:r w:rsidR="00E815D9">
        <w:t>ss</w:t>
      </w:r>
      <w:r>
        <w:t>end wird das Arbeitspaket 15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77777777" w:rsidR="000C4BA0" w:rsidRDefault="000C4BA0" w:rsidP="000C4BA0">
      <w:r>
        <w:t>Mit diesen Grundlagen wird der Fokus dann auf die Arbeitspakete 16 Autorisierung (Login &amp; Logout) backend und 17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77777777" w:rsidR="000C4BA0" w:rsidRDefault="000C4BA0" w:rsidP="000C4BA0">
      <w:r>
        <w:t>Nachdem eine solide Backend-Struktur etabliert wurde, beginnt die Arbeit am Frontend, beginnend mit dem Arbeitspaket 19 Anpassung Kommunikation frontend, gefolgt von 20 Zugriffsschutz und Routing frontend und 21 Authentifizierungsarchitektur frontend. Diese Schritte stellen sicher, dass die Basis für eine sichere und intuitive Benutzeroberfläche gelegt ist.</w:t>
      </w:r>
    </w:p>
    <w:p w14:paraId="1C30A6A5" w14:textId="77777777" w:rsidR="000C4BA0" w:rsidRDefault="000C4BA0" w:rsidP="000C4BA0"/>
    <w:p w14:paraId="1175D51F" w14:textId="228578A5" w:rsidR="000C4BA0" w:rsidRDefault="000C4BA0" w:rsidP="000C4BA0">
      <w:r>
        <w:t xml:space="preserve">Die Implementierung der Benutzerinteraktionen im Frontend, wie 22 Login-Logout-Komponente frontend, 23 Bildupload frontend, 24 Visuelle Darstellung der Bilder frontend, und 25 Implementierung Bilderverwaltung frontend,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5E85AA9B" w:rsidR="00006CB9" w:rsidRDefault="000C4BA0" w:rsidP="000C4BA0">
      <w:r>
        <w:t>Zum Abschluss des Frontend-Teils wird mit den Arbeitspaketen 26 Anzeige der Transformationen frontend und 27 Anzeige der Imports frontend eine direkte Rückmeldung über die Datenverarbeitungsprozesse im Backend an die Administratoren des Lernportals ermöglicht. Die abschlie</w:t>
      </w:r>
      <w:r w:rsidR="00E815D9">
        <w:t>ss</w:t>
      </w:r>
      <w:r>
        <w:t>ende Arbeit am Frontend wird mit dem Arbeitspaket 28 Implementierung der Benutzerverwaltung frontend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7"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7"/>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Im Rahmen der Erweiterung des Lernportals und insbesondere mit der Einführung eines Benutzermanagements war es notwendig, diese Metadaten um user_created und user_modified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user_created und user_modified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Bei der Implementierung der neuen Tabellen event_transformation, event_import, person, person_session, und image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event_id als Primärschlüssel in der image-Tabelle und die Einführung von user_created und user_modified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Die Aktualisierung und Erweiterung der Datenbankstrukturen legt einen soliden Grundstein für die weiteren Entwicklungsarbeiten am Lernportal. Die Einführung der zusätzlichen Metadatenfelder user_created und user_modified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8" w:name="_Toc160533605"/>
      <w:r>
        <w:lastRenderedPageBreak/>
        <w:t xml:space="preserve">Arbeitspaket </w:t>
      </w:r>
      <w:bookmarkEnd w:id="178"/>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sidRPr="00840DEA">
        <w:rPr>
          <w:rFonts w:asciiTheme="minorHAnsi" w:eastAsia="Calibri" w:hAnsiTheme="minorHAnsi" w:cstheme="minorHAnsi"/>
          <w:bCs/>
          <w:color w:val="0070C0"/>
          <w:sz w:val="24"/>
          <w:szCs w:val="22"/>
          <w:u w:val="single"/>
        </w:rPr>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sidRPr="00840DEA">
        <w:rPr>
          <w:rFonts w:eastAsia="Calibri" w:cstheme="minorHAnsi"/>
          <w:bCs/>
          <w:color w:val="0070C0"/>
          <w:sz w:val="24"/>
          <w:u w:val="single"/>
        </w:rPr>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xml:space="preserve">, </w:t>
      </w:r>
      <w:r>
        <w:t>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Zur Identifizierung der Feldnamen habe ich eine Methode implementiert, die Reflection in Java nutzt, um auf die Felder des EventDTOs zuzugreifen. Reflection ermöglicht es, zur Laufzeit Informationen über Klassen und Objekte abzurufen und zu manipulieren. Im spezifischen Code-Ausschnitt:</w:t>
      </w:r>
    </w:p>
    <w:p w14:paraId="4C47163A" w14:textId="5B95F224" w:rsidR="00566BA1" w:rsidRDefault="00566BA1" w:rsidP="00566BA1">
      <w:r>
        <w:t>werden alle deklarierten Felder des eventDTO-Objekts durchlaufen. Die toString()-Methode des Feldes gibt eine Zeichenkette zurück, die den vollqualifizierten Namen des Feldes enthält, was bedeutet, dass dieser String den Paketnamen gefolgt vom Feldnamen beinhaltet. Durch die Verwendung der split("\\.")-Methode wird dieser String an den Punkten aufgeteilt, wobei das Ergebnis ein Array aus String-Teilen ist. Der letzte Teil dieses Arrays (splitted[splitted.length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Die Effektivität dieses Ansatzes wurde durch Tests validiert, bei denen die Feldnamen zur Konsolen-Ausgabe von IntelliJ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r>
        <w:t>.</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Nachdem ich erfolgreich die Feldnamen mittels Reflection ermittelt und eine initiale Struktur mittels einer switch-case-Anweisung implementiert hatte, um auf Basis dieser Feldnamen spezifische Fehlerbehandlungsmechanismen zu entwickeln, trat ich in die nächste Phase der Fehlerbehandlung ein. Diese bestand darin, die XML-Adapter so anzupassen, dass sie bei auftretenden Fehlern Exceptions werfen. Diese Exceptions sollten dann in einem übergeordneten Kontext mittels try-catch-Blöcken abgefangen werden. Bilder der Implementierung und der Versuche, die Exceptions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Unerwartet stie</w:t>
      </w:r>
      <w:r>
        <w:t>ss</w:t>
      </w:r>
      <w:r>
        <w:t xml:space="preserve"> ich jedoch auf ein signifikantes </w:t>
      </w:r>
      <w:bookmarkStart w:id="179" w:name="problem_xml"/>
      <w:r>
        <w:t>Problem</w:t>
      </w:r>
      <w:bookmarkEnd w:id="179"/>
      <w:r>
        <w:t>: Die geworfenen Exceptions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Mein erster Schritt bestand darin, die Ursache für das Nicht-Erfassen der Exceptions zu verstehen. Die Situation erforderte eine tiefergehende Auseinandersetzung mit der Funktionsweise von Exceptions in Java, insbesondere im Kontext von asynchronen Prozessen oder spezifischen Konfigurationen von Frameworks wie Spring Boot, welche möglicherweise Einfluss auf das Exception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Die Recherche, gestützt durch Dokumentationen, führte mich zu einem interessanten Beitrag auf StackOverflow,</w:t>
      </w:r>
      <w:r w:rsidR="00B83B7B">
        <w:t xml:space="preserve"> </w:t>
      </w:r>
      <w:hyperlink r:id="rId34"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der die Eigenheiten von Exceptions in JAXB XMLAdaptern beleuchtet. Es wurde mir klar, dass die Art, wie diese Exceptions behandelt werden, von den normalen Java-Exceptions abweicht. Um mein Verständnis zu vertiefen und eine breitere Perspektive zu erhalten, wandte ich mich an ChatGPT mit einer spezifischen Anfrage</w:t>
      </w:r>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Die Behandlung von Exceptions in XMLAdaptern erfordert einen spezifischen Ansatz, der sich von der herkömmlichen Java-Exception-Handhabung unterscheidet. Diese Erkenntnis war entscheidend für die Weiterentwicklung meines Projekts. Es wurde mir bewusst, dass die ursprünglich geplante Methode, benutzerdefinierte Exceptions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w:instrText>
      </w:r>
      <w:r w:rsidR="00B83B7B">
        <w:instrText xml:space="preserve">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Der erste Schritt in de</w:t>
      </w:r>
      <w:r>
        <w:t xml:space="preserve">m 2. Versuch der </w:t>
      </w:r>
      <w:r>
        <w:t xml:space="preserve">effektiven Fehlerbehandlung des Datenimports umfasste die Erstellung des EventTransformationDTO sowie der Definition verschiedener ErrorType Enums.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Enums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Im Zuge der Weiterentwicklung des Fehlerbehandlungsmechanismus habe ich eine signifikante Anpassung an allen XML-Adaptern vorgenommen. Die ursprüngliche Implementierung gab Optional&lt;Integer&gt; zurück, was zwar eine flexible Handhabung ermöglichte, jedoch nicht ideal für unsere erweiterten Anforderungen an die Fehlerbehandlung war. In der alten Version des IntegerAdapter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IntegerAdapter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Bei der Weiterentwicklung des Projekts und insbesondere bei der Anpassung des StringAdapters und des ListAdapters stie</w:t>
      </w:r>
      <w:r>
        <w:t>ss</w:t>
      </w:r>
      <w:r>
        <w:t xml:space="preserve"> ich auf die Herausforderung, Konvertierungsfehler effektiv zu erkennen und zu handhaben. Um eine präzise Fehlererkennung zu ermöglichen, wurde mir klar, dass der bestehende StringCleaner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ConversionException. </w:t>
      </w:r>
      <w:r w:rsidR="00420F30">
        <w:br/>
      </w:r>
      <w:r w:rsidR="00420F30">
        <w:br/>
      </w:r>
      <w:r w:rsidR="00C60C1D">
        <w:t>Diese ma</w:t>
      </w:r>
      <w:r w:rsidR="00420F30">
        <w:t>ss</w:t>
      </w:r>
      <w:r w:rsidR="00C60C1D">
        <w:t>geschneiderte Exception ermöglicht eine gezielte Behandlung von Konvertierungsfehlern, die während der Datenbereinigung durch den StringCleaner auftreten können. Die Anpassung des StringCleaners beinhaltete die Einführung von Try-Catch-Blöcken rund um die Datenverarbeitungslogik, wodurch bei Auftreten eines Fehlers eine ConversionException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Bei diesem Vorgehen kommt eine try-catch-Struktur zum Einsatz. Während der try-Block die Reinigungs- und Konvertierungslogik des StringCleaners ausführt, ist der catch-Block darauf ausgerichtet, jegliche ConversionExceptions, die im Prozess entstehen, aufzufangen. Sobald eine solche Exception gefangen wird, setzt der Adapter im EventTransformationDTO den Fehlerstatus auf ErrorType.CONVERSION.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Diese Methode ist der Kern der Anpassungen in der MyTalentTransformer-Klasse,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Nachdem die erforderlichen Korrekturen und Anpassungen vorgenommen wurden, werden die ID und der Titel des Events im DTO gesetzt, und die resolve-Methode generiert präzise Fehlermeldungen basierend auf dem Fehlertyp. Anschlie</w:t>
      </w:r>
      <w:r>
        <w:t>ss</w:t>
      </w:r>
      <w:r>
        <w:t>end werden alle relevanten Fehlerdaten mittels eventService.createTransformations in die Datenbank eingetragen. Dies geschieht gemä</w:t>
      </w:r>
      <w:r>
        <w:t>ss</w:t>
      </w:r>
      <w:r>
        <w:t xml:space="preserve">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Die Herausforderungen, insbesondere das Problem mit der Handhabung von Exceptions in den XML-Adaptern, machten diesen Prozess nicht leicht. Jedoch war es entscheidend, ruhig zu bleiben und nach alternativen Lösungen zu suchen. Die Entscheidung, auf das EventTransformationDTO und die ErrorType-Enums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sidRPr="00806CF3">
        <w:rPr>
          <w:rFonts w:eastAsia="Calibri" w:cstheme="minorHAnsi"/>
          <w:bCs/>
          <w:color w:val="0070C0"/>
          <w:sz w:val="24"/>
          <w:u w:val="single"/>
        </w:rPr>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EventsXML als Antwort von meinem </w:t>
      </w:r>
      <w:r>
        <w:t>Import</w:t>
      </w:r>
      <w:r>
        <w:t xml:space="preserve"> zu erhalten, habe ich eine neue Struktur eingeführt, die als EventImportDTO bezeichnet wird. Dieses Data Transfer Object umfasst nicht nur das EventsXML-Objekt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Im Kern der Implementierung steht die MyTalentClient-Klasse, die für die Anfrage an die externe API verantwortlich ist. Mittels eines RestTemplate wird die Anfrage gestellt, und je nach Antwortstatus des Servers wird der Importstatus im EventImportDTO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Nach Erhalt der Antwort wird das EventImportDTO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Durch die Implementierung des EventImportDTO und die strukturierte Anpassung der Fehlerbehandlung konnte ich nicht nur die Datenintegrität und -verarbeitung signifikant ver-bessern, sondern auch eine robuste Grundlage für die zukünftige Erweiterbarkeit des Sys-tems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r w:rsidR="007A3508" w:rsidRPr="007A3508">
        <w:rPr>
          <w:b/>
          <w:bCs/>
        </w:rPr>
        <w:t>Errorhandling</w:t>
      </w:r>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sidRPr="00806CF3">
        <w:rPr>
          <w:rFonts w:eastAsia="Calibri" w:cstheme="minorHAnsi"/>
          <w:bCs/>
          <w:color w:val="0070C0"/>
          <w:sz w:val="24"/>
          <w:u w:val="single"/>
        </w:rPr>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MyTalentTransformer-Klasse,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sidRPr="008062F2">
        <w:rPr>
          <w:rFonts w:eastAsia="Calibri" w:cstheme="minorHAnsi"/>
          <w:color w:val="0070C0"/>
          <w:sz w:val="24"/>
          <w:u w:val="single"/>
        </w:rPr>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2A67726B" w14:textId="79D79E07" w:rsidR="00DC7465" w:rsidRDefault="00DC7465" w:rsidP="00DC7465">
      <w:pPr>
        <w:pStyle w:val="berschrift2"/>
        <w:rPr>
          <w:rFonts w:asciiTheme="minorHAnsi" w:eastAsiaTheme="minorHAnsi" w:hAnsiTheme="minorHAnsi" w:cstheme="minorBidi"/>
          <w:bCs w:val="0"/>
          <w:sz w:val="22"/>
          <w:szCs w:val="22"/>
        </w:rPr>
      </w:pPr>
    </w:p>
    <w:p w14:paraId="5FD65E70" w14:textId="77777777" w:rsidR="00DC7465" w:rsidRDefault="00DC7465">
      <w:r>
        <w:rPr>
          <w:bCs/>
        </w:rPr>
        <w:br w:type="page"/>
      </w:r>
    </w:p>
    <w:p w14:paraId="54F298AA" w14:textId="48A6CA61" w:rsidR="00DC7465" w:rsidRDefault="00DC7465" w:rsidP="00DC7465">
      <w:pPr>
        <w:pStyle w:val="berschrift2"/>
        <w:rPr>
          <w:rFonts w:asciiTheme="minorHAnsi" w:eastAsiaTheme="minorHAnsi" w:hAnsiTheme="minorHAnsi" w:cstheme="minorBidi"/>
          <w:bCs w:val="0"/>
          <w:sz w:val="22"/>
          <w:szCs w:val="22"/>
        </w:rPr>
      </w:pPr>
    </w:p>
    <w:p w14:paraId="41AED8A3" w14:textId="77777777" w:rsidR="00DC7465" w:rsidRDefault="00DC7465">
      <w:r>
        <w:rPr>
          <w:bCs/>
        </w:rPr>
        <w:br w:type="page"/>
      </w:r>
    </w:p>
    <w:p w14:paraId="02E28F79" w14:textId="2349766C" w:rsidR="00DC7465" w:rsidRDefault="00DC7465" w:rsidP="00DC7465">
      <w:pPr>
        <w:pStyle w:val="berschrift2"/>
        <w:rPr>
          <w:rFonts w:asciiTheme="minorHAnsi" w:eastAsiaTheme="minorHAnsi" w:hAnsiTheme="minorHAnsi" w:cstheme="minorBidi"/>
          <w:bCs w:val="0"/>
          <w:sz w:val="22"/>
          <w:szCs w:val="22"/>
        </w:rPr>
      </w:pPr>
    </w:p>
    <w:p w14:paraId="5450E174" w14:textId="77777777" w:rsidR="00DC7465" w:rsidRDefault="00DC7465">
      <w:r>
        <w:rPr>
          <w:bCs/>
        </w:rPr>
        <w:br w:type="page"/>
      </w:r>
    </w:p>
    <w:p w14:paraId="4EB57B56" w14:textId="119617C4" w:rsidR="00DC7465" w:rsidRDefault="00DC7465" w:rsidP="00DC7465">
      <w:pPr>
        <w:pStyle w:val="berschrift2"/>
        <w:rPr>
          <w:rFonts w:asciiTheme="minorHAnsi" w:eastAsiaTheme="minorHAnsi" w:hAnsiTheme="minorHAnsi" w:cstheme="minorBidi"/>
          <w:bCs w:val="0"/>
          <w:sz w:val="22"/>
          <w:szCs w:val="22"/>
        </w:rPr>
      </w:pPr>
    </w:p>
    <w:p w14:paraId="461A8189" w14:textId="77777777" w:rsidR="00DC7465" w:rsidRDefault="00DC7465">
      <w:r>
        <w:rPr>
          <w:bCs/>
        </w:rPr>
        <w:br w:type="page"/>
      </w:r>
    </w:p>
    <w:p w14:paraId="3B7EFBFE" w14:textId="52CA55BC" w:rsidR="00DC7465" w:rsidRDefault="00DC7465" w:rsidP="00DC7465">
      <w:pPr>
        <w:pStyle w:val="berschrift2"/>
        <w:rPr>
          <w:rFonts w:asciiTheme="minorHAnsi" w:eastAsiaTheme="minorHAnsi" w:hAnsiTheme="minorHAnsi" w:cstheme="minorBidi"/>
          <w:bCs w:val="0"/>
          <w:sz w:val="22"/>
          <w:szCs w:val="22"/>
        </w:rPr>
      </w:pPr>
    </w:p>
    <w:p w14:paraId="3747E38A" w14:textId="77777777" w:rsidR="00DC7465" w:rsidRDefault="00DC7465">
      <w:r>
        <w:rPr>
          <w:bCs/>
        </w:rPr>
        <w:br w:type="page"/>
      </w:r>
    </w:p>
    <w:p w14:paraId="4543BD84" w14:textId="1EB20D8E" w:rsidR="00DC7465" w:rsidRDefault="00DC7465" w:rsidP="00DC7465">
      <w:pPr>
        <w:pStyle w:val="berschrift2"/>
        <w:rPr>
          <w:rFonts w:asciiTheme="minorHAnsi" w:eastAsiaTheme="minorHAnsi" w:hAnsiTheme="minorHAnsi" w:cstheme="minorBidi"/>
          <w:bCs w:val="0"/>
          <w:sz w:val="22"/>
          <w:szCs w:val="22"/>
        </w:rPr>
      </w:pPr>
    </w:p>
    <w:p w14:paraId="2FBEB590" w14:textId="77777777" w:rsidR="00DC7465" w:rsidRDefault="00DC7465">
      <w:r>
        <w:rPr>
          <w:bCs/>
        </w:rPr>
        <w:br w:type="page"/>
      </w:r>
    </w:p>
    <w:p w14:paraId="47D7039A" w14:textId="77777777" w:rsidR="00DC7465" w:rsidRDefault="00DC7465" w:rsidP="00DC7465">
      <w:pPr>
        <w:pStyle w:val="berschrift2"/>
        <w:rPr>
          <w:rFonts w:asciiTheme="minorHAnsi" w:eastAsiaTheme="minorHAnsi" w:hAnsiTheme="minorHAnsi" w:cstheme="minorBidi"/>
          <w:bCs w:val="0"/>
          <w:sz w:val="22"/>
          <w:szCs w:val="22"/>
        </w:rPr>
      </w:pPr>
    </w:p>
    <w:p w14:paraId="348660AF" w14:textId="77777777" w:rsidR="00DC7465" w:rsidRDefault="00DC7465">
      <w:r>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0" w:name="_Toc160533606"/>
      <w:r w:rsidRPr="008648FF">
        <w:t>Phase "</w:t>
      </w:r>
      <w:r>
        <w:t>Kontrollieren</w:t>
      </w:r>
      <w:r w:rsidRPr="008648FF">
        <w:t>"</w:t>
      </w:r>
      <w:bookmarkEnd w:id="180"/>
    </w:p>
    <w:p w14:paraId="32660FD2" w14:textId="77777777" w:rsidR="000F0EFC" w:rsidRDefault="000F0EFC">
      <w:r>
        <w:br w:type="page"/>
      </w:r>
    </w:p>
    <w:p w14:paraId="0A492A4B" w14:textId="6F63A91A" w:rsidR="00ED0F81" w:rsidRDefault="00ED0F81" w:rsidP="00ED0F81">
      <w:pPr>
        <w:pStyle w:val="berschrift2"/>
      </w:pPr>
      <w:bookmarkStart w:id="181" w:name="_Toc160533607"/>
      <w:r w:rsidRPr="008648FF">
        <w:lastRenderedPageBreak/>
        <w:t>Phase "</w:t>
      </w:r>
      <w:r>
        <w:t>Auswerten</w:t>
      </w:r>
      <w:r w:rsidRPr="008648FF">
        <w:t>"</w:t>
      </w:r>
      <w:bookmarkEnd w:id="181"/>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2" w:name="_Toc160533608"/>
      <w:r>
        <w:lastRenderedPageBreak/>
        <w:t>Persönliches</w:t>
      </w:r>
      <w:r w:rsidR="003071FB">
        <w:t xml:space="preserve"> Fazit</w:t>
      </w:r>
      <w:bookmarkEnd w:id="182"/>
    </w:p>
    <w:p w14:paraId="28EEB640" w14:textId="77777777" w:rsidR="007E63E1" w:rsidRDefault="007E63E1">
      <w:r>
        <w:br w:type="page"/>
      </w:r>
    </w:p>
    <w:p w14:paraId="6280DE13" w14:textId="6C70C6F7" w:rsidR="000F0EFC" w:rsidRDefault="007E63E1" w:rsidP="007E63E1">
      <w:pPr>
        <w:pStyle w:val="berschrift2"/>
      </w:pPr>
      <w:bookmarkStart w:id="183" w:name="_Toc160533609"/>
      <w:r>
        <w:lastRenderedPageBreak/>
        <w:t>Quellenverzeichnis</w:t>
      </w:r>
      <w:bookmarkEnd w:id="183"/>
      <w:r w:rsidR="000F0EFC">
        <w:br w:type="page"/>
      </w:r>
    </w:p>
    <w:p w14:paraId="2B7AE9ED" w14:textId="08EBFC98" w:rsidR="000F0EFC" w:rsidRDefault="00FB13C9" w:rsidP="00FB13C9">
      <w:pPr>
        <w:pStyle w:val="berschrift2"/>
      </w:pPr>
      <w:bookmarkStart w:id="184" w:name="_Toc160533610"/>
      <w:r>
        <w:lastRenderedPageBreak/>
        <w:t>Glossar</w:t>
      </w:r>
      <w:bookmarkEnd w:id="184"/>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4E691D">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8FEC5" w14:textId="77777777" w:rsidR="004E691D" w:rsidRDefault="004E691D" w:rsidP="00F91D37">
      <w:pPr>
        <w:spacing w:line="240" w:lineRule="auto"/>
      </w:pPr>
      <w:r>
        <w:separator/>
      </w:r>
    </w:p>
  </w:endnote>
  <w:endnote w:type="continuationSeparator" w:id="0">
    <w:p w14:paraId="5C5466FE" w14:textId="77777777" w:rsidR="004E691D" w:rsidRDefault="004E691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37830" w14:textId="77777777" w:rsidR="004E691D" w:rsidRDefault="004E691D" w:rsidP="00F91D37">
      <w:pPr>
        <w:spacing w:line="240" w:lineRule="auto"/>
      </w:pPr>
      <w:r>
        <w:separator/>
      </w:r>
    </w:p>
  </w:footnote>
  <w:footnote w:type="continuationSeparator" w:id="0">
    <w:p w14:paraId="0971312E" w14:textId="77777777" w:rsidR="004E691D" w:rsidRDefault="004E691D"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4122"/>
    <w:rsid w:val="00144610"/>
    <w:rsid w:val="00151DA0"/>
    <w:rsid w:val="00154677"/>
    <w:rsid w:val="00154C3E"/>
    <w:rsid w:val="0015764F"/>
    <w:rsid w:val="00157ECA"/>
    <w:rsid w:val="00166AE8"/>
    <w:rsid w:val="0016774B"/>
    <w:rsid w:val="00167916"/>
    <w:rsid w:val="00171870"/>
    <w:rsid w:val="0017294B"/>
    <w:rsid w:val="00172CB0"/>
    <w:rsid w:val="001773B4"/>
    <w:rsid w:val="001803A5"/>
    <w:rsid w:val="00186F01"/>
    <w:rsid w:val="00186F56"/>
    <w:rsid w:val="00193162"/>
    <w:rsid w:val="00194B1A"/>
    <w:rsid w:val="001952D5"/>
    <w:rsid w:val="001A1AAE"/>
    <w:rsid w:val="001A3606"/>
    <w:rsid w:val="001A43BD"/>
    <w:rsid w:val="001B1204"/>
    <w:rsid w:val="001B1A64"/>
    <w:rsid w:val="001C53B5"/>
    <w:rsid w:val="001D626B"/>
    <w:rsid w:val="001D7296"/>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47C"/>
    <w:rsid w:val="00410C8F"/>
    <w:rsid w:val="004178AD"/>
    <w:rsid w:val="00417CA2"/>
    <w:rsid w:val="00420F30"/>
    <w:rsid w:val="004243D3"/>
    <w:rsid w:val="0042454D"/>
    <w:rsid w:val="00427CEC"/>
    <w:rsid w:val="004307EF"/>
    <w:rsid w:val="004317A5"/>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3AFF"/>
    <w:rsid w:val="004E691D"/>
    <w:rsid w:val="004F106A"/>
    <w:rsid w:val="004F22CB"/>
    <w:rsid w:val="004F4987"/>
    <w:rsid w:val="004F5D95"/>
    <w:rsid w:val="004F62F8"/>
    <w:rsid w:val="00500294"/>
    <w:rsid w:val="0050493D"/>
    <w:rsid w:val="005074AD"/>
    <w:rsid w:val="00511C2D"/>
    <w:rsid w:val="00512E2F"/>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4996"/>
    <w:rsid w:val="005C6148"/>
    <w:rsid w:val="005C7189"/>
    <w:rsid w:val="005D76E8"/>
    <w:rsid w:val="005E5AF7"/>
    <w:rsid w:val="005F0A86"/>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22B5"/>
    <w:rsid w:val="00682E03"/>
    <w:rsid w:val="00684384"/>
    <w:rsid w:val="00686D14"/>
    <w:rsid w:val="00687ED7"/>
    <w:rsid w:val="006A1DD9"/>
    <w:rsid w:val="006A2831"/>
    <w:rsid w:val="006B216D"/>
    <w:rsid w:val="006B3083"/>
    <w:rsid w:val="006C144C"/>
    <w:rsid w:val="006C1796"/>
    <w:rsid w:val="006C4EB5"/>
    <w:rsid w:val="006C62E1"/>
    <w:rsid w:val="006C71B7"/>
    <w:rsid w:val="006D433F"/>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A024A"/>
    <w:rsid w:val="007A1946"/>
    <w:rsid w:val="007A3508"/>
    <w:rsid w:val="007A4845"/>
    <w:rsid w:val="007A7F8F"/>
    <w:rsid w:val="007B20CC"/>
    <w:rsid w:val="007B4C8E"/>
    <w:rsid w:val="007B5396"/>
    <w:rsid w:val="007C0B2A"/>
    <w:rsid w:val="007C0B6D"/>
    <w:rsid w:val="007C15BA"/>
    <w:rsid w:val="007C38FA"/>
    <w:rsid w:val="007C4964"/>
    <w:rsid w:val="007C719A"/>
    <w:rsid w:val="007D32C3"/>
    <w:rsid w:val="007D7315"/>
    <w:rsid w:val="007E0460"/>
    <w:rsid w:val="007E63E1"/>
    <w:rsid w:val="007E7A08"/>
    <w:rsid w:val="007F097D"/>
    <w:rsid w:val="007F0A3B"/>
    <w:rsid w:val="007F70A1"/>
    <w:rsid w:val="00800349"/>
    <w:rsid w:val="00800A1B"/>
    <w:rsid w:val="00805D1A"/>
    <w:rsid w:val="008062F2"/>
    <w:rsid w:val="0080637B"/>
    <w:rsid w:val="00806CF3"/>
    <w:rsid w:val="00812A8A"/>
    <w:rsid w:val="00812D41"/>
    <w:rsid w:val="00820F2B"/>
    <w:rsid w:val="008241DC"/>
    <w:rsid w:val="00826782"/>
    <w:rsid w:val="00833960"/>
    <w:rsid w:val="00834455"/>
    <w:rsid w:val="00840DEA"/>
    <w:rsid w:val="00841B44"/>
    <w:rsid w:val="00842EBA"/>
    <w:rsid w:val="00844B72"/>
    <w:rsid w:val="00853121"/>
    <w:rsid w:val="0085454F"/>
    <w:rsid w:val="00857D8A"/>
    <w:rsid w:val="00863DB0"/>
    <w:rsid w:val="00864855"/>
    <w:rsid w:val="008648FF"/>
    <w:rsid w:val="0086521A"/>
    <w:rsid w:val="00865476"/>
    <w:rsid w:val="00865E57"/>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465C"/>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101AC"/>
    <w:rsid w:val="00B1073B"/>
    <w:rsid w:val="00B11A9B"/>
    <w:rsid w:val="00B16670"/>
    <w:rsid w:val="00B212EC"/>
    <w:rsid w:val="00B24B2A"/>
    <w:rsid w:val="00B27261"/>
    <w:rsid w:val="00B32881"/>
    <w:rsid w:val="00B32ABB"/>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C7465"/>
    <w:rsid w:val="00DE21B5"/>
    <w:rsid w:val="00DE3618"/>
    <w:rsid w:val="00DE6301"/>
    <w:rsid w:val="00DE7375"/>
    <w:rsid w:val="00E00948"/>
    <w:rsid w:val="00E12F4A"/>
    <w:rsid w:val="00E16054"/>
    <w:rsid w:val="00E23DC9"/>
    <w:rsid w:val="00E25DCD"/>
    <w:rsid w:val="00E269E1"/>
    <w:rsid w:val="00E32594"/>
    <w:rsid w:val="00E326FF"/>
    <w:rsid w:val="00E42C9B"/>
    <w:rsid w:val="00E432D9"/>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D0F81"/>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baeldung.com/java-reflection-class-fields" TargetMode="External"/><Relationship Id="rId26" Type="http://schemas.openxmlformats.org/officeDocument/2006/relationships/image" Target="media/image5.jpe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yperlink" Target="https://stackoverflow.com/questions/11114428/jaxb-xmladapter-method-does-not-throws-exception"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0" Type="http://schemas.openxmlformats.org/officeDocument/2006/relationships/hyperlink" Target="https://coding-examples.com/java/exception-bubbling-in-java/" TargetMode="External"/><Relationship Id="rId29" Type="http://schemas.openxmlformats.org/officeDocument/2006/relationships/image" Target="media/image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aeldung.com/java-resize-image"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baeldung.com/spring-boot-thymeleaf-image-upload"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docs.spring.io/spring-framework/reference/data-access/oxm.html"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ocs.spring.io/spring-security/reference/servlet/configuration/java.html"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3F0ED4"/>
    <w:rsid w:val="00487CDB"/>
    <w:rsid w:val="005464EB"/>
    <w:rsid w:val="00A9161B"/>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72</Pages>
  <Words>11537</Words>
  <Characters>72686</Characters>
  <Application>Microsoft Office Word</Application>
  <DocSecurity>0</DocSecurity>
  <Lines>605</Lines>
  <Paragraphs>168</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84055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410</cp:revision>
  <cp:lastPrinted>2022-03-15T09:03:00Z</cp:lastPrinted>
  <dcterms:created xsi:type="dcterms:W3CDTF">2024-02-26T15:06:00Z</dcterms:created>
  <dcterms:modified xsi:type="dcterms:W3CDTF">2024-03-05T12:59:00Z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
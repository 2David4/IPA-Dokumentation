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66A3882A" w14:textId="0508D5AC" w:rsidR="00073BE6"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459193" w:history="1">
        <w:r w:rsidR="00073BE6" w:rsidRPr="004112D7">
          <w:rPr>
            <w:rStyle w:val="Hyperlink"/>
            <w:noProof/>
          </w:rPr>
          <w:t>Allgemeine Informationen</w:t>
        </w:r>
        <w:r w:rsidR="00073BE6">
          <w:rPr>
            <w:noProof/>
            <w:webHidden/>
          </w:rPr>
          <w:tab/>
        </w:r>
        <w:r w:rsidR="00073BE6">
          <w:rPr>
            <w:noProof/>
            <w:webHidden/>
          </w:rPr>
          <w:fldChar w:fldCharType="begin"/>
        </w:r>
        <w:r w:rsidR="00073BE6">
          <w:rPr>
            <w:noProof/>
            <w:webHidden/>
          </w:rPr>
          <w:instrText xml:space="preserve"> PAGEREF _Toc160459193 \h </w:instrText>
        </w:r>
        <w:r w:rsidR="00073BE6">
          <w:rPr>
            <w:noProof/>
            <w:webHidden/>
          </w:rPr>
        </w:r>
        <w:r w:rsidR="00073BE6">
          <w:rPr>
            <w:noProof/>
            <w:webHidden/>
          </w:rPr>
          <w:fldChar w:fldCharType="separate"/>
        </w:r>
        <w:r w:rsidR="00073BE6">
          <w:rPr>
            <w:noProof/>
            <w:webHidden/>
          </w:rPr>
          <w:t>4</w:t>
        </w:r>
        <w:r w:rsidR="00073BE6">
          <w:rPr>
            <w:noProof/>
            <w:webHidden/>
          </w:rPr>
          <w:fldChar w:fldCharType="end"/>
        </w:r>
      </w:hyperlink>
    </w:p>
    <w:p w14:paraId="2AAB8E13" w14:textId="4681AF97"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194" w:history="1">
        <w:r w:rsidRPr="004112D7">
          <w:rPr>
            <w:rStyle w:val="Hyperlink"/>
            <w:noProof/>
          </w:rPr>
          <w:t>Versionierung Dokumentation</w:t>
        </w:r>
        <w:r>
          <w:rPr>
            <w:noProof/>
            <w:webHidden/>
          </w:rPr>
          <w:tab/>
        </w:r>
        <w:r>
          <w:rPr>
            <w:noProof/>
            <w:webHidden/>
          </w:rPr>
          <w:fldChar w:fldCharType="begin"/>
        </w:r>
        <w:r>
          <w:rPr>
            <w:noProof/>
            <w:webHidden/>
          </w:rPr>
          <w:instrText xml:space="preserve"> PAGEREF _Toc160459194 \h </w:instrText>
        </w:r>
        <w:r>
          <w:rPr>
            <w:noProof/>
            <w:webHidden/>
          </w:rPr>
        </w:r>
        <w:r>
          <w:rPr>
            <w:noProof/>
            <w:webHidden/>
          </w:rPr>
          <w:fldChar w:fldCharType="separate"/>
        </w:r>
        <w:r>
          <w:rPr>
            <w:noProof/>
            <w:webHidden/>
          </w:rPr>
          <w:t>4</w:t>
        </w:r>
        <w:r>
          <w:rPr>
            <w:noProof/>
            <w:webHidden/>
          </w:rPr>
          <w:fldChar w:fldCharType="end"/>
        </w:r>
      </w:hyperlink>
    </w:p>
    <w:p w14:paraId="12762813" w14:textId="4566D279"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195" w:history="1">
        <w:r w:rsidRPr="004112D7">
          <w:rPr>
            <w:rStyle w:val="Hyperlink"/>
            <w:noProof/>
          </w:rPr>
          <w:t>Versionierung Praktische Arbeit</w:t>
        </w:r>
        <w:r>
          <w:rPr>
            <w:noProof/>
            <w:webHidden/>
          </w:rPr>
          <w:tab/>
        </w:r>
        <w:r>
          <w:rPr>
            <w:noProof/>
            <w:webHidden/>
          </w:rPr>
          <w:fldChar w:fldCharType="begin"/>
        </w:r>
        <w:r>
          <w:rPr>
            <w:noProof/>
            <w:webHidden/>
          </w:rPr>
          <w:instrText xml:space="preserve"> PAGEREF _Toc160459195 \h </w:instrText>
        </w:r>
        <w:r>
          <w:rPr>
            <w:noProof/>
            <w:webHidden/>
          </w:rPr>
        </w:r>
        <w:r>
          <w:rPr>
            <w:noProof/>
            <w:webHidden/>
          </w:rPr>
          <w:fldChar w:fldCharType="separate"/>
        </w:r>
        <w:r>
          <w:rPr>
            <w:noProof/>
            <w:webHidden/>
          </w:rPr>
          <w:t>4</w:t>
        </w:r>
        <w:r>
          <w:rPr>
            <w:noProof/>
            <w:webHidden/>
          </w:rPr>
          <w:fldChar w:fldCharType="end"/>
        </w:r>
      </w:hyperlink>
    </w:p>
    <w:p w14:paraId="59EC2B15" w14:textId="56A5D6A6"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196" w:history="1">
        <w:r w:rsidRPr="004112D7">
          <w:rPr>
            <w:rStyle w:val="Hyperlink"/>
            <w:noProof/>
          </w:rPr>
          <w:t>Zusatzinformationen</w:t>
        </w:r>
        <w:r>
          <w:rPr>
            <w:noProof/>
            <w:webHidden/>
          </w:rPr>
          <w:tab/>
        </w:r>
        <w:r>
          <w:rPr>
            <w:noProof/>
            <w:webHidden/>
          </w:rPr>
          <w:fldChar w:fldCharType="begin"/>
        </w:r>
        <w:r>
          <w:rPr>
            <w:noProof/>
            <w:webHidden/>
          </w:rPr>
          <w:instrText xml:space="preserve"> PAGEREF _Toc160459196 \h </w:instrText>
        </w:r>
        <w:r>
          <w:rPr>
            <w:noProof/>
            <w:webHidden/>
          </w:rPr>
        </w:r>
        <w:r>
          <w:rPr>
            <w:noProof/>
            <w:webHidden/>
          </w:rPr>
          <w:fldChar w:fldCharType="separate"/>
        </w:r>
        <w:r>
          <w:rPr>
            <w:noProof/>
            <w:webHidden/>
          </w:rPr>
          <w:t>4</w:t>
        </w:r>
        <w:r>
          <w:rPr>
            <w:noProof/>
            <w:webHidden/>
          </w:rPr>
          <w:fldChar w:fldCharType="end"/>
        </w:r>
      </w:hyperlink>
    </w:p>
    <w:p w14:paraId="543D97B9" w14:textId="278808F1" w:rsidR="00073BE6" w:rsidRDefault="00073BE6">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459197" w:history="1">
        <w:r w:rsidRPr="004112D7">
          <w:rPr>
            <w:rStyle w:val="Hyperlink"/>
            <w:noProof/>
          </w:rPr>
          <w:t>Teil 1 – Umfeld und Ablauf</w:t>
        </w:r>
        <w:r>
          <w:rPr>
            <w:noProof/>
            <w:webHidden/>
          </w:rPr>
          <w:tab/>
        </w:r>
        <w:r>
          <w:rPr>
            <w:noProof/>
            <w:webHidden/>
          </w:rPr>
          <w:fldChar w:fldCharType="begin"/>
        </w:r>
        <w:r>
          <w:rPr>
            <w:noProof/>
            <w:webHidden/>
          </w:rPr>
          <w:instrText xml:space="preserve"> PAGEREF _Toc160459197 \h </w:instrText>
        </w:r>
        <w:r>
          <w:rPr>
            <w:noProof/>
            <w:webHidden/>
          </w:rPr>
        </w:r>
        <w:r>
          <w:rPr>
            <w:noProof/>
            <w:webHidden/>
          </w:rPr>
          <w:fldChar w:fldCharType="separate"/>
        </w:r>
        <w:r>
          <w:rPr>
            <w:noProof/>
            <w:webHidden/>
          </w:rPr>
          <w:t>5</w:t>
        </w:r>
        <w:r>
          <w:rPr>
            <w:noProof/>
            <w:webHidden/>
          </w:rPr>
          <w:fldChar w:fldCharType="end"/>
        </w:r>
      </w:hyperlink>
    </w:p>
    <w:p w14:paraId="59F27EE7" w14:textId="1998B756"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198" w:history="1">
        <w:r w:rsidRPr="004112D7">
          <w:rPr>
            <w:rStyle w:val="Hyperlink"/>
            <w:noProof/>
          </w:rPr>
          <w:t>Detaillierte Aufgabenstellung</w:t>
        </w:r>
        <w:r>
          <w:rPr>
            <w:noProof/>
            <w:webHidden/>
          </w:rPr>
          <w:tab/>
        </w:r>
        <w:r>
          <w:rPr>
            <w:noProof/>
            <w:webHidden/>
          </w:rPr>
          <w:fldChar w:fldCharType="begin"/>
        </w:r>
        <w:r>
          <w:rPr>
            <w:noProof/>
            <w:webHidden/>
          </w:rPr>
          <w:instrText xml:space="preserve"> PAGEREF _Toc160459198 \h </w:instrText>
        </w:r>
        <w:r>
          <w:rPr>
            <w:noProof/>
            <w:webHidden/>
          </w:rPr>
        </w:r>
        <w:r>
          <w:rPr>
            <w:noProof/>
            <w:webHidden/>
          </w:rPr>
          <w:fldChar w:fldCharType="separate"/>
        </w:r>
        <w:r>
          <w:rPr>
            <w:noProof/>
            <w:webHidden/>
          </w:rPr>
          <w:t>5</w:t>
        </w:r>
        <w:r>
          <w:rPr>
            <w:noProof/>
            <w:webHidden/>
          </w:rPr>
          <w:fldChar w:fldCharType="end"/>
        </w:r>
      </w:hyperlink>
    </w:p>
    <w:p w14:paraId="46FB56EF" w14:textId="0B133E10"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199" w:history="1">
        <w:r w:rsidRPr="004112D7">
          <w:rPr>
            <w:rStyle w:val="Hyperlink"/>
            <w:noProof/>
          </w:rPr>
          <w:t>Titel der Arbeit</w:t>
        </w:r>
        <w:r>
          <w:rPr>
            <w:noProof/>
            <w:webHidden/>
          </w:rPr>
          <w:tab/>
        </w:r>
        <w:r>
          <w:rPr>
            <w:noProof/>
            <w:webHidden/>
          </w:rPr>
          <w:fldChar w:fldCharType="begin"/>
        </w:r>
        <w:r>
          <w:rPr>
            <w:noProof/>
            <w:webHidden/>
          </w:rPr>
          <w:instrText xml:space="preserve"> PAGEREF _Toc160459199 \h </w:instrText>
        </w:r>
        <w:r>
          <w:rPr>
            <w:noProof/>
            <w:webHidden/>
          </w:rPr>
        </w:r>
        <w:r>
          <w:rPr>
            <w:noProof/>
            <w:webHidden/>
          </w:rPr>
          <w:fldChar w:fldCharType="separate"/>
        </w:r>
        <w:r>
          <w:rPr>
            <w:noProof/>
            <w:webHidden/>
          </w:rPr>
          <w:t>5</w:t>
        </w:r>
        <w:r>
          <w:rPr>
            <w:noProof/>
            <w:webHidden/>
          </w:rPr>
          <w:fldChar w:fldCharType="end"/>
        </w:r>
      </w:hyperlink>
    </w:p>
    <w:p w14:paraId="3342E1B2" w14:textId="71D0999A"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0" w:history="1">
        <w:r w:rsidRPr="004112D7">
          <w:rPr>
            <w:rStyle w:val="Hyperlink"/>
            <w:noProof/>
          </w:rPr>
          <w:t>Ausgangslage</w:t>
        </w:r>
        <w:r>
          <w:rPr>
            <w:noProof/>
            <w:webHidden/>
          </w:rPr>
          <w:tab/>
        </w:r>
        <w:r>
          <w:rPr>
            <w:noProof/>
            <w:webHidden/>
          </w:rPr>
          <w:fldChar w:fldCharType="begin"/>
        </w:r>
        <w:r>
          <w:rPr>
            <w:noProof/>
            <w:webHidden/>
          </w:rPr>
          <w:instrText xml:space="preserve"> PAGEREF _Toc160459200 \h </w:instrText>
        </w:r>
        <w:r>
          <w:rPr>
            <w:noProof/>
            <w:webHidden/>
          </w:rPr>
        </w:r>
        <w:r>
          <w:rPr>
            <w:noProof/>
            <w:webHidden/>
          </w:rPr>
          <w:fldChar w:fldCharType="separate"/>
        </w:r>
        <w:r>
          <w:rPr>
            <w:noProof/>
            <w:webHidden/>
          </w:rPr>
          <w:t>5</w:t>
        </w:r>
        <w:r>
          <w:rPr>
            <w:noProof/>
            <w:webHidden/>
          </w:rPr>
          <w:fldChar w:fldCharType="end"/>
        </w:r>
      </w:hyperlink>
    </w:p>
    <w:p w14:paraId="27D93F75" w14:textId="4E74F438"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1" w:history="1">
        <w:r w:rsidRPr="004112D7">
          <w:rPr>
            <w:rStyle w:val="Hyperlink"/>
            <w:noProof/>
          </w:rPr>
          <w:t>Teilauftrag 1: Login und Benutzerverwaltung</w:t>
        </w:r>
        <w:r>
          <w:rPr>
            <w:noProof/>
            <w:webHidden/>
          </w:rPr>
          <w:tab/>
        </w:r>
        <w:r>
          <w:rPr>
            <w:noProof/>
            <w:webHidden/>
          </w:rPr>
          <w:fldChar w:fldCharType="begin"/>
        </w:r>
        <w:r>
          <w:rPr>
            <w:noProof/>
            <w:webHidden/>
          </w:rPr>
          <w:instrText xml:space="preserve"> PAGEREF _Toc160459201 \h </w:instrText>
        </w:r>
        <w:r>
          <w:rPr>
            <w:noProof/>
            <w:webHidden/>
          </w:rPr>
        </w:r>
        <w:r>
          <w:rPr>
            <w:noProof/>
            <w:webHidden/>
          </w:rPr>
          <w:fldChar w:fldCharType="separate"/>
        </w:r>
        <w:r>
          <w:rPr>
            <w:noProof/>
            <w:webHidden/>
          </w:rPr>
          <w:t>6</w:t>
        </w:r>
        <w:r>
          <w:rPr>
            <w:noProof/>
            <w:webHidden/>
          </w:rPr>
          <w:fldChar w:fldCharType="end"/>
        </w:r>
      </w:hyperlink>
    </w:p>
    <w:p w14:paraId="54644485" w14:textId="36BFFE50"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2" w:history="1">
        <w:r w:rsidRPr="004112D7">
          <w:rPr>
            <w:rStyle w:val="Hyperlink"/>
            <w:noProof/>
          </w:rPr>
          <w:t>Teilauftrag 2: Bilderverwaltung</w:t>
        </w:r>
        <w:r>
          <w:rPr>
            <w:noProof/>
            <w:webHidden/>
          </w:rPr>
          <w:tab/>
        </w:r>
        <w:r>
          <w:rPr>
            <w:noProof/>
            <w:webHidden/>
          </w:rPr>
          <w:fldChar w:fldCharType="begin"/>
        </w:r>
        <w:r>
          <w:rPr>
            <w:noProof/>
            <w:webHidden/>
          </w:rPr>
          <w:instrText xml:space="preserve"> PAGEREF _Toc160459202 \h </w:instrText>
        </w:r>
        <w:r>
          <w:rPr>
            <w:noProof/>
            <w:webHidden/>
          </w:rPr>
        </w:r>
        <w:r>
          <w:rPr>
            <w:noProof/>
            <w:webHidden/>
          </w:rPr>
          <w:fldChar w:fldCharType="separate"/>
        </w:r>
        <w:r>
          <w:rPr>
            <w:noProof/>
            <w:webHidden/>
          </w:rPr>
          <w:t>7</w:t>
        </w:r>
        <w:r>
          <w:rPr>
            <w:noProof/>
            <w:webHidden/>
          </w:rPr>
          <w:fldChar w:fldCharType="end"/>
        </w:r>
      </w:hyperlink>
    </w:p>
    <w:p w14:paraId="25A57411" w14:textId="6DD8A9EC"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3" w:history="1">
        <w:r w:rsidRPr="004112D7">
          <w:rPr>
            <w:rStyle w:val="Hyperlink"/>
            <w:noProof/>
          </w:rPr>
          <w:t>Teilauftrag 3: Fehlerbehandlung des Datenimports</w:t>
        </w:r>
        <w:r>
          <w:rPr>
            <w:noProof/>
            <w:webHidden/>
          </w:rPr>
          <w:tab/>
        </w:r>
        <w:r>
          <w:rPr>
            <w:noProof/>
            <w:webHidden/>
          </w:rPr>
          <w:fldChar w:fldCharType="begin"/>
        </w:r>
        <w:r>
          <w:rPr>
            <w:noProof/>
            <w:webHidden/>
          </w:rPr>
          <w:instrText xml:space="preserve"> PAGEREF _Toc160459203 \h </w:instrText>
        </w:r>
        <w:r>
          <w:rPr>
            <w:noProof/>
            <w:webHidden/>
          </w:rPr>
        </w:r>
        <w:r>
          <w:rPr>
            <w:noProof/>
            <w:webHidden/>
          </w:rPr>
          <w:fldChar w:fldCharType="separate"/>
        </w:r>
        <w:r>
          <w:rPr>
            <w:noProof/>
            <w:webHidden/>
          </w:rPr>
          <w:t>7</w:t>
        </w:r>
        <w:r>
          <w:rPr>
            <w:noProof/>
            <w:webHidden/>
          </w:rPr>
          <w:fldChar w:fldCharType="end"/>
        </w:r>
      </w:hyperlink>
    </w:p>
    <w:p w14:paraId="57626A2B" w14:textId="4ADB5123"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4" w:history="1">
        <w:r w:rsidRPr="004112D7">
          <w:rPr>
            <w:rStyle w:val="Hyperlink"/>
            <w:noProof/>
          </w:rPr>
          <w:t>Mittel und Methoden</w:t>
        </w:r>
        <w:r>
          <w:rPr>
            <w:noProof/>
            <w:webHidden/>
          </w:rPr>
          <w:tab/>
        </w:r>
        <w:r>
          <w:rPr>
            <w:noProof/>
            <w:webHidden/>
          </w:rPr>
          <w:fldChar w:fldCharType="begin"/>
        </w:r>
        <w:r>
          <w:rPr>
            <w:noProof/>
            <w:webHidden/>
          </w:rPr>
          <w:instrText xml:space="preserve"> PAGEREF _Toc160459204 \h </w:instrText>
        </w:r>
        <w:r>
          <w:rPr>
            <w:noProof/>
            <w:webHidden/>
          </w:rPr>
        </w:r>
        <w:r>
          <w:rPr>
            <w:noProof/>
            <w:webHidden/>
          </w:rPr>
          <w:fldChar w:fldCharType="separate"/>
        </w:r>
        <w:r>
          <w:rPr>
            <w:noProof/>
            <w:webHidden/>
          </w:rPr>
          <w:t>8</w:t>
        </w:r>
        <w:r>
          <w:rPr>
            <w:noProof/>
            <w:webHidden/>
          </w:rPr>
          <w:fldChar w:fldCharType="end"/>
        </w:r>
      </w:hyperlink>
    </w:p>
    <w:p w14:paraId="758FE416" w14:textId="5E495B3F"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5" w:history="1">
        <w:r w:rsidRPr="004112D7">
          <w:rPr>
            <w:rStyle w:val="Hyperlink"/>
            <w:noProof/>
          </w:rPr>
          <w:t>Deklaration der Vorkenntnisse</w:t>
        </w:r>
        <w:r>
          <w:rPr>
            <w:noProof/>
            <w:webHidden/>
          </w:rPr>
          <w:tab/>
        </w:r>
        <w:r>
          <w:rPr>
            <w:noProof/>
            <w:webHidden/>
          </w:rPr>
          <w:fldChar w:fldCharType="begin"/>
        </w:r>
        <w:r>
          <w:rPr>
            <w:noProof/>
            <w:webHidden/>
          </w:rPr>
          <w:instrText xml:space="preserve"> PAGEREF _Toc160459205 \h </w:instrText>
        </w:r>
        <w:r>
          <w:rPr>
            <w:noProof/>
            <w:webHidden/>
          </w:rPr>
        </w:r>
        <w:r>
          <w:rPr>
            <w:noProof/>
            <w:webHidden/>
          </w:rPr>
          <w:fldChar w:fldCharType="separate"/>
        </w:r>
        <w:r>
          <w:rPr>
            <w:noProof/>
            <w:webHidden/>
          </w:rPr>
          <w:t>9</w:t>
        </w:r>
        <w:r>
          <w:rPr>
            <w:noProof/>
            <w:webHidden/>
          </w:rPr>
          <w:fldChar w:fldCharType="end"/>
        </w:r>
      </w:hyperlink>
    </w:p>
    <w:p w14:paraId="2C2E127C" w14:textId="1563F841"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6" w:history="1">
        <w:r w:rsidRPr="004112D7">
          <w:rPr>
            <w:rStyle w:val="Hyperlink"/>
            <w:noProof/>
          </w:rPr>
          <w:t>Deklaration der Vorarbeiten</w:t>
        </w:r>
        <w:r>
          <w:rPr>
            <w:noProof/>
            <w:webHidden/>
          </w:rPr>
          <w:tab/>
        </w:r>
        <w:r>
          <w:rPr>
            <w:noProof/>
            <w:webHidden/>
          </w:rPr>
          <w:fldChar w:fldCharType="begin"/>
        </w:r>
        <w:r>
          <w:rPr>
            <w:noProof/>
            <w:webHidden/>
          </w:rPr>
          <w:instrText xml:space="preserve"> PAGEREF _Toc160459206 \h </w:instrText>
        </w:r>
        <w:r>
          <w:rPr>
            <w:noProof/>
            <w:webHidden/>
          </w:rPr>
        </w:r>
        <w:r>
          <w:rPr>
            <w:noProof/>
            <w:webHidden/>
          </w:rPr>
          <w:fldChar w:fldCharType="separate"/>
        </w:r>
        <w:r>
          <w:rPr>
            <w:noProof/>
            <w:webHidden/>
          </w:rPr>
          <w:t>9</w:t>
        </w:r>
        <w:r>
          <w:rPr>
            <w:noProof/>
            <w:webHidden/>
          </w:rPr>
          <w:fldChar w:fldCharType="end"/>
        </w:r>
      </w:hyperlink>
    </w:p>
    <w:p w14:paraId="7E87E780" w14:textId="7775BD87"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7" w:history="1">
        <w:r w:rsidRPr="004112D7">
          <w:rPr>
            <w:rStyle w:val="Hyperlink"/>
            <w:noProof/>
          </w:rPr>
          <w:t>Neue Lerninhalte</w:t>
        </w:r>
        <w:r>
          <w:rPr>
            <w:noProof/>
            <w:webHidden/>
          </w:rPr>
          <w:tab/>
        </w:r>
        <w:r>
          <w:rPr>
            <w:noProof/>
            <w:webHidden/>
          </w:rPr>
          <w:fldChar w:fldCharType="begin"/>
        </w:r>
        <w:r>
          <w:rPr>
            <w:noProof/>
            <w:webHidden/>
          </w:rPr>
          <w:instrText xml:space="preserve"> PAGEREF _Toc160459207 \h </w:instrText>
        </w:r>
        <w:r>
          <w:rPr>
            <w:noProof/>
            <w:webHidden/>
          </w:rPr>
        </w:r>
        <w:r>
          <w:rPr>
            <w:noProof/>
            <w:webHidden/>
          </w:rPr>
          <w:fldChar w:fldCharType="separate"/>
        </w:r>
        <w:r>
          <w:rPr>
            <w:noProof/>
            <w:webHidden/>
          </w:rPr>
          <w:t>10</w:t>
        </w:r>
        <w:r>
          <w:rPr>
            <w:noProof/>
            <w:webHidden/>
          </w:rPr>
          <w:fldChar w:fldCharType="end"/>
        </w:r>
      </w:hyperlink>
    </w:p>
    <w:p w14:paraId="3EC90C24" w14:textId="1B74FD12"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08" w:history="1">
        <w:r w:rsidRPr="004112D7">
          <w:rPr>
            <w:rStyle w:val="Hyperlink"/>
            <w:noProof/>
          </w:rPr>
          <w:t>Arbeiten in den letzten 6 Monaten</w:t>
        </w:r>
        <w:r>
          <w:rPr>
            <w:noProof/>
            <w:webHidden/>
          </w:rPr>
          <w:tab/>
        </w:r>
        <w:r>
          <w:rPr>
            <w:noProof/>
            <w:webHidden/>
          </w:rPr>
          <w:fldChar w:fldCharType="begin"/>
        </w:r>
        <w:r>
          <w:rPr>
            <w:noProof/>
            <w:webHidden/>
          </w:rPr>
          <w:instrText xml:space="preserve"> PAGEREF _Toc160459208 \h </w:instrText>
        </w:r>
        <w:r>
          <w:rPr>
            <w:noProof/>
            <w:webHidden/>
          </w:rPr>
        </w:r>
        <w:r>
          <w:rPr>
            <w:noProof/>
            <w:webHidden/>
          </w:rPr>
          <w:fldChar w:fldCharType="separate"/>
        </w:r>
        <w:r>
          <w:rPr>
            <w:noProof/>
            <w:webHidden/>
          </w:rPr>
          <w:t>10</w:t>
        </w:r>
        <w:r>
          <w:rPr>
            <w:noProof/>
            <w:webHidden/>
          </w:rPr>
          <w:fldChar w:fldCharType="end"/>
        </w:r>
      </w:hyperlink>
    </w:p>
    <w:p w14:paraId="41E3979F" w14:textId="35659585"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09" w:history="1">
        <w:r w:rsidRPr="004112D7">
          <w:rPr>
            <w:rStyle w:val="Hyperlink"/>
            <w:noProof/>
          </w:rPr>
          <w:t>Deklaration der benutzten Firmenstandards</w:t>
        </w:r>
        <w:r>
          <w:rPr>
            <w:noProof/>
            <w:webHidden/>
          </w:rPr>
          <w:tab/>
        </w:r>
        <w:r>
          <w:rPr>
            <w:noProof/>
            <w:webHidden/>
          </w:rPr>
          <w:fldChar w:fldCharType="begin"/>
        </w:r>
        <w:r>
          <w:rPr>
            <w:noProof/>
            <w:webHidden/>
          </w:rPr>
          <w:instrText xml:space="preserve"> PAGEREF _Toc160459209 \h </w:instrText>
        </w:r>
        <w:r>
          <w:rPr>
            <w:noProof/>
            <w:webHidden/>
          </w:rPr>
        </w:r>
        <w:r>
          <w:rPr>
            <w:noProof/>
            <w:webHidden/>
          </w:rPr>
          <w:fldChar w:fldCharType="separate"/>
        </w:r>
        <w:r>
          <w:rPr>
            <w:noProof/>
            <w:webHidden/>
          </w:rPr>
          <w:t>10</w:t>
        </w:r>
        <w:r>
          <w:rPr>
            <w:noProof/>
            <w:webHidden/>
          </w:rPr>
          <w:fldChar w:fldCharType="end"/>
        </w:r>
      </w:hyperlink>
    </w:p>
    <w:p w14:paraId="533C80BC" w14:textId="52508E0E"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0" w:history="1">
        <w:r w:rsidRPr="004112D7">
          <w:rPr>
            <w:rStyle w:val="Hyperlink"/>
            <w:noProof/>
          </w:rPr>
          <w:t>Projektaufbauorganisation</w:t>
        </w:r>
        <w:r>
          <w:rPr>
            <w:noProof/>
            <w:webHidden/>
          </w:rPr>
          <w:tab/>
        </w:r>
        <w:r>
          <w:rPr>
            <w:noProof/>
            <w:webHidden/>
          </w:rPr>
          <w:fldChar w:fldCharType="begin"/>
        </w:r>
        <w:r>
          <w:rPr>
            <w:noProof/>
            <w:webHidden/>
          </w:rPr>
          <w:instrText xml:space="preserve"> PAGEREF _Toc160459210 \h </w:instrText>
        </w:r>
        <w:r>
          <w:rPr>
            <w:noProof/>
            <w:webHidden/>
          </w:rPr>
        </w:r>
        <w:r>
          <w:rPr>
            <w:noProof/>
            <w:webHidden/>
          </w:rPr>
          <w:fldChar w:fldCharType="separate"/>
        </w:r>
        <w:r>
          <w:rPr>
            <w:noProof/>
            <w:webHidden/>
          </w:rPr>
          <w:t>11</w:t>
        </w:r>
        <w:r>
          <w:rPr>
            <w:noProof/>
            <w:webHidden/>
          </w:rPr>
          <w:fldChar w:fldCharType="end"/>
        </w:r>
      </w:hyperlink>
    </w:p>
    <w:p w14:paraId="53237B32" w14:textId="2DF886E3"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1" w:history="1">
        <w:r w:rsidRPr="004112D7">
          <w:rPr>
            <w:rStyle w:val="Hyperlink"/>
            <w:noProof/>
          </w:rPr>
          <w:t>Projektmethode IPERKA</w:t>
        </w:r>
        <w:r>
          <w:rPr>
            <w:noProof/>
            <w:webHidden/>
          </w:rPr>
          <w:tab/>
        </w:r>
        <w:r>
          <w:rPr>
            <w:noProof/>
            <w:webHidden/>
          </w:rPr>
          <w:fldChar w:fldCharType="begin"/>
        </w:r>
        <w:r>
          <w:rPr>
            <w:noProof/>
            <w:webHidden/>
          </w:rPr>
          <w:instrText xml:space="preserve"> PAGEREF _Toc160459211 \h </w:instrText>
        </w:r>
        <w:r>
          <w:rPr>
            <w:noProof/>
            <w:webHidden/>
          </w:rPr>
        </w:r>
        <w:r>
          <w:rPr>
            <w:noProof/>
            <w:webHidden/>
          </w:rPr>
          <w:fldChar w:fldCharType="separate"/>
        </w:r>
        <w:r>
          <w:rPr>
            <w:noProof/>
            <w:webHidden/>
          </w:rPr>
          <w:t>12</w:t>
        </w:r>
        <w:r>
          <w:rPr>
            <w:noProof/>
            <w:webHidden/>
          </w:rPr>
          <w:fldChar w:fldCharType="end"/>
        </w:r>
      </w:hyperlink>
    </w:p>
    <w:p w14:paraId="133A1145" w14:textId="0CDDE933"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12" w:history="1">
        <w:r w:rsidRPr="004112D7">
          <w:rPr>
            <w:rStyle w:val="Hyperlink"/>
            <w:noProof/>
          </w:rPr>
          <w:t>Einfluss konkret auf meine IPA:</w:t>
        </w:r>
        <w:r>
          <w:rPr>
            <w:noProof/>
            <w:webHidden/>
          </w:rPr>
          <w:tab/>
        </w:r>
        <w:r>
          <w:rPr>
            <w:noProof/>
            <w:webHidden/>
          </w:rPr>
          <w:fldChar w:fldCharType="begin"/>
        </w:r>
        <w:r>
          <w:rPr>
            <w:noProof/>
            <w:webHidden/>
          </w:rPr>
          <w:instrText xml:space="preserve"> PAGEREF _Toc160459212 \h </w:instrText>
        </w:r>
        <w:r>
          <w:rPr>
            <w:noProof/>
            <w:webHidden/>
          </w:rPr>
        </w:r>
        <w:r>
          <w:rPr>
            <w:noProof/>
            <w:webHidden/>
          </w:rPr>
          <w:fldChar w:fldCharType="separate"/>
        </w:r>
        <w:r>
          <w:rPr>
            <w:noProof/>
            <w:webHidden/>
          </w:rPr>
          <w:t>12</w:t>
        </w:r>
        <w:r>
          <w:rPr>
            <w:noProof/>
            <w:webHidden/>
          </w:rPr>
          <w:fldChar w:fldCharType="end"/>
        </w:r>
      </w:hyperlink>
    </w:p>
    <w:p w14:paraId="35B55152" w14:textId="78B0B7C9"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3" w:history="1">
        <w:r w:rsidRPr="004112D7">
          <w:rPr>
            <w:rStyle w:val="Hyperlink"/>
            <w:noProof/>
          </w:rPr>
          <w:t>Zeitplan</w:t>
        </w:r>
        <w:r>
          <w:rPr>
            <w:noProof/>
            <w:webHidden/>
          </w:rPr>
          <w:tab/>
        </w:r>
        <w:r>
          <w:rPr>
            <w:noProof/>
            <w:webHidden/>
          </w:rPr>
          <w:fldChar w:fldCharType="begin"/>
        </w:r>
        <w:r>
          <w:rPr>
            <w:noProof/>
            <w:webHidden/>
          </w:rPr>
          <w:instrText xml:space="preserve"> PAGEREF _Toc160459213 \h </w:instrText>
        </w:r>
        <w:r>
          <w:rPr>
            <w:noProof/>
            <w:webHidden/>
          </w:rPr>
        </w:r>
        <w:r>
          <w:rPr>
            <w:noProof/>
            <w:webHidden/>
          </w:rPr>
          <w:fldChar w:fldCharType="separate"/>
        </w:r>
        <w:r>
          <w:rPr>
            <w:noProof/>
            <w:webHidden/>
          </w:rPr>
          <w:t>13</w:t>
        </w:r>
        <w:r>
          <w:rPr>
            <w:noProof/>
            <w:webHidden/>
          </w:rPr>
          <w:fldChar w:fldCharType="end"/>
        </w:r>
      </w:hyperlink>
    </w:p>
    <w:p w14:paraId="07FD74AF" w14:textId="6A3EBC31"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4" w:history="1">
        <w:r w:rsidRPr="004112D7">
          <w:rPr>
            <w:rStyle w:val="Hyperlink"/>
            <w:noProof/>
          </w:rPr>
          <w:t>Arbeitspakete</w:t>
        </w:r>
        <w:r>
          <w:rPr>
            <w:noProof/>
            <w:webHidden/>
          </w:rPr>
          <w:tab/>
        </w:r>
        <w:r>
          <w:rPr>
            <w:noProof/>
            <w:webHidden/>
          </w:rPr>
          <w:fldChar w:fldCharType="begin"/>
        </w:r>
        <w:r>
          <w:rPr>
            <w:noProof/>
            <w:webHidden/>
          </w:rPr>
          <w:instrText xml:space="preserve"> PAGEREF _Toc160459214 \h </w:instrText>
        </w:r>
        <w:r>
          <w:rPr>
            <w:noProof/>
            <w:webHidden/>
          </w:rPr>
        </w:r>
        <w:r>
          <w:rPr>
            <w:noProof/>
            <w:webHidden/>
          </w:rPr>
          <w:fldChar w:fldCharType="separate"/>
        </w:r>
        <w:r>
          <w:rPr>
            <w:noProof/>
            <w:webHidden/>
          </w:rPr>
          <w:t>14</w:t>
        </w:r>
        <w:r>
          <w:rPr>
            <w:noProof/>
            <w:webHidden/>
          </w:rPr>
          <w:fldChar w:fldCharType="end"/>
        </w:r>
      </w:hyperlink>
    </w:p>
    <w:p w14:paraId="21721267" w14:textId="7F435B7E"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5" w:history="1">
        <w:r w:rsidRPr="004112D7">
          <w:rPr>
            <w:rStyle w:val="Hyperlink"/>
            <w:noProof/>
          </w:rPr>
          <w:t>Meilensteine</w:t>
        </w:r>
        <w:r>
          <w:rPr>
            <w:noProof/>
            <w:webHidden/>
          </w:rPr>
          <w:tab/>
        </w:r>
        <w:r>
          <w:rPr>
            <w:noProof/>
            <w:webHidden/>
          </w:rPr>
          <w:fldChar w:fldCharType="begin"/>
        </w:r>
        <w:r>
          <w:rPr>
            <w:noProof/>
            <w:webHidden/>
          </w:rPr>
          <w:instrText xml:space="preserve"> PAGEREF _Toc160459215 \h </w:instrText>
        </w:r>
        <w:r>
          <w:rPr>
            <w:noProof/>
            <w:webHidden/>
          </w:rPr>
        </w:r>
        <w:r>
          <w:rPr>
            <w:noProof/>
            <w:webHidden/>
          </w:rPr>
          <w:fldChar w:fldCharType="separate"/>
        </w:r>
        <w:r>
          <w:rPr>
            <w:noProof/>
            <w:webHidden/>
          </w:rPr>
          <w:t>17</w:t>
        </w:r>
        <w:r>
          <w:rPr>
            <w:noProof/>
            <w:webHidden/>
          </w:rPr>
          <w:fldChar w:fldCharType="end"/>
        </w:r>
      </w:hyperlink>
    </w:p>
    <w:p w14:paraId="3038AF11" w14:textId="57259019"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16" w:history="1">
        <w:r w:rsidRPr="004112D7">
          <w:rPr>
            <w:rStyle w:val="Hyperlink"/>
            <w:noProof/>
          </w:rPr>
          <w:t>Organisation der Arbeitsergebnisse</w:t>
        </w:r>
        <w:r>
          <w:rPr>
            <w:noProof/>
            <w:webHidden/>
          </w:rPr>
          <w:tab/>
        </w:r>
        <w:r>
          <w:rPr>
            <w:noProof/>
            <w:webHidden/>
          </w:rPr>
          <w:fldChar w:fldCharType="begin"/>
        </w:r>
        <w:r>
          <w:rPr>
            <w:noProof/>
            <w:webHidden/>
          </w:rPr>
          <w:instrText xml:space="preserve"> PAGEREF _Toc160459216 \h </w:instrText>
        </w:r>
        <w:r>
          <w:rPr>
            <w:noProof/>
            <w:webHidden/>
          </w:rPr>
        </w:r>
        <w:r>
          <w:rPr>
            <w:noProof/>
            <w:webHidden/>
          </w:rPr>
          <w:fldChar w:fldCharType="separate"/>
        </w:r>
        <w:r>
          <w:rPr>
            <w:noProof/>
            <w:webHidden/>
          </w:rPr>
          <w:t>18</w:t>
        </w:r>
        <w:r>
          <w:rPr>
            <w:noProof/>
            <w:webHidden/>
          </w:rPr>
          <w:fldChar w:fldCharType="end"/>
        </w:r>
      </w:hyperlink>
    </w:p>
    <w:p w14:paraId="09A0FB1E" w14:textId="32D69E77"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17" w:history="1">
        <w:r w:rsidRPr="004112D7">
          <w:rPr>
            <w:rStyle w:val="Hyperlink"/>
            <w:noProof/>
          </w:rPr>
          <w:t>Versionierung</w:t>
        </w:r>
        <w:r>
          <w:rPr>
            <w:noProof/>
            <w:webHidden/>
          </w:rPr>
          <w:tab/>
        </w:r>
        <w:r>
          <w:rPr>
            <w:noProof/>
            <w:webHidden/>
          </w:rPr>
          <w:fldChar w:fldCharType="begin"/>
        </w:r>
        <w:r>
          <w:rPr>
            <w:noProof/>
            <w:webHidden/>
          </w:rPr>
          <w:instrText xml:space="preserve"> PAGEREF _Toc160459217 \h </w:instrText>
        </w:r>
        <w:r>
          <w:rPr>
            <w:noProof/>
            <w:webHidden/>
          </w:rPr>
        </w:r>
        <w:r>
          <w:rPr>
            <w:noProof/>
            <w:webHidden/>
          </w:rPr>
          <w:fldChar w:fldCharType="separate"/>
        </w:r>
        <w:r>
          <w:rPr>
            <w:noProof/>
            <w:webHidden/>
          </w:rPr>
          <w:t>18</w:t>
        </w:r>
        <w:r>
          <w:rPr>
            <w:noProof/>
            <w:webHidden/>
          </w:rPr>
          <w:fldChar w:fldCharType="end"/>
        </w:r>
      </w:hyperlink>
    </w:p>
    <w:p w14:paraId="7FCE5C80" w14:textId="57642AA7"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18" w:history="1">
        <w:r w:rsidRPr="004112D7">
          <w:rPr>
            <w:rStyle w:val="Hyperlink"/>
            <w:noProof/>
          </w:rPr>
          <w:t>Backup</w:t>
        </w:r>
        <w:r>
          <w:rPr>
            <w:noProof/>
            <w:webHidden/>
          </w:rPr>
          <w:tab/>
        </w:r>
        <w:r>
          <w:rPr>
            <w:noProof/>
            <w:webHidden/>
          </w:rPr>
          <w:fldChar w:fldCharType="begin"/>
        </w:r>
        <w:r>
          <w:rPr>
            <w:noProof/>
            <w:webHidden/>
          </w:rPr>
          <w:instrText xml:space="preserve"> PAGEREF _Toc160459218 \h </w:instrText>
        </w:r>
        <w:r>
          <w:rPr>
            <w:noProof/>
            <w:webHidden/>
          </w:rPr>
        </w:r>
        <w:r>
          <w:rPr>
            <w:noProof/>
            <w:webHidden/>
          </w:rPr>
          <w:fldChar w:fldCharType="separate"/>
        </w:r>
        <w:r>
          <w:rPr>
            <w:noProof/>
            <w:webHidden/>
          </w:rPr>
          <w:t>18</w:t>
        </w:r>
        <w:r>
          <w:rPr>
            <w:noProof/>
            <w:webHidden/>
          </w:rPr>
          <w:fldChar w:fldCharType="end"/>
        </w:r>
      </w:hyperlink>
    </w:p>
    <w:p w14:paraId="2ABF99F4" w14:textId="4983F87F"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19" w:history="1">
        <w:r w:rsidRPr="004112D7">
          <w:rPr>
            <w:rStyle w:val="Hyperlink"/>
            <w:noProof/>
          </w:rPr>
          <w:t>Quellcode / Skripts</w:t>
        </w:r>
        <w:r>
          <w:rPr>
            <w:noProof/>
            <w:webHidden/>
          </w:rPr>
          <w:tab/>
        </w:r>
        <w:r>
          <w:rPr>
            <w:noProof/>
            <w:webHidden/>
          </w:rPr>
          <w:fldChar w:fldCharType="begin"/>
        </w:r>
        <w:r>
          <w:rPr>
            <w:noProof/>
            <w:webHidden/>
          </w:rPr>
          <w:instrText xml:space="preserve"> PAGEREF _Toc160459219 \h </w:instrText>
        </w:r>
        <w:r>
          <w:rPr>
            <w:noProof/>
            <w:webHidden/>
          </w:rPr>
        </w:r>
        <w:r>
          <w:rPr>
            <w:noProof/>
            <w:webHidden/>
          </w:rPr>
          <w:fldChar w:fldCharType="separate"/>
        </w:r>
        <w:r>
          <w:rPr>
            <w:noProof/>
            <w:webHidden/>
          </w:rPr>
          <w:t>18</w:t>
        </w:r>
        <w:r>
          <w:rPr>
            <w:noProof/>
            <w:webHidden/>
          </w:rPr>
          <w:fldChar w:fldCharType="end"/>
        </w:r>
      </w:hyperlink>
    </w:p>
    <w:p w14:paraId="1381FE6F" w14:textId="0A433EDD"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0" w:history="1">
        <w:r w:rsidRPr="004112D7">
          <w:rPr>
            <w:rStyle w:val="Hyperlink"/>
            <w:noProof/>
          </w:rPr>
          <w:t>Arbeitsplatz</w:t>
        </w:r>
        <w:r>
          <w:rPr>
            <w:noProof/>
            <w:webHidden/>
          </w:rPr>
          <w:tab/>
        </w:r>
        <w:r>
          <w:rPr>
            <w:noProof/>
            <w:webHidden/>
          </w:rPr>
          <w:fldChar w:fldCharType="begin"/>
        </w:r>
        <w:r>
          <w:rPr>
            <w:noProof/>
            <w:webHidden/>
          </w:rPr>
          <w:instrText xml:space="preserve"> PAGEREF _Toc160459220 \h </w:instrText>
        </w:r>
        <w:r>
          <w:rPr>
            <w:noProof/>
            <w:webHidden/>
          </w:rPr>
        </w:r>
        <w:r>
          <w:rPr>
            <w:noProof/>
            <w:webHidden/>
          </w:rPr>
          <w:fldChar w:fldCharType="separate"/>
        </w:r>
        <w:r>
          <w:rPr>
            <w:noProof/>
            <w:webHidden/>
          </w:rPr>
          <w:t>18</w:t>
        </w:r>
        <w:r>
          <w:rPr>
            <w:noProof/>
            <w:webHidden/>
          </w:rPr>
          <w:fldChar w:fldCharType="end"/>
        </w:r>
      </w:hyperlink>
    </w:p>
    <w:p w14:paraId="7D0AA52A" w14:textId="00310461"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21" w:history="1">
        <w:r w:rsidRPr="004112D7">
          <w:rPr>
            <w:rStyle w:val="Hyperlink"/>
            <w:noProof/>
          </w:rPr>
          <w:t>Arbeitsjournal</w:t>
        </w:r>
        <w:r>
          <w:rPr>
            <w:noProof/>
            <w:webHidden/>
          </w:rPr>
          <w:tab/>
        </w:r>
        <w:r>
          <w:rPr>
            <w:noProof/>
            <w:webHidden/>
          </w:rPr>
          <w:fldChar w:fldCharType="begin"/>
        </w:r>
        <w:r>
          <w:rPr>
            <w:noProof/>
            <w:webHidden/>
          </w:rPr>
          <w:instrText xml:space="preserve"> PAGEREF _Toc160459221 \h </w:instrText>
        </w:r>
        <w:r>
          <w:rPr>
            <w:noProof/>
            <w:webHidden/>
          </w:rPr>
        </w:r>
        <w:r>
          <w:rPr>
            <w:noProof/>
            <w:webHidden/>
          </w:rPr>
          <w:fldChar w:fldCharType="separate"/>
        </w:r>
        <w:r>
          <w:rPr>
            <w:noProof/>
            <w:webHidden/>
          </w:rPr>
          <w:t>19</w:t>
        </w:r>
        <w:r>
          <w:rPr>
            <w:noProof/>
            <w:webHidden/>
          </w:rPr>
          <w:fldChar w:fldCharType="end"/>
        </w:r>
      </w:hyperlink>
    </w:p>
    <w:p w14:paraId="1C6F28FB" w14:textId="239D8ADB"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2" w:history="1">
        <w:r w:rsidRPr="004112D7">
          <w:rPr>
            <w:rStyle w:val="Hyperlink"/>
            <w:noProof/>
          </w:rPr>
          <w:t>Tag 1 – 29.02.2024</w:t>
        </w:r>
        <w:r>
          <w:rPr>
            <w:noProof/>
            <w:webHidden/>
          </w:rPr>
          <w:tab/>
        </w:r>
        <w:r>
          <w:rPr>
            <w:noProof/>
            <w:webHidden/>
          </w:rPr>
          <w:fldChar w:fldCharType="begin"/>
        </w:r>
        <w:r>
          <w:rPr>
            <w:noProof/>
            <w:webHidden/>
          </w:rPr>
          <w:instrText xml:space="preserve"> PAGEREF _Toc160459222 \h </w:instrText>
        </w:r>
        <w:r>
          <w:rPr>
            <w:noProof/>
            <w:webHidden/>
          </w:rPr>
        </w:r>
        <w:r>
          <w:rPr>
            <w:noProof/>
            <w:webHidden/>
          </w:rPr>
          <w:fldChar w:fldCharType="separate"/>
        </w:r>
        <w:r>
          <w:rPr>
            <w:noProof/>
            <w:webHidden/>
          </w:rPr>
          <w:t>19</w:t>
        </w:r>
        <w:r>
          <w:rPr>
            <w:noProof/>
            <w:webHidden/>
          </w:rPr>
          <w:fldChar w:fldCharType="end"/>
        </w:r>
      </w:hyperlink>
    </w:p>
    <w:p w14:paraId="6F83EE3C" w14:textId="1DF12A85"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3" w:history="1">
        <w:r w:rsidRPr="004112D7">
          <w:rPr>
            <w:rStyle w:val="Hyperlink"/>
            <w:noProof/>
          </w:rPr>
          <w:t>Tag 2 – 04.03.2024</w:t>
        </w:r>
        <w:r>
          <w:rPr>
            <w:noProof/>
            <w:webHidden/>
          </w:rPr>
          <w:tab/>
        </w:r>
        <w:r>
          <w:rPr>
            <w:noProof/>
            <w:webHidden/>
          </w:rPr>
          <w:fldChar w:fldCharType="begin"/>
        </w:r>
        <w:r>
          <w:rPr>
            <w:noProof/>
            <w:webHidden/>
          </w:rPr>
          <w:instrText xml:space="preserve"> PAGEREF _Toc160459223 \h </w:instrText>
        </w:r>
        <w:r>
          <w:rPr>
            <w:noProof/>
            <w:webHidden/>
          </w:rPr>
        </w:r>
        <w:r>
          <w:rPr>
            <w:noProof/>
            <w:webHidden/>
          </w:rPr>
          <w:fldChar w:fldCharType="separate"/>
        </w:r>
        <w:r>
          <w:rPr>
            <w:noProof/>
            <w:webHidden/>
          </w:rPr>
          <w:t>20</w:t>
        </w:r>
        <w:r>
          <w:rPr>
            <w:noProof/>
            <w:webHidden/>
          </w:rPr>
          <w:fldChar w:fldCharType="end"/>
        </w:r>
      </w:hyperlink>
    </w:p>
    <w:p w14:paraId="335777D2" w14:textId="7B8B075C"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4" w:history="1">
        <w:r w:rsidRPr="004112D7">
          <w:rPr>
            <w:rStyle w:val="Hyperlink"/>
            <w:noProof/>
          </w:rPr>
          <w:t>Tag 3 – 05.03.2024</w:t>
        </w:r>
        <w:r>
          <w:rPr>
            <w:noProof/>
            <w:webHidden/>
          </w:rPr>
          <w:tab/>
        </w:r>
        <w:r>
          <w:rPr>
            <w:noProof/>
            <w:webHidden/>
          </w:rPr>
          <w:fldChar w:fldCharType="begin"/>
        </w:r>
        <w:r>
          <w:rPr>
            <w:noProof/>
            <w:webHidden/>
          </w:rPr>
          <w:instrText xml:space="preserve"> PAGEREF _Toc160459224 \h </w:instrText>
        </w:r>
        <w:r>
          <w:rPr>
            <w:noProof/>
            <w:webHidden/>
          </w:rPr>
        </w:r>
        <w:r>
          <w:rPr>
            <w:noProof/>
            <w:webHidden/>
          </w:rPr>
          <w:fldChar w:fldCharType="separate"/>
        </w:r>
        <w:r>
          <w:rPr>
            <w:noProof/>
            <w:webHidden/>
          </w:rPr>
          <w:t>21</w:t>
        </w:r>
        <w:r>
          <w:rPr>
            <w:noProof/>
            <w:webHidden/>
          </w:rPr>
          <w:fldChar w:fldCharType="end"/>
        </w:r>
      </w:hyperlink>
    </w:p>
    <w:p w14:paraId="3D9C8F3A" w14:textId="3753F6AA"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5" w:history="1">
        <w:r w:rsidRPr="004112D7">
          <w:rPr>
            <w:rStyle w:val="Hyperlink"/>
            <w:noProof/>
          </w:rPr>
          <w:t>Tag 4 – 06.03.2024</w:t>
        </w:r>
        <w:r>
          <w:rPr>
            <w:noProof/>
            <w:webHidden/>
          </w:rPr>
          <w:tab/>
        </w:r>
        <w:r>
          <w:rPr>
            <w:noProof/>
            <w:webHidden/>
          </w:rPr>
          <w:fldChar w:fldCharType="begin"/>
        </w:r>
        <w:r>
          <w:rPr>
            <w:noProof/>
            <w:webHidden/>
          </w:rPr>
          <w:instrText xml:space="preserve"> PAGEREF _Toc160459225 \h </w:instrText>
        </w:r>
        <w:r>
          <w:rPr>
            <w:noProof/>
            <w:webHidden/>
          </w:rPr>
        </w:r>
        <w:r>
          <w:rPr>
            <w:noProof/>
            <w:webHidden/>
          </w:rPr>
          <w:fldChar w:fldCharType="separate"/>
        </w:r>
        <w:r>
          <w:rPr>
            <w:noProof/>
            <w:webHidden/>
          </w:rPr>
          <w:t>22</w:t>
        </w:r>
        <w:r>
          <w:rPr>
            <w:noProof/>
            <w:webHidden/>
          </w:rPr>
          <w:fldChar w:fldCharType="end"/>
        </w:r>
      </w:hyperlink>
    </w:p>
    <w:p w14:paraId="3A2F790A" w14:textId="6EDED018"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6" w:history="1">
        <w:r w:rsidRPr="004112D7">
          <w:rPr>
            <w:rStyle w:val="Hyperlink"/>
            <w:noProof/>
          </w:rPr>
          <w:t>Tag 5 – 07.03.2024</w:t>
        </w:r>
        <w:r>
          <w:rPr>
            <w:noProof/>
            <w:webHidden/>
          </w:rPr>
          <w:tab/>
        </w:r>
        <w:r>
          <w:rPr>
            <w:noProof/>
            <w:webHidden/>
          </w:rPr>
          <w:fldChar w:fldCharType="begin"/>
        </w:r>
        <w:r>
          <w:rPr>
            <w:noProof/>
            <w:webHidden/>
          </w:rPr>
          <w:instrText xml:space="preserve"> PAGEREF _Toc160459226 \h </w:instrText>
        </w:r>
        <w:r>
          <w:rPr>
            <w:noProof/>
            <w:webHidden/>
          </w:rPr>
        </w:r>
        <w:r>
          <w:rPr>
            <w:noProof/>
            <w:webHidden/>
          </w:rPr>
          <w:fldChar w:fldCharType="separate"/>
        </w:r>
        <w:r>
          <w:rPr>
            <w:noProof/>
            <w:webHidden/>
          </w:rPr>
          <w:t>23</w:t>
        </w:r>
        <w:r>
          <w:rPr>
            <w:noProof/>
            <w:webHidden/>
          </w:rPr>
          <w:fldChar w:fldCharType="end"/>
        </w:r>
      </w:hyperlink>
    </w:p>
    <w:p w14:paraId="4A434DB9" w14:textId="6953DE66"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7" w:history="1">
        <w:r w:rsidRPr="004112D7">
          <w:rPr>
            <w:rStyle w:val="Hyperlink"/>
            <w:noProof/>
          </w:rPr>
          <w:t>Tag 6 – 11.03.2024</w:t>
        </w:r>
        <w:r>
          <w:rPr>
            <w:noProof/>
            <w:webHidden/>
          </w:rPr>
          <w:tab/>
        </w:r>
        <w:r>
          <w:rPr>
            <w:noProof/>
            <w:webHidden/>
          </w:rPr>
          <w:fldChar w:fldCharType="begin"/>
        </w:r>
        <w:r>
          <w:rPr>
            <w:noProof/>
            <w:webHidden/>
          </w:rPr>
          <w:instrText xml:space="preserve"> PAGEREF _Toc160459227 \h </w:instrText>
        </w:r>
        <w:r>
          <w:rPr>
            <w:noProof/>
            <w:webHidden/>
          </w:rPr>
        </w:r>
        <w:r>
          <w:rPr>
            <w:noProof/>
            <w:webHidden/>
          </w:rPr>
          <w:fldChar w:fldCharType="separate"/>
        </w:r>
        <w:r>
          <w:rPr>
            <w:noProof/>
            <w:webHidden/>
          </w:rPr>
          <w:t>24</w:t>
        </w:r>
        <w:r>
          <w:rPr>
            <w:noProof/>
            <w:webHidden/>
          </w:rPr>
          <w:fldChar w:fldCharType="end"/>
        </w:r>
      </w:hyperlink>
    </w:p>
    <w:p w14:paraId="13098AED" w14:textId="7BDB929B"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8" w:history="1">
        <w:r w:rsidRPr="004112D7">
          <w:rPr>
            <w:rStyle w:val="Hyperlink"/>
            <w:noProof/>
          </w:rPr>
          <w:t>Tag 7 – 12.03.2024</w:t>
        </w:r>
        <w:r>
          <w:rPr>
            <w:noProof/>
            <w:webHidden/>
          </w:rPr>
          <w:tab/>
        </w:r>
        <w:r>
          <w:rPr>
            <w:noProof/>
            <w:webHidden/>
          </w:rPr>
          <w:fldChar w:fldCharType="begin"/>
        </w:r>
        <w:r>
          <w:rPr>
            <w:noProof/>
            <w:webHidden/>
          </w:rPr>
          <w:instrText xml:space="preserve"> PAGEREF _Toc160459228 \h </w:instrText>
        </w:r>
        <w:r>
          <w:rPr>
            <w:noProof/>
            <w:webHidden/>
          </w:rPr>
        </w:r>
        <w:r>
          <w:rPr>
            <w:noProof/>
            <w:webHidden/>
          </w:rPr>
          <w:fldChar w:fldCharType="separate"/>
        </w:r>
        <w:r>
          <w:rPr>
            <w:noProof/>
            <w:webHidden/>
          </w:rPr>
          <w:t>25</w:t>
        </w:r>
        <w:r>
          <w:rPr>
            <w:noProof/>
            <w:webHidden/>
          </w:rPr>
          <w:fldChar w:fldCharType="end"/>
        </w:r>
      </w:hyperlink>
    </w:p>
    <w:p w14:paraId="70235BF8" w14:textId="1FAC962A"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29" w:history="1">
        <w:r w:rsidRPr="004112D7">
          <w:rPr>
            <w:rStyle w:val="Hyperlink"/>
            <w:noProof/>
          </w:rPr>
          <w:t>Tag 8 – 13.03.2024</w:t>
        </w:r>
        <w:r>
          <w:rPr>
            <w:noProof/>
            <w:webHidden/>
          </w:rPr>
          <w:tab/>
        </w:r>
        <w:r>
          <w:rPr>
            <w:noProof/>
            <w:webHidden/>
          </w:rPr>
          <w:fldChar w:fldCharType="begin"/>
        </w:r>
        <w:r>
          <w:rPr>
            <w:noProof/>
            <w:webHidden/>
          </w:rPr>
          <w:instrText xml:space="preserve"> PAGEREF _Toc160459229 \h </w:instrText>
        </w:r>
        <w:r>
          <w:rPr>
            <w:noProof/>
            <w:webHidden/>
          </w:rPr>
        </w:r>
        <w:r>
          <w:rPr>
            <w:noProof/>
            <w:webHidden/>
          </w:rPr>
          <w:fldChar w:fldCharType="separate"/>
        </w:r>
        <w:r>
          <w:rPr>
            <w:noProof/>
            <w:webHidden/>
          </w:rPr>
          <w:t>26</w:t>
        </w:r>
        <w:r>
          <w:rPr>
            <w:noProof/>
            <w:webHidden/>
          </w:rPr>
          <w:fldChar w:fldCharType="end"/>
        </w:r>
      </w:hyperlink>
    </w:p>
    <w:p w14:paraId="178C29F0" w14:textId="22337947"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0" w:history="1">
        <w:r w:rsidRPr="004112D7">
          <w:rPr>
            <w:rStyle w:val="Hyperlink"/>
            <w:noProof/>
          </w:rPr>
          <w:t>Tag 9 – 14.03.2024</w:t>
        </w:r>
        <w:r>
          <w:rPr>
            <w:noProof/>
            <w:webHidden/>
          </w:rPr>
          <w:tab/>
        </w:r>
        <w:r>
          <w:rPr>
            <w:noProof/>
            <w:webHidden/>
          </w:rPr>
          <w:fldChar w:fldCharType="begin"/>
        </w:r>
        <w:r>
          <w:rPr>
            <w:noProof/>
            <w:webHidden/>
          </w:rPr>
          <w:instrText xml:space="preserve"> PAGEREF _Toc160459230 \h </w:instrText>
        </w:r>
        <w:r>
          <w:rPr>
            <w:noProof/>
            <w:webHidden/>
          </w:rPr>
        </w:r>
        <w:r>
          <w:rPr>
            <w:noProof/>
            <w:webHidden/>
          </w:rPr>
          <w:fldChar w:fldCharType="separate"/>
        </w:r>
        <w:r>
          <w:rPr>
            <w:noProof/>
            <w:webHidden/>
          </w:rPr>
          <w:t>27</w:t>
        </w:r>
        <w:r>
          <w:rPr>
            <w:noProof/>
            <w:webHidden/>
          </w:rPr>
          <w:fldChar w:fldCharType="end"/>
        </w:r>
      </w:hyperlink>
    </w:p>
    <w:p w14:paraId="7731A4F1" w14:textId="7F6D10D0"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1" w:history="1">
        <w:r w:rsidRPr="004112D7">
          <w:rPr>
            <w:rStyle w:val="Hyperlink"/>
            <w:noProof/>
          </w:rPr>
          <w:t>Tag 10 – 18.03.2024</w:t>
        </w:r>
        <w:r>
          <w:rPr>
            <w:noProof/>
            <w:webHidden/>
          </w:rPr>
          <w:tab/>
        </w:r>
        <w:r>
          <w:rPr>
            <w:noProof/>
            <w:webHidden/>
          </w:rPr>
          <w:fldChar w:fldCharType="begin"/>
        </w:r>
        <w:r>
          <w:rPr>
            <w:noProof/>
            <w:webHidden/>
          </w:rPr>
          <w:instrText xml:space="preserve"> PAGEREF _Toc160459231 \h </w:instrText>
        </w:r>
        <w:r>
          <w:rPr>
            <w:noProof/>
            <w:webHidden/>
          </w:rPr>
        </w:r>
        <w:r>
          <w:rPr>
            <w:noProof/>
            <w:webHidden/>
          </w:rPr>
          <w:fldChar w:fldCharType="separate"/>
        </w:r>
        <w:r>
          <w:rPr>
            <w:noProof/>
            <w:webHidden/>
          </w:rPr>
          <w:t>28</w:t>
        </w:r>
        <w:r>
          <w:rPr>
            <w:noProof/>
            <w:webHidden/>
          </w:rPr>
          <w:fldChar w:fldCharType="end"/>
        </w:r>
      </w:hyperlink>
    </w:p>
    <w:p w14:paraId="469199B3" w14:textId="1EDC2478" w:rsidR="00073BE6" w:rsidRDefault="00073BE6">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459232" w:history="1">
        <w:r w:rsidRPr="004112D7">
          <w:rPr>
            <w:rStyle w:val="Hyperlink"/>
            <w:noProof/>
          </w:rPr>
          <w:t>Teil 2 – Projekt</w:t>
        </w:r>
        <w:r>
          <w:rPr>
            <w:noProof/>
            <w:webHidden/>
          </w:rPr>
          <w:tab/>
        </w:r>
        <w:r>
          <w:rPr>
            <w:noProof/>
            <w:webHidden/>
          </w:rPr>
          <w:fldChar w:fldCharType="begin"/>
        </w:r>
        <w:r>
          <w:rPr>
            <w:noProof/>
            <w:webHidden/>
          </w:rPr>
          <w:instrText xml:space="preserve"> PAGEREF _Toc160459232 \h </w:instrText>
        </w:r>
        <w:r>
          <w:rPr>
            <w:noProof/>
            <w:webHidden/>
          </w:rPr>
        </w:r>
        <w:r>
          <w:rPr>
            <w:noProof/>
            <w:webHidden/>
          </w:rPr>
          <w:fldChar w:fldCharType="separate"/>
        </w:r>
        <w:r>
          <w:rPr>
            <w:noProof/>
            <w:webHidden/>
          </w:rPr>
          <w:t>29</w:t>
        </w:r>
        <w:r>
          <w:rPr>
            <w:noProof/>
            <w:webHidden/>
          </w:rPr>
          <w:fldChar w:fldCharType="end"/>
        </w:r>
      </w:hyperlink>
    </w:p>
    <w:p w14:paraId="5AC25473" w14:textId="2E15BC7B"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33" w:history="1">
        <w:r w:rsidRPr="004112D7">
          <w:rPr>
            <w:rStyle w:val="Hyperlink"/>
            <w:noProof/>
          </w:rPr>
          <w:t>Kurzfassung</w:t>
        </w:r>
        <w:r>
          <w:rPr>
            <w:noProof/>
            <w:webHidden/>
          </w:rPr>
          <w:tab/>
        </w:r>
        <w:r>
          <w:rPr>
            <w:noProof/>
            <w:webHidden/>
          </w:rPr>
          <w:fldChar w:fldCharType="begin"/>
        </w:r>
        <w:r>
          <w:rPr>
            <w:noProof/>
            <w:webHidden/>
          </w:rPr>
          <w:instrText xml:space="preserve"> PAGEREF _Toc160459233 \h </w:instrText>
        </w:r>
        <w:r>
          <w:rPr>
            <w:noProof/>
            <w:webHidden/>
          </w:rPr>
        </w:r>
        <w:r>
          <w:rPr>
            <w:noProof/>
            <w:webHidden/>
          </w:rPr>
          <w:fldChar w:fldCharType="separate"/>
        </w:r>
        <w:r>
          <w:rPr>
            <w:noProof/>
            <w:webHidden/>
          </w:rPr>
          <w:t>29</w:t>
        </w:r>
        <w:r>
          <w:rPr>
            <w:noProof/>
            <w:webHidden/>
          </w:rPr>
          <w:fldChar w:fldCharType="end"/>
        </w:r>
      </w:hyperlink>
    </w:p>
    <w:p w14:paraId="6C2E933F" w14:textId="4F09E162"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4" w:history="1">
        <w:r w:rsidRPr="004112D7">
          <w:rPr>
            <w:rStyle w:val="Hyperlink"/>
            <w:noProof/>
          </w:rPr>
          <w:t>Ausgangslage</w:t>
        </w:r>
        <w:r>
          <w:rPr>
            <w:noProof/>
            <w:webHidden/>
          </w:rPr>
          <w:tab/>
        </w:r>
        <w:r>
          <w:rPr>
            <w:noProof/>
            <w:webHidden/>
          </w:rPr>
          <w:fldChar w:fldCharType="begin"/>
        </w:r>
        <w:r>
          <w:rPr>
            <w:noProof/>
            <w:webHidden/>
          </w:rPr>
          <w:instrText xml:space="preserve"> PAGEREF _Toc160459234 \h </w:instrText>
        </w:r>
        <w:r>
          <w:rPr>
            <w:noProof/>
            <w:webHidden/>
          </w:rPr>
        </w:r>
        <w:r>
          <w:rPr>
            <w:noProof/>
            <w:webHidden/>
          </w:rPr>
          <w:fldChar w:fldCharType="separate"/>
        </w:r>
        <w:r>
          <w:rPr>
            <w:noProof/>
            <w:webHidden/>
          </w:rPr>
          <w:t>29</w:t>
        </w:r>
        <w:r>
          <w:rPr>
            <w:noProof/>
            <w:webHidden/>
          </w:rPr>
          <w:fldChar w:fldCharType="end"/>
        </w:r>
      </w:hyperlink>
    </w:p>
    <w:p w14:paraId="51D3BF10" w14:textId="41B51A09"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5" w:history="1">
        <w:r w:rsidRPr="004112D7">
          <w:rPr>
            <w:rStyle w:val="Hyperlink"/>
            <w:noProof/>
          </w:rPr>
          <w:t>Umsetzung</w:t>
        </w:r>
        <w:r>
          <w:rPr>
            <w:noProof/>
            <w:webHidden/>
          </w:rPr>
          <w:tab/>
        </w:r>
        <w:r>
          <w:rPr>
            <w:noProof/>
            <w:webHidden/>
          </w:rPr>
          <w:fldChar w:fldCharType="begin"/>
        </w:r>
        <w:r>
          <w:rPr>
            <w:noProof/>
            <w:webHidden/>
          </w:rPr>
          <w:instrText xml:space="preserve"> PAGEREF _Toc160459235 \h </w:instrText>
        </w:r>
        <w:r>
          <w:rPr>
            <w:noProof/>
            <w:webHidden/>
          </w:rPr>
        </w:r>
        <w:r>
          <w:rPr>
            <w:noProof/>
            <w:webHidden/>
          </w:rPr>
          <w:fldChar w:fldCharType="separate"/>
        </w:r>
        <w:r>
          <w:rPr>
            <w:noProof/>
            <w:webHidden/>
          </w:rPr>
          <w:t>29</w:t>
        </w:r>
        <w:r>
          <w:rPr>
            <w:noProof/>
            <w:webHidden/>
          </w:rPr>
          <w:fldChar w:fldCharType="end"/>
        </w:r>
      </w:hyperlink>
    </w:p>
    <w:p w14:paraId="4355A74C" w14:textId="6655D601"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6" w:history="1">
        <w:r w:rsidRPr="004112D7">
          <w:rPr>
            <w:rStyle w:val="Hyperlink"/>
            <w:noProof/>
          </w:rPr>
          <w:t>Ergebnis</w:t>
        </w:r>
        <w:r>
          <w:rPr>
            <w:noProof/>
            <w:webHidden/>
          </w:rPr>
          <w:tab/>
        </w:r>
        <w:r>
          <w:rPr>
            <w:noProof/>
            <w:webHidden/>
          </w:rPr>
          <w:fldChar w:fldCharType="begin"/>
        </w:r>
        <w:r>
          <w:rPr>
            <w:noProof/>
            <w:webHidden/>
          </w:rPr>
          <w:instrText xml:space="preserve"> PAGEREF _Toc160459236 \h </w:instrText>
        </w:r>
        <w:r>
          <w:rPr>
            <w:noProof/>
            <w:webHidden/>
          </w:rPr>
        </w:r>
        <w:r>
          <w:rPr>
            <w:noProof/>
            <w:webHidden/>
          </w:rPr>
          <w:fldChar w:fldCharType="separate"/>
        </w:r>
        <w:r>
          <w:rPr>
            <w:noProof/>
            <w:webHidden/>
          </w:rPr>
          <w:t>29</w:t>
        </w:r>
        <w:r>
          <w:rPr>
            <w:noProof/>
            <w:webHidden/>
          </w:rPr>
          <w:fldChar w:fldCharType="end"/>
        </w:r>
      </w:hyperlink>
    </w:p>
    <w:p w14:paraId="47FFEA52" w14:textId="43CD455C"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37" w:history="1">
        <w:r w:rsidRPr="004112D7">
          <w:rPr>
            <w:rStyle w:val="Hyperlink"/>
            <w:noProof/>
          </w:rPr>
          <w:t>Phase "Informieren"</w:t>
        </w:r>
        <w:r>
          <w:rPr>
            <w:noProof/>
            <w:webHidden/>
          </w:rPr>
          <w:tab/>
        </w:r>
        <w:r>
          <w:rPr>
            <w:noProof/>
            <w:webHidden/>
          </w:rPr>
          <w:fldChar w:fldCharType="begin"/>
        </w:r>
        <w:r>
          <w:rPr>
            <w:noProof/>
            <w:webHidden/>
          </w:rPr>
          <w:instrText xml:space="preserve"> PAGEREF _Toc160459237 \h </w:instrText>
        </w:r>
        <w:r>
          <w:rPr>
            <w:noProof/>
            <w:webHidden/>
          </w:rPr>
        </w:r>
        <w:r>
          <w:rPr>
            <w:noProof/>
            <w:webHidden/>
          </w:rPr>
          <w:fldChar w:fldCharType="separate"/>
        </w:r>
        <w:r>
          <w:rPr>
            <w:noProof/>
            <w:webHidden/>
          </w:rPr>
          <w:t>30</w:t>
        </w:r>
        <w:r>
          <w:rPr>
            <w:noProof/>
            <w:webHidden/>
          </w:rPr>
          <w:fldChar w:fldCharType="end"/>
        </w:r>
      </w:hyperlink>
    </w:p>
    <w:p w14:paraId="3FCD3237" w14:textId="1D5063B9"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8" w:history="1">
        <w:r w:rsidRPr="004112D7">
          <w:rPr>
            <w:rStyle w:val="Hyperlink"/>
            <w:noProof/>
          </w:rPr>
          <w:t>Strategien zur Fehlerbehandlung</w:t>
        </w:r>
        <w:r>
          <w:rPr>
            <w:noProof/>
            <w:webHidden/>
          </w:rPr>
          <w:tab/>
        </w:r>
        <w:r>
          <w:rPr>
            <w:noProof/>
            <w:webHidden/>
          </w:rPr>
          <w:fldChar w:fldCharType="begin"/>
        </w:r>
        <w:r>
          <w:rPr>
            <w:noProof/>
            <w:webHidden/>
          </w:rPr>
          <w:instrText xml:space="preserve"> PAGEREF _Toc160459238 \h </w:instrText>
        </w:r>
        <w:r>
          <w:rPr>
            <w:noProof/>
            <w:webHidden/>
          </w:rPr>
        </w:r>
        <w:r>
          <w:rPr>
            <w:noProof/>
            <w:webHidden/>
          </w:rPr>
          <w:fldChar w:fldCharType="separate"/>
        </w:r>
        <w:r>
          <w:rPr>
            <w:noProof/>
            <w:webHidden/>
          </w:rPr>
          <w:t>30</w:t>
        </w:r>
        <w:r>
          <w:rPr>
            <w:noProof/>
            <w:webHidden/>
          </w:rPr>
          <w:fldChar w:fldCharType="end"/>
        </w:r>
      </w:hyperlink>
    </w:p>
    <w:p w14:paraId="3E0C4D6F" w14:textId="6D7D5366"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39" w:history="1">
        <w:r w:rsidRPr="004112D7">
          <w:rPr>
            <w:rStyle w:val="Hyperlink"/>
            <w:noProof/>
          </w:rPr>
          <w:t>Informationsbeschaffung Bilderverwaltung</w:t>
        </w:r>
        <w:r>
          <w:rPr>
            <w:noProof/>
            <w:webHidden/>
          </w:rPr>
          <w:tab/>
        </w:r>
        <w:r>
          <w:rPr>
            <w:noProof/>
            <w:webHidden/>
          </w:rPr>
          <w:fldChar w:fldCharType="begin"/>
        </w:r>
        <w:r>
          <w:rPr>
            <w:noProof/>
            <w:webHidden/>
          </w:rPr>
          <w:instrText xml:space="preserve"> PAGEREF _Toc160459239 \h </w:instrText>
        </w:r>
        <w:r>
          <w:rPr>
            <w:noProof/>
            <w:webHidden/>
          </w:rPr>
        </w:r>
        <w:r>
          <w:rPr>
            <w:noProof/>
            <w:webHidden/>
          </w:rPr>
          <w:fldChar w:fldCharType="separate"/>
        </w:r>
        <w:r>
          <w:rPr>
            <w:noProof/>
            <w:webHidden/>
          </w:rPr>
          <w:t>32</w:t>
        </w:r>
        <w:r>
          <w:rPr>
            <w:noProof/>
            <w:webHidden/>
          </w:rPr>
          <w:fldChar w:fldCharType="end"/>
        </w:r>
      </w:hyperlink>
    </w:p>
    <w:p w14:paraId="790372EA" w14:textId="5F06D957"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40" w:history="1">
        <w:r w:rsidRPr="004112D7">
          <w:rPr>
            <w:rStyle w:val="Hyperlink"/>
            <w:noProof/>
          </w:rPr>
          <w:t>Phase "Planen"</w:t>
        </w:r>
        <w:r>
          <w:rPr>
            <w:noProof/>
            <w:webHidden/>
          </w:rPr>
          <w:tab/>
        </w:r>
        <w:r>
          <w:rPr>
            <w:noProof/>
            <w:webHidden/>
          </w:rPr>
          <w:fldChar w:fldCharType="begin"/>
        </w:r>
        <w:r>
          <w:rPr>
            <w:noProof/>
            <w:webHidden/>
          </w:rPr>
          <w:instrText xml:space="preserve"> PAGEREF _Toc160459240 \h </w:instrText>
        </w:r>
        <w:r>
          <w:rPr>
            <w:noProof/>
            <w:webHidden/>
          </w:rPr>
        </w:r>
        <w:r>
          <w:rPr>
            <w:noProof/>
            <w:webHidden/>
          </w:rPr>
          <w:fldChar w:fldCharType="separate"/>
        </w:r>
        <w:r>
          <w:rPr>
            <w:noProof/>
            <w:webHidden/>
          </w:rPr>
          <w:t>34</w:t>
        </w:r>
        <w:r>
          <w:rPr>
            <w:noProof/>
            <w:webHidden/>
          </w:rPr>
          <w:fldChar w:fldCharType="end"/>
        </w:r>
      </w:hyperlink>
    </w:p>
    <w:p w14:paraId="145C61D0" w14:textId="6A3D9C11"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1" w:history="1">
        <w:r w:rsidRPr="004112D7">
          <w:rPr>
            <w:rStyle w:val="Hyperlink"/>
            <w:noProof/>
          </w:rPr>
          <w:t>Ist-Zustand des Systems</w:t>
        </w:r>
        <w:r>
          <w:rPr>
            <w:noProof/>
            <w:webHidden/>
          </w:rPr>
          <w:tab/>
        </w:r>
        <w:r>
          <w:rPr>
            <w:noProof/>
            <w:webHidden/>
          </w:rPr>
          <w:fldChar w:fldCharType="begin"/>
        </w:r>
        <w:r>
          <w:rPr>
            <w:noProof/>
            <w:webHidden/>
          </w:rPr>
          <w:instrText xml:space="preserve"> PAGEREF _Toc160459241 \h </w:instrText>
        </w:r>
        <w:r>
          <w:rPr>
            <w:noProof/>
            <w:webHidden/>
          </w:rPr>
        </w:r>
        <w:r>
          <w:rPr>
            <w:noProof/>
            <w:webHidden/>
          </w:rPr>
          <w:fldChar w:fldCharType="separate"/>
        </w:r>
        <w:r>
          <w:rPr>
            <w:noProof/>
            <w:webHidden/>
          </w:rPr>
          <w:t>34</w:t>
        </w:r>
        <w:r>
          <w:rPr>
            <w:noProof/>
            <w:webHidden/>
          </w:rPr>
          <w:fldChar w:fldCharType="end"/>
        </w:r>
      </w:hyperlink>
    </w:p>
    <w:p w14:paraId="37212422" w14:textId="08699357"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2" w:history="1">
        <w:r w:rsidRPr="004112D7">
          <w:rPr>
            <w:rStyle w:val="Hyperlink"/>
            <w:noProof/>
          </w:rPr>
          <w:t>Soll-Zustand des Systems</w:t>
        </w:r>
        <w:r>
          <w:rPr>
            <w:noProof/>
            <w:webHidden/>
          </w:rPr>
          <w:tab/>
        </w:r>
        <w:r>
          <w:rPr>
            <w:noProof/>
            <w:webHidden/>
          </w:rPr>
          <w:fldChar w:fldCharType="begin"/>
        </w:r>
        <w:r>
          <w:rPr>
            <w:noProof/>
            <w:webHidden/>
          </w:rPr>
          <w:instrText xml:space="preserve"> PAGEREF _Toc160459242 \h </w:instrText>
        </w:r>
        <w:r>
          <w:rPr>
            <w:noProof/>
            <w:webHidden/>
          </w:rPr>
        </w:r>
        <w:r>
          <w:rPr>
            <w:noProof/>
            <w:webHidden/>
          </w:rPr>
          <w:fldChar w:fldCharType="separate"/>
        </w:r>
        <w:r>
          <w:rPr>
            <w:noProof/>
            <w:webHidden/>
          </w:rPr>
          <w:t>36</w:t>
        </w:r>
        <w:r>
          <w:rPr>
            <w:noProof/>
            <w:webHidden/>
          </w:rPr>
          <w:fldChar w:fldCharType="end"/>
        </w:r>
      </w:hyperlink>
    </w:p>
    <w:p w14:paraId="0D73EF57" w14:textId="107C57E2"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3" w:history="1">
        <w:r w:rsidRPr="004112D7">
          <w:rPr>
            <w:rStyle w:val="Hyperlink"/>
            <w:noProof/>
          </w:rPr>
          <w:t>Datenbankmodell</w:t>
        </w:r>
        <w:r>
          <w:rPr>
            <w:noProof/>
            <w:webHidden/>
          </w:rPr>
          <w:tab/>
        </w:r>
        <w:r>
          <w:rPr>
            <w:noProof/>
            <w:webHidden/>
          </w:rPr>
          <w:fldChar w:fldCharType="begin"/>
        </w:r>
        <w:r>
          <w:rPr>
            <w:noProof/>
            <w:webHidden/>
          </w:rPr>
          <w:instrText xml:space="preserve"> PAGEREF _Toc160459243 \h </w:instrText>
        </w:r>
        <w:r>
          <w:rPr>
            <w:noProof/>
            <w:webHidden/>
          </w:rPr>
        </w:r>
        <w:r>
          <w:rPr>
            <w:noProof/>
            <w:webHidden/>
          </w:rPr>
          <w:fldChar w:fldCharType="separate"/>
        </w:r>
        <w:r>
          <w:rPr>
            <w:noProof/>
            <w:webHidden/>
          </w:rPr>
          <w:t>38</w:t>
        </w:r>
        <w:r>
          <w:rPr>
            <w:noProof/>
            <w:webHidden/>
          </w:rPr>
          <w:fldChar w:fldCharType="end"/>
        </w:r>
      </w:hyperlink>
    </w:p>
    <w:p w14:paraId="33B19EEB" w14:textId="21FE5365"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4" w:history="1">
        <w:r w:rsidRPr="004112D7">
          <w:rPr>
            <w:rStyle w:val="Hyperlink"/>
            <w:noProof/>
          </w:rPr>
          <w:t>Tabellenstruktur</w:t>
        </w:r>
        <w:r>
          <w:rPr>
            <w:noProof/>
            <w:webHidden/>
          </w:rPr>
          <w:tab/>
        </w:r>
        <w:r>
          <w:rPr>
            <w:noProof/>
            <w:webHidden/>
          </w:rPr>
          <w:fldChar w:fldCharType="begin"/>
        </w:r>
        <w:r>
          <w:rPr>
            <w:noProof/>
            <w:webHidden/>
          </w:rPr>
          <w:instrText xml:space="preserve"> PAGEREF _Toc160459244 \h </w:instrText>
        </w:r>
        <w:r>
          <w:rPr>
            <w:noProof/>
            <w:webHidden/>
          </w:rPr>
        </w:r>
        <w:r>
          <w:rPr>
            <w:noProof/>
            <w:webHidden/>
          </w:rPr>
          <w:fldChar w:fldCharType="separate"/>
        </w:r>
        <w:r>
          <w:rPr>
            <w:noProof/>
            <w:webHidden/>
          </w:rPr>
          <w:t>40</w:t>
        </w:r>
        <w:r>
          <w:rPr>
            <w:noProof/>
            <w:webHidden/>
          </w:rPr>
          <w:fldChar w:fldCharType="end"/>
        </w:r>
      </w:hyperlink>
    </w:p>
    <w:p w14:paraId="402A6DB2" w14:textId="4B938128" w:rsidR="00073BE6" w:rsidRDefault="00073BE6">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459245" w:history="1">
        <w:r w:rsidRPr="004112D7">
          <w:rPr>
            <w:rStyle w:val="Hyperlink"/>
            <w:noProof/>
          </w:rPr>
          <w:t>Testkonzept</w:t>
        </w:r>
        <w:r>
          <w:rPr>
            <w:noProof/>
            <w:webHidden/>
          </w:rPr>
          <w:tab/>
        </w:r>
        <w:r>
          <w:rPr>
            <w:noProof/>
            <w:webHidden/>
          </w:rPr>
          <w:fldChar w:fldCharType="begin"/>
        </w:r>
        <w:r>
          <w:rPr>
            <w:noProof/>
            <w:webHidden/>
          </w:rPr>
          <w:instrText xml:space="preserve"> PAGEREF _Toc160459245 \h </w:instrText>
        </w:r>
        <w:r>
          <w:rPr>
            <w:noProof/>
            <w:webHidden/>
          </w:rPr>
        </w:r>
        <w:r>
          <w:rPr>
            <w:noProof/>
            <w:webHidden/>
          </w:rPr>
          <w:fldChar w:fldCharType="separate"/>
        </w:r>
        <w:r>
          <w:rPr>
            <w:noProof/>
            <w:webHidden/>
          </w:rPr>
          <w:t>43</w:t>
        </w:r>
        <w:r>
          <w:rPr>
            <w:noProof/>
            <w:webHidden/>
          </w:rPr>
          <w:fldChar w:fldCharType="end"/>
        </w:r>
      </w:hyperlink>
    </w:p>
    <w:p w14:paraId="36BF14B7" w14:textId="06672EED" w:rsidR="00073BE6" w:rsidRDefault="00073BE6">
      <w:pPr>
        <w:pStyle w:val="Verzeichnis2"/>
        <w:tabs>
          <w:tab w:val="right" w:leader="underscore" w:pos="9344"/>
        </w:tabs>
        <w:rPr>
          <w:rFonts w:eastAsiaTheme="minorEastAsia" w:cstheme="minorBidi"/>
          <w:b w:val="0"/>
          <w:bCs w:val="0"/>
          <w:noProof/>
          <w:kern w:val="2"/>
          <w:lang w:eastAsia="de-CH"/>
          <w14:ligatures w14:val="standardContextual"/>
        </w:rPr>
      </w:pPr>
      <w:hyperlink w:anchor="_Toc160459246" w:history="1">
        <w:r w:rsidRPr="004112D7">
          <w:rPr>
            <w:rStyle w:val="Hyperlink"/>
            <w:noProof/>
          </w:rPr>
          <w:t>Phase "Entscheiden"</w:t>
        </w:r>
        <w:r>
          <w:rPr>
            <w:noProof/>
            <w:webHidden/>
          </w:rPr>
          <w:tab/>
        </w:r>
        <w:r>
          <w:rPr>
            <w:noProof/>
            <w:webHidden/>
          </w:rPr>
          <w:fldChar w:fldCharType="begin"/>
        </w:r>
        <w:r>
          <w:rPr>
            <w:noProof/>
            <w:webHidden/>
          </w:rPr>
          <w:instrText xml:space="preserve"> PAGEREF _Toc160459246 \h </w:instrText>
        </w:r>
        <w:r>
          <w:rPr>
            <w:noProof/>
            <w:webHidden/>
          </w:rPr>
        </w:r>
        <w:r>
          <w:rPr>
            <w:noProof/>
            <w:webHidden/>
          </w:rPr>
          <w:fldChar w:fldCharType="separate"/>
        </w:r>
        <w:r>
          <w:rPr>
            <w:noProof/>
            <w:webHidden/>
          </w:rPr>
          <w:t>45</w:t>
        </w:r>
        <w:r>
          <w:rPr>
            <w:noProof/>
            <w:webHidden/>
          </w:rPr>
          <w:fldChar w:fldCharType="end"/>
        </w:r>
      </w:hyperlink>
    </w:p>
    <w:p w14:paraId="5CAEB320" w14:textId="5B8A7C28"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459193"/>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459194"/>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459195"/>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w:t>
            </w:r>
            <w:proofErr w:type="spellStart"/>
            <w:r w:rsidRPr="002740BC">
              <w:t>ita</w:t>
            </w:r>
            <w:proofErr w:type="spellEnd"/>
            <w:r w:rsidRPr="002740BC">
              <w:t>-talent-</w:t>
            </w:r>
            <w:proofErr w:type="spellStart"/>
            <w:r w:rsidRPr="002740BC">
              <w:t>api</w:t>
            </w:r>
            <w:proofErr w:type="spellEnd"/>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w:t>
            </w:r>
            <w:proofErr w:type="spellStart"/>
            <w:r w:rsidRPr="002740BC">
              <w:t>ita</w:t>
            </w:r>
            <w:proofErr w:type="spellEnd"/>
            <w:r w:rsidRPr="002740BC">
              <w:t>-talent-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459196"/>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 xml:space="preserve">Lokaler Speicher, </w:t>
            </w:r>
            <w:proofErr w:type="spellStart"/>
            <w:r w:rsidRPr="00FE37AB">
              <w:t>Github</w:t>
            </w:r>
            <w:proofErr w:type="spellEnd"/>
            <w:r w:rsidRPr="00FE37AB">
              <w:t>,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459197"/>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459198"/>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0459199"/>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0459200"/>
      <w:r>
        <w:t>Ausgangslage</w:t>
      </w:r>
      <w:bookmarkEnd w:id="19"/>
      <w:bookmarkEnd w:id="20"/>
    </w:p>
    <w:p w14:paraId="1268340D" w14:textId="77777777" w:rsidR="00230FBB" w:rsidRDefault="00230FBB" w:rsidP="00230FBB">
      <w:r>
        <w:t xml:space="preserve">Die Competec-Gruppe besteht aus den Handelsunternehmen </w:t>
      </w:r>
      <w:proofErr w:type="spellStart"/>
      <w:r>
        <w:t>Alltron</w:t>
      </w:r>
      <w:proofErr w:type="spellEnd"/>
      <w:r>
        <w:t xml:space="preserve"> AG, </w:t>
      </w:r>
      <w:proofErr w:type="spellStart"/>
      <w:r>
        <w:t>Jamei</w:t>
      </w:r>
      <w:proofErr w:type="spellEnd"/>
      <w:r>
        <w:t xml:space="preserve"> AG, </w:t>
      </w:r>
      <w:proofErr w:type="spellStart"/>
      <w:r>
        <w:t>Medidor</w:t>
      </w:r>
      <w:proofErr w:type="spellEnd"/>
      <w:r>
        <w:t xml:space="preserve"> AG, Schoch </w:t>
      </w:r>
      <w:proofErr w:type="spellStart"/>
      <w:r>
        <w:t>Vögtli</w:t>
      </w:r>
      <w:proofErr w:type="spellEnd"/>
      <w:r>
        <w:t xml:space="preserve">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 xml:space="preserve">Das Lernportal besteht aus einem Java </w:t>
      </w:r>
      <w:proofErr w:type="gramStart"/>
      <w:r>
        <w:t>Backend</w:t>
      </w:r>
      <w:proofErr w:type="gramEnd"/>
      <w:r>
        <w:t xml:space="preserve">, welches mittels Spring Boot implementiert wurde. Dazu wurde das UI mit </w:t>
      </w:r>
      <w:proofErr w:type="spellStart"/>
      <w:r>
        <w:t>React</w:t>
      </w:r>
      <w:proofErr w:type="spellEnd"/>
      <w:r>
        <w:t xml:space="preserve">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 xml:space="preserve">Das Mockup der gesamten Webapplikation, einschliesslich der IPA-Erweiterungen, wurde bereits mit </w:t>
      </w:r>
      <w:proofErr w:type="spellStart"/>
      <w:r>
        <w:t>Figma</w:t>
      </w:r>
      <w:proofErr w:type="spellEnd"/>
      <w:r>
        <w:t xml:space="preserve">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 xml:space="preserve">Die Erweiterung des Lernportals ist in drei Teilaufträge gegliedert. Das </w:t>
      </w:r>
      <w:proofErr w:type="spellStart"/>
      <w:r>
        <w:t>Deployment</w:t>
      </w:r>
      <w:proofErr w:type="spellEnd"/>
      <w:r>
        <w:t xml:space="preserve">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_Toc160107542"/>
      <w:bookmarkStart w:id="22" w:name="TA1"/>
      <w:bookmarkStart w:id="23" w:name="_Toc160459201"/>
      <w:r>
        <w:t>Teilauftrag 1</w:t>
      </w:r>
      <w:bookmarkEnd w:id="22"/>
      <w:r>
        <w:t>: Login und Benutzerverwaltung</w:t>
      </w:r>
      <w:bookmarkEnd w:id="21"/>
      <w:bookmarkEnd w:id="23"/>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4" w:name="_Toc160107543"/>
      <w:bookmarkStart w:id="25" w:name="TA2"/>
      <w:bookmarkStart w:id="26" w:name="_Toc160459202"/>
      <w:r>
        <w:t>Teilauftrag 2</w:t>
      </w:r>
      <w:bookmarkEnd w:id="25"/>
      <w:r>
        <w:t>: Bilderverwaltung</w:t>
      </w:r>
      <w:bookmarkEnd w:id="24"/>
      <w:bookmarkEnd w:id="26"/>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7" w:name="rest"/>
      <w:r>
        <w:t>Bilder werden über eine REST-Schnittstelle angefragt, hochgeladen, angepasst und gelöscht.</w:t>
      </w:r>
      <w:bookmarkEnd w:id="27"/>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8" w:name="TA3"/>
      <w:bookmarkStart w:id="29" w:name="_Toc160107544"/>
      <w:bookmarkStart w:id="30" w:name="_Toc160459203"/>
      <w:r>
        <w:t>Teilauftrag 3</w:t>
      </w:r>
      <w:bookmarkEnd w:id="28"/>
      <w:r>
        <w:t>: Fehlerbehandlung des Datenimports</w:t>
      </w:r>
      <w:bookmarkEnd w:id="29"/>
      <w:bookmarkEnd w:id="30"/>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1" w:name="_Toc160107545"/>
      <w:bookmarkStart w:id="32" w:name="_Toc160459204"/>
      <w:r>
        <w:t>Mittel und Methoden</w:t>
      </w:r>
      <w:bookmarkEnd w:id="31"/>
      <w:bookmarkEnd w:id="32"/>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xml:space="preserve">• </w:t>
      </w:r>
      <w:proofErr w:type="spellStart"/>
      <w:r w:rsidRPr="00230FBB">
        <w:rPr>
          <w:lang w:val="fr-CH"/>
        </w:rPr>
        <w:t>ita_talent_api</w:t>
      </w:r>
      <w:proofErr w:type="spellEnd"/>
    </w:p>
    <w:p w14:paraId="7B41144C" w14:textId="77777777" w:rsidR="00230FBB" w:rsidRPr="00230FBB" w:rsidRDefault="00230FBB" w:rsidP="00230FBB">
      <w:pPr>
        <w:rPr>
          <w:lang w:val="fr-CH"/>
        </w:rPr>
      </w:pPr>
      <w:r w:rsidRPr="00230FBB">
        <w:rPr>
          <w:lang w:val="fr-CH"/>
        </w:rPr>
        <w:t xml:space="preserve">• </w:t>
      </w:r>
      <w:proofErr w:type="spellStart"/>
      <w:r w:rsidRPr="00230FBB">
        <w:rPr>
          <w:lang w:val="fr-CH"/>
        </w:rPr>
        <w:t>ita_talent_client</w:t>
      </w:r>
      <w:proofErr w:type="spellEnd"/>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proofErr w:type="spellStart"/>
      <w:r w:rsidRPr="00230FBB">
        <w:rPr>
          <w:lang w:val="fr-CH"/>
        </w:rPr>
        <w:lastRenderedPageBreak/>
        <w:t>Intellij</w:t>
      </w:r>
      <w:proofErr w:type="spellEnd"/>
      <w:r w:rsidRPr="00230FBB">
        <w:rPr>
          <w:lang w:val="fr-CH"/>
        </w:rPr>
        <w:t xml:space="preserve">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 xml:space="preserve">Firmen-Notebook, Windows 10, </w:t>
      </w:r>
      <w:proofErr w:type="spellStart"/>
      <w:r>
        <w:t>IntelliJ</w:t>
      </w:r>
      <w:proofErr w:type="spellEnd"/>
      <w:r>
        <w:t xml:space="preserve"> IDEA Ultimate, </w:t>
      </w:r>
      <w:proofErr w:type="spellStart"/>
      <w:r>
        <w:t>Figma</w:t>
      </w:r>
      <w:proofErr w:type="spellEnd"/>
      <w:r>
        <w:t xml:space="preserve">, </w:t>
      </w:r>
      <w:proofErr w:type="spellStart"/>
      <w:r>
        <w:t>Git</w:t>
      </w:r>
      <w:proofErr w:type="spellEnd"/>
      <w:r>
        <w: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proofErr w:type="spellStart"/>
      <w:r w:rsidRPr="00230FBB">
        <w:rPr>
          <w:lang w:val="fr-CH"/>
        </w:rPr>
        <w:t>Technologien</w:t>
      </w:r>
      <w:proofErr w:type="spellEnd"/>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 xml:space="preserve">Java 17, JavaScript, PostgreSQL, Spring Boot 3.1.x, </w:t>
      </w:r>
      <w:proofErr w:type="spellStart"/>
      <w:r w:rsidRPr="00230FBB">
        <w:rPr>
          <w:lang w:val="fr-CH"/>
        </w:rPr>
        <w:t>React</w:t>
      </w:r>
      <w:proofErr w:type="spellEnd"/>
      <w:r w:rsidRPr="00230FBB">
        <w:rPr>
          <w:lang w:val="fr-CH"/>
        </w:rPr>
        <w:t xml:space="preserve">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proofErr w:type="spellStart"/>
      <w:r>
        <w:t>Figma</w:t>
      </w:r>
      <w:proofErr w:type="spellEnd"/>
      <w:r>
        <w:t xml:space="preserve"> Projekt im IT-Academy Team.</w:t>
      </w:r>
    </w:p>
    <w:p w14:paraId="4169E23B" w14:textId="77777777" w:rsidR="00230FBB" w:rsidRDefault="00230FBB" w:rsidP="00230FBB"/>
    <w:p w14:paraId="1618D0E5" w14:textId="50B7FCC5" w:rsidR="00230FBB" w:rsidRDefault="00FE47DA" w:rsidP="00230FBB">
      <w:pPr>
        <w:pStyle w:val="berschrift3"/>
      </w:pPr>
      <w:bookmarkStart w:id="33" w:name="_Toc160107546"/>
      <w:bookmarkStart w:id="34" w:name="_Toc160459205"/>
      <w:r>
        <w:t xml:space="preserve">Deklaration der </w:t>
      </w:r>
      <w:r w:rsidR="00230FBB">
        <w:t>Vorkenntnisse</w:t>
      </w:r>
      <w:bookmarkEnd w:id="33"/>
      <w:bookmarkEnd w:id="34"/>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xml:space="preserve">-- </w:t>
      </w:r>
      <w:proofErr w:type="spellStart"/>
      <w:r>
        <w:t>TypeScript</w:t>
      </w:r>
      <w:proofErr w:type="spellEnd"/>
    </w:p>
    <w:p w14:paraId="03D7F12B" w14:textId="77777777" w:rsidR="00230FBB" w:rsidRDefault="00230FBB" w:rsidP="00230FBB">
      <w:r>
        <w:t xml:space="preserve">-- </w:t>
      </w:r>
      <w:proofErr w:type="spellStart"/>
      <w:r>
        <w:t>React</w:t>
      </w:r>
      <w:proofErr w:type="spellEnd"/>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5" w:name="_Toc160107547"/>
      <w:bookmarkStart w:id="36" w:name="_Toc160459206"/>
      <w:r>
        <w:t xml:space="preserve">Deklaration der </w:t>
      </w:r>
      <w:r w:rsidR="00230FBB">
        <w:t>Vorarbeiten</w:t>
      </w:r>
      <w:bookmarkEnd w:id="35"/>
      <w:bookmarkEnd w:id="36"/>
    </w:p>
    <w:p w14:paraId="2DFC4675" w14:textId="77777777" w:rsidR="00230FBB" w:rsidRDefault="00230FBB" w:rsidP="00230FBB">
      <w:r>
        <w:t>In einem Probeprojekt die Kenntnisse im Datenaustausch mit Websockets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7" w:name="_Toc160107548"/>
      <w:bookmarkStart w:id="38" w:name="_Toc160459207"/>
      <w:r>
        <w:lastRenderedPageBreak/>
        <w:t>Neue Lerninhalte</w:t>
      </w:r>
      <w:bookmarkEnd w:id="37"/>
      <w:bookmarkEnd w:id="38"/>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9" w:name="_Toc160107549"/>
      <w:bookmarkStart w:id="40" w:name="_Toc160459208"/>
      <w:r>
        <w:t>Arbeiten in den letzten 6 Monaten</w:t>
      </w:r>
      <w:bookmarkEnd w:id="39"/>
      <w:bookmarkEnd w:id="40"/>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 xml:space="preserve">Der Auszubildende war massgebend an dem Projekt "IT-Academy Community" beteiligt. Dabei handelt es sich um eine Webplattform bestehend aus einem </w:t>
      </w:r>
      <w:proofErr w:type="spellStart"/>
      <w:r>
        <w:t>React</w:t>
      </w:r>
      <w:proofErr w:type="spellEnd"/>
      <w:r>
        <w:t xml:space="preserve"> Frontend und Spring Boot </w:t>
      </w:r>
      <w:proofErr w:type="gramStart"/>
      <w:r>
        <w:t>Backend</w:t>
      </w:r>
      <w:proofErr w:type="gramEnd"/>
      <w:r>
        <w:t xml:space="preserve">. In diesem Projekt arbeitete der Auszubildende an der Planung, Datenbankentwurf, Backend, Frontend und </w:t>
      </w:r>
      <w:proofErr w:type="spellStart"/>
      <w:r>
        <w:t>Deployment</w:t>
      </w:r>
      <w:proofErr w:type="spellEnd"/>
      <w:r>
        <w: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 xml:space="preserve">Das Projekt "Tools/" ist eine Webseite, welche alle aktiv intern genutzten Applikationen übersichtlich darstellt. Der Auszubildende übernahm in diesem Projekt den Lead und arbeitete an der Planung, Datenerhebung, Frontend und </w:t>
      </w:r>
      <w:proofErr w:type="spellStart"/>
      <w:r>
        <w:t>Deployment</w:t>
      </w:r>
      <w:proofErr w:type="spellEnd"/>
      <w:r>
        <w:t xml:space="preserve">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1" w:name="_Toc160107550"/>
      <w:bookmarkStart w:id="42" w:name="_Toc160459209"/>
      <w:r>
        <w:t>Deklaration der benutzten Firmenstandards</w:t>
      </w:r>
      <w:bookmarkEnd w:id="41"/>
      <w:bookmarkEnd w:id="42"/>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r w:rsidRPr="002D1C99">
              <w:t>Flo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proofErr w:type="spellStart"/>
            <w:r w:rsidR="0076733E">
              <w:t>Zarubica</w:t>
            </w:r>
            <w:proofErr w:type="spellEnd"/>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3" w:name="_Toc160107551"/>
      <w:bookmarkStart w:id="44" w:name="_Toc160459210"/>
      <w:r>
        <w:t>Projektaufbauorganisation</w:t>
      </w:r>
      <w:bookmarkEnd w:id="43"/>
      <w:bookmarkEnd w:id="44"/>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5" w:name="_Toc160107552"/>
      <w:bookmarkStart w:id="46" w:name="_Toc160459211"/>
      <w:r w:rsidR="002535BC" w:rsidRPr="002535BC">
        <w:lastRenderedPageBreak/>
        <w:t>Projektmethode IPERKA</w:t>
      </w:r>
      <w:bookmarkEnd w:id="45"/>
      <w:bookmarkEnd w:id="46"/>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7" w:name="_Toc160459212"/>
      <w:r>
        <w:t>Einfluss konkret auf meine IPA:</w:t>
      </w:r>
      <w:bookmarkEnd w:id="47"/>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45527D">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45527D">
          <w:pgSz w:w="23811" w:h="16838" w:orient="landscape" w:code="8"/>
          <w:pgMar w:top="1418" w:right="2268" w:bottom="1134" w:left="1134" w:header="709" w:footer="340" w:gutter="0"/>
          <w:cols w:space="708"/>
          <w:titlePg/>
          <w:docGrid w:linePitch="360"/>
        </w:sectPr>
      </w:pPr>
      <w:bookmarkStart w:id="48" w:name="_Toc160459213"/>
      <w:r w:rsidRPr="0050493D">
        <w:lastRenderedPageBreak/>
        <w:t>Zeitpla</w:t>
      </w:r>
      <w:r w:rsidR="006674B8" w:rsidRPr="0050493D">
        <w:t>n</w:t>
      </w:r>
      <w:bookmarkEnd w:id="48"/>
      <w:r w:rsidR="003C7357" w:rsidRPr="0050493D">
        <w:t xml:space="preserve"> </w:t>
      </w:r>
    </w:p>
    <w:p w14:paraId="5B15FBF1" w14:textId="77777777" w:rsidR="00820F2B" w:rsidRPr="0050493D" w:rsidRDefault="00820F2B" w:rsidP="0050493D">
      <w:pPr>
        <w:pStyle w:val="berschrift2"/>
      </w:pPr>
      <w:bookmarkStart w:id="49" w:name="_Toc156289237"/>
      <w:bookmarkStart w:id="50" w:name="_Toc160459214"/>
      <w:r w:rsidRPr="0050493D">
        <w:lastRenderedPageBreak/>
        <w:t>Arbeitspakete</w:t>
      </w:r>
      <w:bookmarkEnd w:id="49"/>
      <w:bookmarkEnd w:id="50"/>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1" w:name="A00"/>
            <w:r w:rsidRPr="0030471B">
              <w:rPr>
                <w:rFonts w:eastAsia="Calibri" w:cstheme="minorHAnsi"/>
                <w:bCs/>
                <w:sz w:val="24"/>
              </w:rPr>
              <w:t>00</w:t>
            </w:r>
            <w:bookmarkEnd w:id="51"/>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2" w:name="A01"/>
            <w:r>
              <w:rPr>
                <w:rFonts w:eastAsia="Calibri" w:cstheme="minorHAnsi"/>
                <w:bCs/>
                <w:sz w:val="24"/>
              </w:rPr>
              <w:t>01</w:t>
            </w:r>
            <w:bookmarkEnd w:id="52"/>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3" w:name="A02"/>
            <w:r>
              <w:rPr>
                <w:rFonts w:eastAsia="Calibri" w:cstheme="minorHAnsi"/>
                <w:bCs/>
                <w:sz w:val="24"/>
              </w:rPr>
              <w:t>02</w:t>
            </w:r>
            <w:bookmarkEnd w:id="53"/>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4" w:name="A03"/>
            <w:r>
              <w:rPr>
                <w:rFonts w:eastAsia="Calibri" w:cstheme="minorHAnsi"/>
                <w:bCs/>
                <w:sz w:val="24"/>
              </w:rPr>
              <w:t>03</w:t>
            </w:r>
            <w:bookmarkEnd w:id="54"/>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5" w:name="A04"/>
            <w:r w:rsidRPr="00381453">
              <w:rPr>
                <w:rFonts w:eastAsia="Calibri" w:cstheme="minorHAnsi"/>
                <w:bCs/>
                <w:sz w:val="24"/>
              </w:rPr>
              <w:t>04</w:t>
            </w:r>
            <w:bookmarkEnd w:id="55"/>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6" w:name="A05"/>
            <w:r w:rsidRPr="00381453">
              <w:rPr>
                <w:rFonts w:eastAsia="Calibri" w:cstheme="minorHAnsi"/>
                <w:bCs/>
                <w:sz w:val="24"/>
              </w:rPr>
              <w:t>05</w:t>
            </w:r>
            <w:bookmarkEnd w:id="56"/>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7" w:name="A06"/>
            <w:r w:rsidRPr="00381453">
              <w:rPr>
                <w:rFonts w:eastAsia="Calibri" w:cstheme="minorHAnsi"/>
                <w:bCs/>
                <w:sz w:val="24"/>
              </w:rPr>
              <w:t>06</w:t>
            </w:r>
            <w:bookmarkEnd w:id="57"/>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8" w:name="A07"/>
            <w:r w:rsidRPr="00381453">
              <w:rPr>
                <w:rFonts w:eastAsia="Calibri" w:cstheme="minorHAnsi"/>
                <w:bCs/>
                <w:sz w:val="24"/>
              </w:rPr>
              <w:t>07</w:t>
            </w:r>
            <w:bookmarkEnd w:id="58"/>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59" w:name="A08"/>
            <w:r w:rsidRPr="00381453">
              <w:rPr>
                <w:rFonts w:eastAsia="Calibri" w:cstheme="minorHAnsi"/>
                <w:bCs/>
                <w:sz w:val="24"/>
              </w:rPr>
              <w:t>08</w:t>
            </w:r>
            <w:bookmarkEnd w:id="59"/>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0" w:name="A09"/>
            <w:r w:rsidRPr="00381453">
              <w:rPr>
                <w:rFonts w:eastAsia="Calibri" w:cstheme="minorHAnsi"/>
                <w:bCs/>
                <w:sz w:val="24"/>
              </w:rPr>
              <w:t>09</w:t>
            </w:r>
            <w:bookmarkEnd w:id="60"/>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1" w:name="A10"/>
            <w:r w:rsidRPr="00381453">
              <w:rPr>
                <w:rFonts w:eastAsia="Calibri" w:cstheme="minorHAnsi"/>
                <w:bCs/>
                <w:sz w:val="24"/>
              </w:rPr>
              <w:t>10</w:t>
            </w:r>
            <w:bookmarkEnd w:id="61"/>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2" w:name="A11"/>
            <w:r w:rsidRPr="00381453">
              <w:rPr>
                <w:rFonts w:eastAsia="Calibri" w:cstheme="minorHAnsi"/>
                <w:bCs/>
                <w:sz w:val="24"/>
              </w:rPr>
              <w:lastRenderedPageBreak/>
              <w:t>11</w:t>
            </w:r>
            <w:bookmarkEnd w:id="62"/>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3" w:name="A12"/>
            <w:r w:rsidRPr="00381453">
              <w:rPr>
                <w:rFonts w:eastAsia="Calibri" w:cstheme="minorHAnsi"/>
                <w:bCs/>
                <w:sz w:val="24"/>
              </w:rPr>
              <w:t>12</w:t>
            </w:r>
            <w:bookmarkEnd w:id="63"/>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4"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5" w:name="A13"/>
            <w:r w:rsidRPr="00EF105C">
              <w:rPr>
                <w:rFonts w:eastAsia="Calibri" w:cstheme="minorHAnsi"/>
                <w:bCs/>
                <w:sz w:val="24"/>
              </w:rPr>
              <w:t>13</w:t>
            </w:r>
            <w:bookmarkEnd w:id="65"/>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6" w:name="A14"/>
            <w:r w:rsidRPr="00EF105C">
              <w:rPr>
                <w:rFonts w:eastAsia="Calibri" w:cstheme="minorHAnsi"/>
                <w:bCs/>
                <w:sz w:val="24"/>
              </w:rPr>
              <w:t>14</w:t>
            </w:r>
            <w:bookmarkEnd w:id="66"/>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7" w:name="A15"/>
            <w:r w:rsidRPr="00EF105C">
              <w:rPr>
                <w:rFonts w:eastAsia="Calibri" w:cstheme="minorHAnsi"/>
                <w:bCs/>
                <w:sz w:val="24"/>
              </w:rPr>
              <w:t>15</w:t>
            </w:r>
            <w:bookmarkEnd w:id="67"/>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proofErr w:type="spellStart"/>
            <w:r w:rsidR="0065399D" w:rsidRPr="00EF105C">
              <w:rPr>
                <w:rFonts w:eastAsia="Calibri" w:cstheme="minorHAnsi"/>
                <w:bCs/>
                <w:sz w:val="24"/>
              </w:rPr>
              <w:t>skalierung</w:t>
            </w:r>
            <w:proofErr w:type="spellEnd"/>
            <w:r w:rsidR="0065399D" w:rsidRPr="00EF105C">
              <w:rPr>
                <w:rFonts w:eastAsia="Calibri" w:cstheme="minorHAnsi"/>
                <w:bCs/>
                <w:sz w:val="24"/>
              </w:rPr>
              <w:t xml:space="preserve">,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8" w:name="A16"/>
            <w:r w:rsidRPr="00EF105C">
              <w:rPr>
                <w:rFonts w:eastAsia="Calibri" w:cstheme="minorHAnsi"/>
                <w:bCs/>
                <w:sz w:val="24"/>
              </w:rPr>
              <w:t>16</w:t>
            </w:r>
            <w:bookmarkEnd w:id="68"/>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69" w:name="A17"/>
            <w:r w:rsidRPr="00EF105C">
              <w:rPr>
                <w:rFonts w:eastAsia="Calibri" w:cstheme="minorHAnsi"/>
                <w:bCs/>
                <w:sz w:val="24"/>
              </w:rPr>
              <w:t>17</w:t>
            </w:r>
            <w:bookmarkEnd w:id="69"/>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0" w:name="A18"/>
            <w:r w:rsidRPr="00EF105C">
              <w:rPr>
                <w:rFonts w:eastAsia="Calibri" w:cstheme="minorHAnsi"/>
                <w:bCs/>
                <w:sz w:val="24"/>
              </w:rPr>
              <w:t>18</w:t>
            </w:r>
            <w:bookmarkEnd w:id="70"/>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1" w:name="A19"/>
            <w:r w:rsidRPr="00EF105C">
              <w:rPr>
                <w:rFonts w:eastAsia="Calibri" w:cstheme="minorHAnsi"/>
                <w:bCs/>
                <w:sz w:val="24"/>
              </w:rPr>
              <w:t>19</w:t>
            </w:r>
            <w:bookmarkEnd w:id="71"/>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 xml:space="preserve">Anpassung und Optimierung der Kommunikation zwischen Frontend und </w:t>
            </w:r>
            <w:proofErr w:type="gramStart"/>
            <w:r w:rsidRPr="00EF105C">
              <w:rPr>
                <w:rFonts w:eastAsia="Calibri" w:cstheme="minorHAnsi"/>
                <w:bCs/>
                <w:sz w:val="24"/>
              </w:rPr>
              <w:t>Backend</w:t>
            </w:r>
            <w:proofErr w:type="gramEnd"/>
            <w:r w:rsidRPr="00EF105C">
              <w:rPr>
                <w:rFonts w:eastAsia="Calibri" w:cstheme="minorHAnsi"/>
                <w:bCs/>
                <w:sz w:val="24"/>
              </w:rPr>
              <w:t>,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2" w:name="A20"/>
            <w:r w:rsidRPr="00EF105C">
              <w:rPr>
                <w:rFonts w:eastAsia="Calibri" w:cstheme="minorHAnsi"/>
                <w:bCs/>
                <w:sz w:val="24"/>
              </w:rPr>
              <w:t>20</w:t>
            </w:r>
            <w:bookmarkEnd w:id="72"/>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3" w:name="A21"/>
            <w:r w:rsidRPr="00EF105C">
              <w:rPr>
                <w:rFonts w:eastAsia="Calibri" w:cstheme="minorHAnsi"/>
                <w:bCs/>
                <w:sz w:val="24"/>
              </w:rPr>
              <w:t>21</w:t>
            </w:r>
            <w:bookmarkEnd w:id="73"/>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4" w:name="A22"/>
            <w:r w:rsidRPr="00EF105C">
              <w:rPr>
                <w:rFonts w:eastAsia="Calibri" w:cstheme="minorHAnsi"/>
                <w:bCs/>
                <w:sz w:val="24"/>
              </w:rPr>
              <w:lastRenderedPageBreak/>
              <w:t>22</w:t>
            </w:r>
            <w:bookmarkEnd w:id="74"/>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5" w:name="A23"/>
            <w:r w:rsidRPr="00EF105C">
              <w:rPr>
                <w:rFonts w:eastAsia="Calibri" w:cstheme="minorHAnsi"/>
                <w:bCs/>
                <w:sz w:val="24"/>
              </w:rPr>
              <w:t>23</w:t>
            </w:r>
            <w:bookmarkEnd w:id="75"/>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6" w:name="A24"/>
            <w:r w:rsidRPr="00EF105C">
              <w:rPr>
                <w:rFonts w:eastAsia="Calibri" w:cstheme="minorHAnsi"/>
                <w:bCs/>
                <w:sz w:val="24"/>
              </w:rPr>
              <w:t>24</w:t>
            </w:r>
            <w:bookmarkEnd w:id="76"/>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7" w:name="A25"/>
            <w:r w:rsidRPr="00EF105C">
              <w:rPr>
                <w:rFonts w:eastAsia="Calibri" w:cstheme="minorHAnsi"/>
                <w:bCs/>
                <w:sz w:val="24"/>
              </w:rPr>
              <w:t>25</w:t>
            </w:r>
            <w:bookmarkEnd w:id="77"/>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8" w:name="A26"/>
            <w:r w:rsidRPr="00EF105C">
              <w:rPr>
                <w:rFonts w:eastAsia="Calibri" w:cstheme="minorHAnsi"/>
                <w:bCs/>
                <w:sz w:val="24"/>
              </w:rPr>
              <w:t>26</w:t>
            </w:r>
            <w:bookmarkEnd w:id="78"/>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79" w:name="A27"/>
            <w:r w:rsidRPr="00EF105C">
              <w:rPr>
                <w:rFonts w:eastAsia="Calibri" w:cstheme="minorHAnsi"/>
                <w:bCs/>
                <w:sz w:val="24"/>
              </w:rPr>
              <w:t>27</w:t>
            </w:r>
            <w:bookmarkEnd w:id="79"/>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0" w:name="A28"/>
            <w:r w:rsidRPr="00EF105C">
              <w:rPr>
                <w:rFonts w:eastAsia="Calibri" w:cstheme="minorHAnsi"/>
                <w:bCs/>
                <w:sz w:val="24"/>
              </w:rPr>
              <w:t>28</w:t>
            </w:r>
            <w:bookmarkEnd w:id="80"/>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1" w:name="A29"/>
            <w:r w:rsidRPr="00EF105C">
              <w:rPr>
                <w:rFonts w:eastAsia="Calibri" w:cstheme="minorHAnsi"/>
                <w:bCs/>
                <w:sz w:val="24"/>
              </w:rPr>
              <w:t>29</w:t>
            </w:r>
            <w:bookmarkEnd w:id="81"/>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2" w:name="A30"/>
            <w:r w:rsidRPr="00EF105C">
              <w:rPr>
                <w:rFonts w:eastAsia="Calibri" w:cstheme="minorHAnsi"/>
                <w:bCs/>
                <w:sz w:val="24"/>
              </w:rPr>
              <w:t>30</w:t>
            </w:r>
            <w:bookmarkEnd w:id="82"/>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3" w:name="A31"/>
            <w:r w:rsidRPr="00EF105C">
              <w:rPr>
                <w:rFonts w:eastAsia="Calibri" w:cstheme="minorHAnsi"/>
                <w:bCs/>
                <w:sz w:val="24"/>
              </w:rPr>
              <w:t>31</w:t>
            </w:r>
            <w:bookmarkEnd w:id="83"/>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4" w:name="A32"/>
            <w:r w:rsidRPr="00EF105C">
              <w:rPr>
                <w:rFonts w:eastAsia="Calibri" w:cstheme="minorHAnsi"/>
                <w:bCs/>
                <w:sz w:val="24"/>
              </w:rPr>
              <w:t>32</w:t>
            </w:r>
            <w:bookmarkEnd w:id="84"/>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5" w:name="A33"/>
            <w:r w:rsidRPr="001D7296">
              <w:rPr>
                <w:rFonts w:eastAsia="Calibri" w:cstheme="minorHAnsi"/>
                <w:bCs/>
                <w:sz w:val="24"/>
              </w:rPr>
              <w:t>33</w:t>
            </w:r>
            <w:bookmarkEnd w:id="85"/>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6" w:name="A34"/>
            <w:r w:rsidRPr="00EF105C">
              <w:rPr>
                <w:rFonts w:eastAsia="Calibri" w:cstheme="minorHAnsi"/>
                <w:bCs/>
                <w:sz w:val="24"/>
              </w:rPr>
              <w:t>34</w:t>
            </w:r>
            <w:bookmarkEnd w:id="86"/>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7" w:name="A35"/>
            <w:r w:rsidRPr="00EF105C">
              <w:rPr>
                <w:rFonts w:eastAsia="Calibri" w:cstheme="minorHAnsi"/>
                <w:bCs/>
                <w:sz w:val="24"/>
              </w:rPr>
              <w:t>35</w:t>
            </w:r>
            <w:bookmarkEnd w:id="87"/>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8" w:name="A36"/>
            <w:r w:rsidRPr="00EF105C">
              <w:rPr>
                <w:rFonts w:eastAsia="Calibri" w:cstheme="minorHAnsi"/>
                <w:bCs/>
                <w:sz w:val="24"/>
              </w:rPr>
              <w:t>36</w:t>
            </w:r>
            <w:bookmarkEnd w:id="88"/>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89" w:name="A37"/>
            <w:r w:rsidRPr="00EF105C">
              <w:rPr>
                <w:rFonts w:eastAsia="Calibri" w:cstheme="minorHAnsi"/>
                <w:bCs/>
                <w:sz w:val="24"/>
              </w:rPr>
              <w:t>37</w:t>
            </w:r>
            <w:bookmarkEnd w:id="89"/>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0" w:name="_Toc156289238"/>
      <w:bookmarkStart w:id="91" w:name="_Toc160459215"/>
      <w:r w:rsidRPr="002D1C99">
        <w:t>Meilensteine</w:t>
      </w:r>
      <w:bookmarkEnd w:id="90"/>
      <w:bookmarkEnd w:id="91"/>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006B7FC4" w:rsidR="002269E3" w:rsidRPr="002D0B7F" w:rsidRDefault="00D16A24" w:rsidP="001D626B">
            <w:pPr>
              <w:rPr>
                <w:rFonts w:eastAsia="Calibri" w:cstheme="minorHAnsi"/>
                <w:bCs/>
                <w:sz w:val="24"/>
              </w:rPr>
            </w:pPr>
            <w:r w:rsidRPr="002D0B7F">
              <w:rPr>
                <w:rFonts w:eastAsia="Calibri" w:cstheme="minorHAnsi"/>
                <w:bCs/>
                <w:sz w:val="24"/>
              </w:rPr>
              <w:t>12</w:t>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7CE2D410" w:rsidR="002269E3" w:rsidRPr="001D626B" w:rsidRDefault="00D16A24" w:rsidP="001D626B">
            <w:pPr>
              <w:rPr>
                <w:rFonts w:eastAsia="Calibri" w:cstheme="minorHAnsi"/>
                <w:bCs/>
                <w:sz w:val="24"/>
              </w:rPr>
            </w:pPr>
            <w:r w:rsidRPr="001D626B">
              <w:rPr>
                <w:rFonts w:eastAsia="Calibri" w:cstheme="minorHAnsi"/>
                <w:bCs/>
                <w:sz w:val="24"/>
              </w:rPr>
              <w:t>Verweis Arbeitspaket</w:t>
            </w:r>
            <w:r w:rsidR="0008529B" w:rsidRPr="001D626B">
              <w:rPr>
                <w:rFonts w:eastAsia="Calibri" w:cstheme="minorHAnsi"/>
                <w:bCs/>
                <w:sz w:val="24"/>
              </w:rPr>
              <w:t xml:space="preserve"> </w:t>
            </w:r>
            <w:r w:rsidR="0008529B" w:rsidRPr="007A7F8F">
              <w:rPr>
                <w:color w:val="0070C0"/>
                <w:u w:val="single"/>
              </w:rPr>
              <w:fldChar w:fldCharType="begin"/>
            </w:r>
            <w:r w:rsidR="0008529B" w:rsidRPr="007A7F8F">
              <w:rPr>
                <w:color w:val="0070C0"/>
                <w:u w:val="single"/>
              </w:rPr>
              <w:instrText xml:space="preserve"> REF A12 \h </w:instrText>
            </w:r>
            <w:r w:rsidR="002D0B7F" w:rsidRPr="007A7F8F">
              <w:rPr>
                <w:color w:val="0070C0"/>
                <w:u w:val="single"/>
              </w:rPr>
              <w:instrText xml:space="preserve"> \* MERGEFORMAT </w:instrText>
            </w:r>
            <w:r w:rsidR="0008529B" w:rsidRPr="007A7F8F">
              <w:rPr>
                <w:color w:val="0070C0"/>
                <w:u w:val="single"/>
              </w:rPr>
            </w:r>
            <w:r w:rsidR="0008529B" w:rsidRPr="007A7F8F">
              <w:rPr>
                <w:color w:val="0070C0"/>
                <w:u w:val="single"/>
              </w:rPr>
              <w:fldChar w:fldCharType="separate"/>
            </w:r>
            <w:r w:rsidR="0008529B" w:rsidRPr="007A7F8F">
              <w:rPr>
                <w:color w:val="0070C0"/>
                <w:u w:val="single"/>
              </w:rPr>
              <w:t>12</w:t>
            </w:r>
            <w:r w:rsidR="0008529B" w:rsidRPr="007A7F8F">
              <w:rPr>
                <w:color w:val="0070C0"/>
                <w:u w:val="single"/>
              </w:rPr>
              <w:fldChar w:fldCharType="end"/>
            </w:r>
          </w:p>
        </w:tc>
      </w:tr>
      <w:tr w:rsidR="002269E3" w:rsidRPr="002D1C99" w14:paraId="78717B0E" w14:textId="77777777" w:rsidTr="003A161F">
        <w:tc>
          <w:tcPr>
            <w:tcW w:w="868" w:type="pct"/>
          </w:tcPr>
          <w:p w14:paraId="4FEC1248" w14:textId="5F6747A2" w:rsidR="002269E3" w:rsidRPr="002D0B7F" w:rsidRDefault="002D0B7F" w:rsidP="001D626B">
            <w:pPr>
              <w:rPr>
                <w:rFonts w:eastAsia="Calibri" w:cstheme="minorHAnsi"/>
                <w:bCs/>
                <w:sz w:val="24"/>
              </w:rPr>
            </w:pPr>
            <w:r w:rsidRPr="002D0B7F">
              <w:rPr>
                <w:rFonts w:eastAsia="Calibri" w:cstheme="minorHAnsi"/>
                <w:bCs/>
                <w:sz w:val="24"/>
              </w:rPr>
              <w:t>18</w:t>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B83E5C4"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A18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18</w:t>
            </w:r>
            <w:r w:rsidR="001D7296" w:rsidRPr="007A7F8F">
              <w:rPr>
                <w:color w:val="0070C0"/>
                <w:u w:val="single"/>
              </w:rPr>
              <w:fldChar w:fldCharType="end"/>
            </w:r>
          </w:p>
        </w:tc>
      </w:tr>
      <w:tr w:rsidR="002269E3" w:rsidRPr="002D1C99" w14:paraId="1FE4ED77" w14:textId="77777777" w:rsidTr="003A161F">
        <w:tc>
          <w:tcPr>
            <w:tcW w:w="868" w:type="pct"/>
          </w:tcPr>
          <w:p w14:paraId="348AB602" w14:textId="4D1F0073" w:rsidR="002269E3" w:rsidRPr="002D0B7F" w:rsidRDefault="00CF071E" w:rsidP="001D626B">
            <w:pPr>
              <w:rPr>
                <w:rFonts w:eastAsia="Calibri" w:cstheme="minorHAnsi"/>
                <w:bCs/>
                <w:sz w:val="24"/>
              </w:rPr>
            </w:pPr>
            <w:r>
              <w:rPr>
                <w:rFonts w:eastAsia="Calibri" w:cstheme="minorHAnsi"/>
                <w:bCs/>
                <w:sz w:val="24"/>
              </w:rPr>
              <w:t>29</w:t>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2" w:name="_Toc160459216"/>
      <w:r>
        <w:t>Organisation der</w:t>
      </w:r>
      <w:r w:rsidR="009F7F9F">
        <w:t xml:space="preserve"> Arbeitsergebnisse</w:t>
      </w:r>
      <w:bookmarkEnd w:id="64"/>
      <w:bookmarkEnd w:id="92"/>
    </w:p>
    <w:p w14:paraId="40F76682" w14:textId="79DB5390" w:rsidR="00523BEE" w:rsidRDefault="00523BEE" w:rsidP="00523BEE">
      <w:r>
        <w:t>Um die Organisation der Arbeitsergebnisse umfassend zu gewährleisten, setze ich auf eine diversifizierte Strategie, die lokale Speicherung, Cloud-Dienste Google Drive für Dokumentation, sowie mehrere GitHub-</w:t>
      </w:r>
      <w:proofErr w:type="spellStart"/>
      <w:r>
        <w:t>Repositories</w:t>
      </w:r>
      <w:proofErr w:type="spellEnd"/>
      <w:r>
        <w:t xml:space="preserve">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w:t>
      </w:r>
      <w:proofErr w:type="spellStart"/>
      <w:r>
        <w:t>Repositories</w:t>
      </w:r>
      <w:proofErr w:type="spellEnd"/>
      <w:r>
        <w:t xml:space="preserve"> für den Quellcode, um eine klare Trennung und effiziente Verwaltung zu sichern.</w:t>
      </w:r>
    </w:p>
    <w:p w14:paraId="6E245BF2" w14:textId="77777777" w:rsidR="00523BEE" w:rsidRDefault="00523BEE" w:rsidP="00523BEE">
      <w:pPr>
        <w:pStyle w:val="berschrift3"/>
      </w:pPr>
      <w:bookmarkStart w:id="93" w:name="_Toc160107554"/>
      <w:bookmarkStart w:id="94" w:name="_Toc160459217"/>
      <w:r>
        <w:t>Versionierung</w:t>
      </w:r>
      <w:bookmarkEnd w:id="93"/>
      <w:bookmarkEnd w:id="94"/>
    </w:p>
    <w:p w14:paraId="03E84123" w14:textId="20F3BB84" w:rsidR="00523BEE" w:rsidRDefault="00523BEE" w:rsidP="00523BEE">
      <w:r>
        <w:t xml:space="preserve">Für die tägliche Arbeit und Versionskontrolle werden spezifische </w:t>
      </w:r>
      <w:proofErr w:type="spellStart"/>
      <w:r>
        <w:t>Branches</w:t>
      </w:r>
      <w:proofErr w:type="spellEnd"/>
      <w:r>
        <w:t xml:space="preserve"> erstellt, die den Fortschritt dokumentieren und eine klare Struktur bieten.</w:t>
      </w:r>
    </w:p>
    <w:p w14:paraId="001796B0" w14:textId="77777777" w:rsidR="00523BEE" w:rsidRDefault="00523BEE" w:rsidP="00523BEE">
      <w:pPr>
        <w:pStyle w:val="berschrift3"/>
      </w:pPr>
      <w:bookmarkStart w:id="95" w:name="_Toc160107555"/>
      <w:bookmarkStart w:id="96" w:name="_Toc160459218"/>
      <w:r>
        <w:t>Backup</w:t>
      </w:r>
      <w:bookmarkEnd w:id="95"/>
      <w:bookmarkEnd w:id="96"/>
    </w:p>
    <w:p w14:paraId="23FC8F8B" w14:textId="75F5FDF6" w:rsidR="00523BEE" w:rsidRDefault="00523BEE" w:rsidP="00523BEE">
      <w:r>
        <w:t>Ein automatisiertes Backup-System sichert alle Änderungen bei jedem Push auf den Master-Branch des Dokumentations-</w:t>
      </w:r>
      <w:proofErr w:type="spellStart"/>
      <w:r>
        <w:t>Repositories</w:t>
      </w:r>
      <w:proofErr w:type="spellEnd"/>
      <w:r>
        <w:t xml:space="preserve">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7" w:name="_Toc160107556"/>
      <w:bookmarkStart w:id="98" w:name="_Toc160459219"/>
      <w:r>
        <w:t>Quellcode / Skripts</w:t>
      </w:r>
      <w:bookmarkEnd w:id="97"/>
      <w:bookmarkEnd w:id="98"/>
    </w:p>
    <w:p w14:paraId="59B3B178" w14:textId="014BECE1" w:rsidR="00523BEE" w:rsidRDefault="00523BEE" w:rsidP="00523BEE">
      <w:r>
        <w:t>Für den Sourcecode der Projekte "Competec/</w:t>
      </w:r>
      <w:proofErr w:type="spellStart"/>
      <w:r>
        <w:t>ita</w:t>
      </w:r>
      <w:proofErr w:type="spellEnd"/>
      <w:r>
        <w:t>-talent-</w:t>
      </w:r>
      <w:proofErr w:type="spellStart"/>
      <w:r>
        <w:t>api</w:t>
      </w:r>
      <w:proofErr w:type="spellEnd"/>
      <w:r>
        <w:t>" und "</w:t>
      </w:r>
      <w:r w:rsidR="005B5E41" w:rsidRPr="005B5E41">
        <w:t xml:space="preserve">Competec </w:t>
      </w:r>
      <w:r>
        <w:t>/</w:t>
      </w:r>
      <w:proofErr w:type="spellStart"/>
      <w:r>
        <w:t>ita</w:t>
      </w:r>
      <w:proofErr w:type="spellEnd"/>
      <w:r>
        <w:t xml:space="preserve">-talent-client" werden dedizierte </w:t>
      </w:r>
      <w:proofErr w:type="spellStart"/>
      <w:r>
        <w:t>Branches</w:t>
      </w:r>
      <w:proofErr w:type="spellEnd"/>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99" w:name="_Toc160107557"/>
      <w:bookmarkStart w:id="100" w:name="_Toc160459220"/>
      <w:r>
        <w:t>Arbeitsplatz</w:t>
      </w:r>
      <w:bookmarkEnd w:id="99"/>
      <w:bookmarkEnd w:id="100"/>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1" w:name="_Toc160107558"/>
      <w:bookmarkStart w:id="102" w:name="_Toc160459221"/>
      <w:r>
        <w:lastRenderedPageBreak/>
        <w:t>Arbeitsjournal</w:t>
      </w:r>
      <w:bookmarkEnd w:id="101"/>
      <w:bookmarkEnd w:id="102"/>
    </w:p>
    <w:p w14:paraId="21BE64A8" w14:textId="77777777" w:rsidR="0066485B" w:rsidRPr="002D1C99" w:rsidRDefault="0066485B" w:rsidP="0066485B">
      <w:pPr>
        <w:pStyle w:val="berschrift3"/>
      </w:pPr>
      <w:bookmarkStart w:id="103" w:name="_Toc156289245"/>
      <w:bookmarkStart w:id="104" w:name="_Toc160107559"/>
      <w:bookmarkStart w:id="105" w:name="_Toc160459222"/>
      <w:r w:rsidRPr="002D1C99">
        <w:t xml:space="preserve">Tag 1 – </w:t>
      </w:r>
      <w:r>
        <w:t>29</w:t>
      </w:r>
      <w:r w:rsidRPr="002D1C99">
        <w:t>.02.2024</w:t>
      </w:r>
      <w:bookmarkStart w:id="106" w:name="_Hlk160021079"/>
      <w:bookmarkEnd w:id="103"/>
      <w:bookmarkEnd w:id="104"/>
      <w:bookmarkEnd w:id="10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sidRPr="00BB667C">
              <w:rPr>
                <w:color w:val="0070C0"/>
                <w:u w:val="single"/>
              </w:rPr>
            </w:r>
            <w:r w:rsidR="00BB667C">
              <w:rPr>
                <w:color w:val="0070C0"/>
                <w:u w:val="single"/>
              </w:rPr>
              <w:instrText xml:space="preserve"> \* MERGEFORMAT </w:instrText>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7" w:name="_Hlk160021012"/>
            <w:r w:rsidRPr="002C0AA1">
              <w:rPr>
                <w:rFonts w:asciiTheme="majorHAnsi" w:eastAsia="Calibri" w:hAnsiTheme="majorHAnsi" w:cstheme="majorHAnsi"/>
                <w:bCs/>
                <w:sz w:val="24"/>
              </w:rPr>
              <w:t>Beanspruchte Hilfestellungen:</w:t>
            </w:r>
          </w:p>
        </w:tc>
      </w:tr>
      <w:bookmarkEnd w:id="107"/>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8" w:name="_Hlk160107059"/>
            <w:r>
              <w:t>Zeitplan wurde eingehalten</w:t>
            </w:r>
            <w:r w:rsidR="00900F13">
              <w:t>.</w:t>
            </w:r>
          </w:p>
        </w:tc>
      </w:tr>
      <w:bookmarkEnd w:id="108"/>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 xml:space="preserve">Der erste Tag startete mit einer gründlichen Einarbeitung in die Projektvorgaben, was mir einen klaren Fahrplan lieferte. Die Erstellung des Zeitplans in Excel erwies sich zunächst als Herausforderung, doch durch gezieltes </w:t>
            </w:r>
            <w:proofErr w:type="spellStart"/>
            <w:r w:rsidRPr="004178AD">
              <w:t>Spacing</w:t>
            </w:r>
            <w:proofErr w:type="spellEnd"/>
            <w:r w:rsidRPr="004178AD">
              <w:t xml:space="preserve">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09" w:name="_Toc160107560"/>
      <w:bookmarkStart w:id="110" w:name="_Toc160459223"/>
      <w:bookmarkEnd w:id="106"/>
      <w:r w:rsidRPr="002D1C99">
        <w:lastRenderedPageBreak/>
        <w:t xml:space="preserve">Tag </w:t>
      </w:r>
      <w:r>
        <w:t>2</w:t>
      </w:r>
      <w:r w:rsidRPr="002D1C99">
        <w:t xml:space="preserve"> – 0</w:t>
      </w:r>
      <w:r>
        <w:t>4</w:t>
      </w:r>
      <w:r w:rsidRPr="002D1C99">
        <w:t>.0</w:t>
      </w:r>
      <w:r>
        <w:t>3</w:t>
      </w:r>
      <w:r w:rsidRPr="002D1C99">
        <w:t>.2024</w:t>
      </w:r>
      <w:bookmarkEnd w:id="109"/>
      <w:bookmarkEnd w:id="11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66485B" w:rsidRPr="002D1C99" w14:paraId="0217205C" w14:textId="77777777" w:rsidTr="00410C8F">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1" w:name="_Hlk160439751"/>
            <w:r>
              <w:rPr>
                <w:rFonts w:asciiTheme="majorHAnsi" w:eastAsia="Calibri" w:hAnsiTheme="majorHAnsi" w:cstheme="majorHAnsi"/>
                <w:bCs/>
                <w:sz w:val="24"/>
              </w:rPr>
              <w:t>ID</w:t>
            </w:r>
          </w:p>
        </w:tc>
        <w:tc>
          <w:tcPr>
            <w:tcW w:w="4049"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410C8F">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4049" w:type="pct"/>
          </w:tcPr>
          <w:p w14:paraId="77A2A4E0" w14:textId="3151D6A7" w:rsidR="0066485B" w:rsidRPr="007D32C3" w:rsidRDefault="007D32C3" w:rsidP="007D32C3">
            <w:r w:rsidRPr="007D32C3">
              <w:t>Recherche und Sammlung von Informationen</w:t>
            </w:r>
          </w:p>
        </w:tc>
        <w:tc>
          <w:tcPr>
            <w:tcW w:w="512" w:type="pct"/>
          </w:tcPr>
          <w:p w14:paraId="359C15B2" w14:textId="77777777" w:rsidR="0066485B" w:rsidRPr="002C0AA1" w:rsidRDefault="0066485B" w:rsidP="00DB281C">
            <w:pPr>
              <w:spacing w:after="200" w:line="276" w:lineRule="auto"/>
              <w:rPr>
                <w:rFonts w:asciiTheme="majorHAnsi" w:eastAsia="Calibri" w:hAnsiTheme="majorHAnsi" w:cstheme="majorHAnsi"/>
                <w:bCs/>
                <w:sz w:val="24"/>
              </w:rPr>
            </w:pPr>
          </w:p>
        </w:tc>
      </w:tr>
      <w:tr w:rsidR="007D32C3" w:rsidRPr="002D1C99" w14:paraId="1E3AF7A4" w14:textId="77777777" w:rsidTr="00410C8F">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4049"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512" w:type="pct"/>
          </w:tcPr>
          <w:p w14:paraId="43C2AB85" w14:textId="77777777" w:rsidR="007D32C3" w:rsidRPr="002C0AA1" w:rsidRDefault="007D32C3" w:rsidP="00DB281C">
            <w:pPr>
              <w:spacing w:after="200" w:line="276" w:lineRule="auto"/>
              <w:rPr>
                <w:rFonts w:asciiTheme="majorHAnsi" w:eastAsia="Calibri" w:hAnsiTheme="majorHAnsi" w:cstheme="majorHAnsi"/>
                <w:bCs/>
                <w:sz w:val="24"/>
              </w:rPr>
            </w:pPr>
          </w:p>
        </w:tc>
      </w:tr>
      <w:tr w:rsidR="005830C0" w:rsidRPr="002D1C99" w14:paraId="5BDEC5B3" w14:textId="77777777" w:rsidTr="00410C8F">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4049" w:type="pct"/>
          </w:tcPr>
          <w:p w14:paraId="2C87FDAE" w14:textId="76640A8A" w:rsidR="005830C0" w:rsidRPr="007D32C3" w:rsidRDefault="005830C0" w:rsidP="007D32C3">
            <w:r w:rsidRPr="005830C0">
              <w:t>Entscheidung für eine spezifische Lösungsvariante</w:t>
            </w:r>
          </w:p>
        </w:tc>
        <w:tc>
          <w:tcPr>
            <w:tcW w:w="512" w:type="pct"/>
          </w:tcPr>
          <w:p w14:paraId="781BC197" w14:textId="77777777" w:rsidR="005830C0" w:rsidRPr="002C0AA1" w:rsidRDefault="005830C0" w:rsidP="00DB281C">
            <w:pPr>
              <w:spacing w:after="200" w:line="276" w:lineRule="auto"/>
              <w:rPr>
                <w:rFonts w:asciiTheme="majorHAnsi" w:eastAsia="Calibri" w:hAnsiTheme="majorHAnsi" w:cstheme="majorHAnsi"/>
                <w:bCs/>
                <w:sz w:val="24"/>
              </w:rPr>
            </w:pPr>
          </w:p>
        </w:tc>
      </w:tr>
      <w:tr w:rsidR="005830C0" w:rsidRPr="002D1C99" w14:paraId="5EF77407" w14:textId="77777777" w:rsidTr="00410C8F">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4049" w:type="pct"/>
          </w:tcPr>
          <w:p w14:paraId="7E001C5E" w14:textId="2AD8A634" w:rsidR="005830C0" w:rsidRPr="005830C0" w:rsidRDefault="005830C0" w:rsidP="007D32C3">
            <w:r w:rsidRPr="005830C0">
              <w:t>Implementierung der Datenbank</w:t>
            </w:r>
          </w:p>
        </w:tc>
        <w:tc>
          <w:tcPr>
            <w:tcW w:w="512" w:type="pct"/>
          </w:tcPr>
          <w:p w14:paraId="654D3BAE" w14:textId="77777777" w:rsidR="005830C0" w:rsidRPr="002C0AA1" w:rsidRDefault="005830C0" w:rsidP="00DB281C">
            <w:pPr>
              <w:spacing w:after="200" w:line="276" w:lineRule="auto"/>
              <w:rPr>
                <w:rFonts w:asciiTheme="majorHAnsi" w:eastAsia="Calibri" w:hAnsiTheme="majorHAnsi" w:cstheme="majorHAnsi"/>
                <w:bCs/>
                <w:sz w:val="24"/>
              </w:rPr>
            </w:pP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8601EF4" w14:textId="77777777" w:rsidTr="00DB281C">
        <w:tc>
          <w:tcPr>
            <w:tcW w:w="5000" w:type="pct"/>
            <w:gridSpan w:val="3"/>
          </w:tcPr>
          <w:p w14:paraId="7F88A648"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E9DC391" w14:textId="77777777" w:rsidTr="00DB281C">
        <w:tc>
          <w:tcPr>
            <w:tcW w:w="5000" w:type="pct"/>
            <w:gridSpan w:val="3"/>
          </w:tcPr>
          <w:p w14:paraId="7488C941"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2D1C99" w14:paraId="514FA31B" w14:textId="77777777" w:rsidTr="00DB281C">
        <w:tc>
          <w:tcPr>
            <w:tcW w:w="5000" w:type="pct"/>
            <w:gridSpan w:val="3"/>
          </w:tcPr>
          <w:p w14:paraId="062840EE"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77777777" w:rsidR="0097204B" w:rsidRPr="002C0AA1" w:rsidRDefault="0097204B" w:rsidP="00DB281C">
            <w:pPr>
              <w:spacing w:after="200" w:line="276" w:lineRule="auto"/>
              <w:rPr>
                <w:rFonts w:asciiTheme="majorHAnsi" w:eastAsia="Calibri" w:hAnsiTheme="majorHAnsi" w:cstheme="majorHAnsi"/>
                <w:bCs/>
                <w:sz w:val="24"/>
              </w:rPr>
            </w:pPr>
          </w:p>
        </w:tc>
      </w:tr>
      <w:bookmarkEnd w:id="111"/>
    </w:tbl>
    <w:p w14:paraId="739F8E6B" w14:textId="77777777" w:rsidR="0066485B" w:rsidRPr="002D1C99" w:rsidRDefault="0066485B" w:rsidP="0066485B">
      <w:pPr>
        <w:keepNext/>
        <w:keepLines/>
        <w:numPr>
          <w:ilvl w:val="2"/>
          <w:numId w:val="0"/>
        </w:numPr>
        <w:spacing w:before="40" w:after="120" w:line="276" w:lineRule="auto"/>
        <w:ind w:left="907" w:hanging="907"/>
        <w:outlineLvl w:val="2"/>
        <w:rPr>
          <w:rFonts w:ascii="Calibri" w:eastAsia="Calibri" w:hAnsi="Calibri" w:cs="Times New Roman"/>
          <w:sz w:val="24"/>
        </w:rPr>
      </w:pPr>
      <w:r w:rsidRPr="002D1C99">
        <w:rPr>
          <w:rFonts w:ascii="Calibri" w:eastAsia="MS Gothic" w:hAnsi="Calibri" w:cs="Times New Roman"/>
          <w:b/>
          <w:sz w:val="24"/>
          <w:szCs w:val="24"/>
        </w:rPr>
        <w:br w:type="page"/>
      </w:r>
    </w:p>
    <w:p w14:paraId="4B278D3D" w14:textId="77777777" w:rsidR="0066485B" w:rsidRPr="002D1C99" w:rsidRDefault="0066485B" w:rsidP="002C0AA1">
      <w:pPr>
        <w:pStyle w:val="berschrift3"/>
      </w:pPr>
      <w:bookmarkStart w:id="112" w:name="_Toc160107561"/>
      <w:bookmarkStart w:id="113" w:name="_Toc160459224"/>
      <w:r w:rsidRPr="002D1C99">
        <w:lastRenderedPageBreak/>
        <w:t xml:space="preserve">Tag </w:t>
      </w:r>
      <w:r>
        <w:t>3</w:t>
      </w:r>
      <w:r w:rsidRPr="002D1C99">
        <w:t xml:space="preserve"> – 0</w:t>
      </w:r>
      <w:r>
        <w:t>5</w:t>
      </w:r>
      <w:r w:rsidRPr="002D1C99">
        <w:t>.0</w:t>
      </w:r>
      <w:r>
        <w:t>3</w:t>
      </w:r>
      <w:r w:rsidRPr="002D1C99">
        <w:t>.2024</w:t>
      </w:r>
      <w:bookmarkEnd w:id="112"/>
      <w:bookmarkEnd w:id="11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11605" w:rsidRPr="002D1C99" w14:paraId="6A091B34" w14:textId="77777777" w:rsidTr="003A161F">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4" w:name="_Hlk160439887"/>
            <w:r>
              <w:rPr>
                <w:rFonts w:asciiTheme="majorHAnsi" w:eastAsia="Calibri" w:hAnsiTheme="majorHAnsi" w:cstheme="majorHAnsi"/>
                <w:bCs/>
                <w:sz w:val="24"/>
              </w:rPr>
              <w:t>ID</w:t>
            </w:r>
          </w:p>
        </w:tc>
        <w:tc>
          <w:tcPr>
            <w:tcW w:w="4049"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3A161F">
        <w:trPr>
          <w:trHeight w:val="283"/>
        </w:trPr>
        <w:tc>
          <w:tcPr>
            <w:tcW w:w="439" w:type="pct"/>
          </w:tcPr>
          <w:p w14:paraId="7A657945" w14:textId="1976857E" w:rsidR="00311605" w:rsidRPr="007D32C3" w:rsidRDefault="00311605" w:rsidP="003A161F"/>
        </w:tc>
        <w:tc>
          <w:tcPr>
            <w:tcW w:w="4049" w:type="pct"/>
          </w:tcPr>
          <w:p w14:paraId="21EA550A" w14:textId="72EBEAD1" w:rsidR="00311605" w:rsidRPr="007D32C3" w:rsidRDefault="00311605" w:rsidP="003A161F"/>
        </w:tc>
        <w:tc>
          <w:tcPr>
            <w:tcW w:w="512" w:type="pct"/>
          </w:tcPr>
          <w:p w14:paraId="35CD159C"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6015D0E" w14:textId="77777777" w:rsidTr="003A161F">
        <w:trPr>
          <w:trHeight w:val="283"/>
        </w:trPr>
        <w:tc>
          <w:tcPr>
            <w:tcW w:w="439" w:type="pct"/>
          </w:tcPr>
          <w:p w14:paraId="261648AC" w14:textId="3D0F9290" w:rsidR="00311605" w:rsidRPr="007D32C3" w:rsidRDefault="00311605" w:rsidP="003A161F"/>
        </w:tc>
        <w:tc>
          <w:tcPr>
            <w:tcW w:w="4049" w:type="pct"/>
          </w:tcPr>
          <w:p w14:paraId="3FEEC434" w14:textId="27B099F8" w:rsidR="00311605" w:rsidRPr="007D32C3" w:rsidRDefault="00311605" w:rsidP="003A161F"/>
        </w:tc>
        <w:tc>
          <w:tcPr>
            <w:tcW w:w="512" w:type="pct"/>
          </w:tcPr>
          <w:p w14:paraId="45E9D0F0"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291BFEF" w14:textId="77777777" w:rsidTr="003A161F">
        <w:trPr>
          <w:trHeight w:val="283"/>
        </w:trPr>
        <w:tc>
          <w:tcPr>
            <w:tcW w:w="439" w:type="pct"/>
          </w:tcPr>
          <w:p w14:paraId="6D5BC211" w14:textId="5182F2FC" w:rsidR="00311605" w:rsidRPr="007D32C3" w:rsidRDefault="00311605" w:rsidP="003A161F"/>
        </w:tc>
        <w:tc>
          <w:tcPr>
            <w:tcW w:w="4049" w:type="pct"/>
          </w:tcPr>
          <w:p w14:paraId="7430FA29" w14:textId="34BCFEAD" w:rsidR="00311605" w:rsidRPr="007D32C3" w:rsidRDefault="00311605" w:rsidP="003A161F"/>
        </w:tc>
        <w:tc>
          <w:tcPr>
            <w:tcW w:w="512" w:type="pct"/>
          </w:tcPr>
          <w:p w14:paraId="15F9FDFE"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1E9AF5EA" w14:textId="77777777" w:rsidTr="003A161F">
        <w:trPr>
          <w:trHeight w:val="283"/>
        </w:trPr>
        <w:tc>
          <w:tcPr>
            <w:tcW w:w="439" w:type="pct"/>
          </w:tcPr>
          <w:p w14:paraId="1C7CF251" w14:textId="431FC45D" w:rsidR="00311605" w:rsidRDefault="00311605" w:rsidP="003A161F"/>
        </w:tc>
        <w:tc>
          <w:tcPr>
            <w:tcW w:w="4049" w:type="pct"/>
          </w:tcPr>
          <w:p w14:paraId="0068D3A3" w14:textId="257CE311" w:rsidR="00311605" w:rsidRPr="005830C0" w:rsidRDefault="00311605" w:rsidP="003A161F"/>
        </w:tc>
        <w:tc>
          <w:tcPr>
            <w:tcW w:w="512" w:type="pct"/>
          </w:tcPr>
          <w:p w14:paraId="508BCF42"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3689532" w14:textId="77777777" w:rsidTr="003A161F">
        <w:tc>
          <w:tcPr>
            <w:tcW w:w="5000" w:type="pct"/>
            <w:gridSpan w:val="3"/>
          </w:tcPr>
          <w:p w14:paraId="6E7FAEF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E5E5F9F" w14:textId="77777777" w:rsidTr="003A161F">
        <w:tc>
          <w:tcPr>
            <w:tcW w:w="5000" w:type="pct"/>
            <w:gridSpan w:val="3"/>
          </w:tcPr>
          <w:p w14:paraId="0C0246AF"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2D1C99" w14:paraId="467230E5" w14:textId="77777777" w:rsidTr="003A161F">
        <w:tc>
          <w:tcPr>
            <w:tcW w:w="5000" w:type="pct"/>
            <w:gridSpan w:val="3"/>
          </w:tcPr>
          <w:p w14:paraId="060D473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77777777" w:rsidR="00311605" w:rsidRPr="002C0AA1" w:rsidRDefault="00311605" w:rsidP="003A161F">
            <w:pPr>
              <w:spacing w:after="200" w:line="276" w:lineRule="auto"/>
              <w:rPr>
                <w:rFonts w:asciiTheme="majorHAnsi" w:eastAsia="Calibri" w:hAnsiTheme="majorHAnsi" w:cstheme="majorHAnsi"/>
                <w:bCs/>
                <w:sz w:val="24"/>
              </w:rPr>
            </w:pPr>
          </w:p>
        </w:tc>
      </w:tr>
      <w:bookmarkEnd w:id="114"/>
    </w:tbl>
    <w:p w14:paraId="4D603061" w14:textId="77777777" w:rsidR="0066485B" w:rsidRPr="002D1C99" w:rsidRDefault="0066485B" w:rsidP="002C0AA1">
      <w:pPr>
        <w:pStyle w:val="berschrift3"/>
      </w:pPr>
      <w:r w:rsidRPr="002D1C99">
        <w:rPr>
          <w:rFonts w:eastAsia="Calibri"/>
        </w:rPr>
        <w:br w:type="page"/>
      </w:r>
      <w:bookmarkStart w:id="115" w:name="_Toc160107562"/>
      <w:bookmarkStart w:id="116" w:name="_Toc160459225"/>
      <w:r w:rsidRPr="002D1C99">
        <w:lastRenderedPageBreak/>
        <w:t xml:space="preserve">Tag </w:t>
      </w:r>
      <w:r>
        <w:t>4</w:t>
      </w:r>
      <w:r w:rsidRPr="002D1C99">
        <w:t xml:space="preserve"> – 0</w:t>
      </w:r>
      <w:r>
        <w:t>6</w:t>
      </w:r>
      <w:r w:rsidRPr="002D1C99">
        <w:t>.0</w:t>
      </w:r>
      <w:r>
        <w:t>3</w:t>
      </w:r>
      <w:r w:rsidRPr="002D1C99">
        <w:t>.2024</w:t>
      </w:r>
      <w:bookmarkEnd w:id="115"/>
      <w:bookmarkEnd w:id="11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5AF32840" w14:textId="77777777" w:rsidTr="003A161F">
        <w:trPr>
          <w:trHeight w:hRule="exact" w:val="397"/>
          <w:tblHeader/>
        </w:trPr>
        <w:tc>
          <w:tcPr>
            <w:tcW w:w="439" w:type="pct"/>
            <w:shd w:val="clear" w:color="auto" w:fill="F2F2F2"/>
            <w:vAlign w:val="center"/>
          </w:tcPr>
          <w:p w14:paraId="5E50711A"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F0FCC5C"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C1FCC73"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500D3991" w14:textId="77777777" w:rsidTr="003A161F">
        <w:trPr>
          <w:trHeight w:val="283"/>
        </w:trPr>
        <w:tc>
          <w:tcPr>
            <w:tcW w:w="439" w:type="pct"/>
          </w:tcPr>
          <w:p w14:paraId="3D5BFC3D" w14:textId="77777777" w:rsidR="00D509AF" w:rsidRPr="007D32C3" w:rsidRDefault="00D509AF" w:rsidP="003A161F"/>
        </w:tc>
        <w:tc>
          <w:tcPr>
            <w:tcW w:w="4049" w:type="pct"/>
          </w:tcPr>
          <w:p w14:paraId="0CE87399" w14:textId="77777777" w:rsidR="00D509AF" w:rsidRPr="007D32C3" w:rsidRDefault="00D509AF" w:rsidP="003A161F"/>
        </w:tc>
        <w:tc>
          <w:tcPr>
            <w:tcW w:w="512" w:type="pct"/>
          </w:tcPr>
          <w:p w14:paraId="4CA77A5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F6C1410" w14:textId="77777777" w:rsidTr="003A161F">
        <w:trPr>
          <w:trHeight w:val="283"/>
        </w:trPr>
        <w:tc>
          <w:tcPr>
            <w:tcW w:w="439" w:type="pct"/>
          </w:tcPr>
          <w:p w14:paraId="266640FA" w14:textId="77777777" w:rsidR="00D509AF" w:rsidRPr="007D32C3" w:rsidRDefault="00D509AF" w:rsidP="003A161F"/>
        </w:tc>
        <w:tc>
          <w:tcPr>
            <w:tcW w:w="4049" w:type="pct"/>
          </w:tcPr>
          <w:p w14:paraId="3BD76D5E" w14:textId="77777777" w:rsidR="00D509AF" w:rsidRPr="007D32C3" w:rsidRDefault="00D509AF" w:rsidP="003A161F"/>
        </w:tc>
        <w:tc>
          <w:tcPr>
            <w:tcW w:w="512" w:type="pct"/>
          </w:tcPr>
          <w:p w14:paraId="528B91F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A08FE64" w14:textId="77777777" w:rsidTr="003A161F">
        <w:trPr>
          <w:trHeight w:val="283"/>
        </w:trPr>
        <w:tc>
          <w:tcPr>
            <w:tcW w:w="439" w:type="pct"/>
          </w:tcPr>
          <w:p w14:paraId="004A8767" w14:textId="77777777" w:rsidR="00D509AF" w:rsidRPr="007D32C3" w:rsidRDefault="00D509AF" w:rsidP="003A161F"/>
        </w:tc>
        <w:tc>
          <w:tcPr>
            <w:tcW w:w="4049" w:type="pct"/>
          </w:tcPr>
          <w:p w14:paraId="463928E0" w14:textId="77777777" w:rsidR="00D509AF" w:rsidRPr="007D32C3" w:rsidRDefault="00D509AF" w:rsidP="003A161F"/>
        </w:tc>
        <w:tc>
          <w:tcPr>
            <w:tcW w:w="512" w:type="pct"/>
          </w:tcPr>
          <w:p w14:paraId="19E1E48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2DED01C" w14:textId="77777777" w:rsidTr="003A161F">
        <w:trPr>
          <w:trHeight w:val="283"/>
        </w:trPr>
        <w:tc>
          <w:tcPr>
            <w:tcW w:w="439" w:type="pct"/>
          </w:tcPr>
          <w:p w14:paraId="1613F2A9" w14:textId="77777777" w:rsidR="00D509AF" w:rsidRDefault="00D509AF" w:rsidP="003A161F"/>
        </w:tc>
        <w:tc>
          <w:tcPr>
            <w:tcW w:w="4049" w:type="pct"/>
          </w:tcPr>
          <w:p w14:paraId="1650F6F1" w14:textId="77777777" w:rsidR="00D509AF" w:rsidRPr="005830C0" w:rsidRDefault="00D509AF" w:rsidP="003A161F"/>
        </w:tc>
        <w:tc>
          <w:tcPr>
            <w:tcW w:w="512" w:type="pct"/>
          </w:tcPr>
          <w:p w14:paraId="3B1E423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596D2A4" w14:textId="77777777" w:rsidTr="003A161F">
        <w:tc>
          <w:tcPr>
            <w:tcW w:w="5000" w:type="pct"/>
            <w:gridSpan w:val="3"/>
            <w:shd w:val="clear" w:color="auto" w:fill="F2F2F2"/>
          </w:tcPr>
          <w:p w14:paraId="08E2886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66DB8A9B" w14:textId="77777777" w:rsidTr="003A161F">
        <w:tc>
          <w:tcPr>
            <w:tcW w:w="5000" w:type="pct"/>
            <w:gridSpan w:val="3"/>
          </w:tcPr>
          <w:p w14:paraId="361BE2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4608830" w14:textId="77777777" w:rsidTr="003A161F">
        <w:tc>
          <w:tcPr>
            <w:tcW w:w="5000" w:type="pct"/>
            <w:gridSpan w:val="3"/>
          </w:tcPr>
          <w:p w14:paraId="0F61575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3C1C42B" w14:textId="77777777" w:rsidTr="003A161F">
        <w:tc>
          <w:tcPr>
            <w:tcW w:w="5000" w:type="pct"/>
            <w:gridSpan w:val="3"/>
            <w:shd w:val="clear" w:color="auto" w:fill="F2F2F2"/>
          </w:tcPr>
          <w:p w14:paraId="26555C4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3AE8C5BD" w14:textId="77777777" w:rsidTr="003A161F">
        <w:tc>
          <w:tcPr>
            <w:tcW w:w="5000" w:type="pct"/>
            <w:gridSpan w:val="3"/>
          </w:tcPr>
          <w:p w14:paraId="2B8F7E3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9BF9576" w14:textId="77777777" w:rsidTr="003A161F">
        <w:tc>
          <w:tcPr>
            <w:tcW w:w="5000" w:type="pct"/>
            <w:gridSpan w:val="3"/>
          </w:tcPr>
          <w:p w14:paraId="0EF6B66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C392BD6" w14:textId="77777777" w:rsidTr="003A161F">
        <w:tc>
          <w:tcPr>
            <w:tcW w:w="5000" w:type="pct"/>
            <w:gridSpan w:val="3"/>
            <w:shd w:val="clear" w:color="auto" w:fill="F2F2F2"/>
          </w:tcPr>
          <w:p w14:paraId="35D58AC3"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5A009064" w14:textId="77777777" w:rsidTr="003A161F">
        <w:tc>
          <w:tcPr>
            <w:tcW w:w="5000" w:type="pct"/>
            <w:gridSpan w:val="3"/>
          </w:tcPr>
          <w:p w14:paraId="1853982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DD70D37" w14:textId="77777777" w:rsidTr="003A161F">
        <w:tc>
          <w:tcPr>
            <w:tcW w:w="5000" w:type="pct"/>
            <w:gridSpan w:val="3"/>
            <w:shd w:val="clear" w:color="auto" w:fill="F2F2F2"/>
          </w:tcPr>
          <w:p w14:paraId="62B03B1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30BFB02" w14:textId="77777777" w:rsidTr="003A161F">
        <w:tc>
          <w:tcPr>
            <w:tcW w:w="5000" w:type="pct"/>
            <w:gridSpan w:val="3"/>
          </w:tcPr>
          <w:p w14:paraId="5E22AB2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A23C9DC" w14:textId="77777777" w:rsidTr="003A161F">
        <w:tc>
          <w:tcPr>
            <w:tcW w:w="5000" w:type="pct"/>
            <w:gridSpan w:val="3"/>
            <w:shd w:val="clear" w:color="auto" w:fill="F2F2F2"/>
          </w:tcPr>
          <w:p w14:paraId="2DA97CC1"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714CDD42" w14:textId="77777777" w:rsidTr="003A161F">
        <w:trPr>
          <w:trHeight w:val="1733"/>
        </w:trPr>
        <w:tc>
          <w:tcPr>
            <w:tcW w:w="5000" w:type="pct"/>
            <w:gridSpan w:val="3"/>
            <w:shd w:val="clear" w:color="auto" w:fill="FFFFFF" w:themeFill="background1"/>
          </w:tcPr>
          <w:p w14:paraId="2A03DD4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23847FC"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642E4BD6" w14:textId="77777777" w:rsidR="0066485B" w:rsidRPr="002D1C99" w:rsidRDefault="0066485B" w:rsidP="002C0AA1">
      <w:pPr>
        <w:pStyle w:val="berschrift3"/>
      </w:pPr>
      <w:bookmarkStart w:id="117" w:name="_Toc160107563"/>
      <w:bookmarkStart w:id="118" w:name="_Toc160459226"/>
      <w:r w:rsidRPr="002D1C99">
        <w:lastRenderedPageBreak/>
        <w:t xml:space="preserve">Tag </w:t>
      </w:r>
      <w:r>
        <w:t>5</w:t>
      </w:r>
      <w:r w:rsidRPr="002D1C99">
        <w:t xml:space="preserve"> – 0</w:t>
      </w:r>
      <w:r>
        <w:t>7</w:t>
      </w:r>
      <w:r w:rsidRPr="002D1C99">
        <w:t>.0</w:t>
      </w:r>
      <w:r>
        <w:t>3</w:t>
      </w:r>
      <w:r w:rsidRPr="002D1C99">
        <w:t>.2024</w:t>
      </w:r>
      <w:bookmarkEnd w:id="117"/>
      <w:bookmarkEnd w:id="11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12DDC053" w14:textId="77777777" w:rsidTr="003A161F">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3A161F">
        <w:trPr>
          <w:trHeight w:val="283"/>
        </w:trPr>
        <w:tc>
          <w:tcPr>
            <w:tcW w:w="439" w:type="pct"/>
          </w:tcPr>
          <w:p w14:paraId="6027F5FC" w14:textId="77777777" w:rsidR="00D509AF" w:rsidRPr="007D32C3" w:rsidRDefault="00D509AF" w:rsidP="003A161F"/>
        </w:tc>
        <w:tc>
          <w:tcPr>
            <w:tcW w:w="4049" w:type="pct"/>
          </w:tcPr>
          <w:p w14:paraId="7814A979" w14:textId="77777777" w:rsidR="00D509AF" w:rsidRPr="007D32C3" w:rsidRDefault="00D509AF" w:rsidP="003A161F"/>
        </w:tc>
        <w:tc>
          <w:tcPr>
            <w:tcW w:w="512" w:type="pct"/>
          </w:tcPr>
          <w:p w14:paraId="4BB67A7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36B584" w14:textId="77777777" w:rsidTr="003A161F">
        <w:trPr>
          <w:trHeight w:val="283"/>
        </w:trPr>
        <w:tc>
          <w:tcPr>
            <w:tcW w:w="439" w:type="pct"/>
          </w:tcPr>
          <w:p w14:paraId="620EC948" w14:textId="77777777" w:rsidR="00D509AF" w:rsidRPr="007D32C3" w:rsidRDefault="00D509AF" w:rsidP="003A161F"/>
        </w:tc>
        <w:tc>
          <w:tcPr>
            <w:tcW w:w="4049" w:type="pct"/>
          </w:tcPr>
          <w:p w14:paraId="6C4CC8EA" w14:textId="77777777" w:rsidR="00D509AF" w:rsidRPr="007D32C3" w:rsidRDefault="00D509AF" w:rsidP="003A161F"/>
        </w:tc>
        <w:tc>
          <w:tcPr>
            <w:tcW w:w="512" w:type="pct"/>
          </w:tcPr>
          <w:p w14:paraId="58C4993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9A17AF2" w14:textId="77777777" w:rsidTr="003A161F">
        <w:trPr>
          <w:trHeight w:val="283"/>
        </w:trPr>
        <w:tc>
          <w:tcPr>
            <w:tcW w:w="439" w:type="pct"/>
          </w:tcPr>
          <w:p w14:paraId="12DE36F6" w14:textId="77777777" w:rsidR="00D509AF" w:rsidRPr="007D32C3" w:rsidRDefault="00D509AF" w:rsidP="003A161F"/>
        </w:tc>
        <w:tc>
          <w:tcPr>
            <w:tcW w:w="4049" w:type="pct"/>
          </w:tcPr>
          <w:p w14:paraId="71EF4312" w14:textId="77777777" w:rsidR="00D509AF" w:rsidRPr="007D32C3" w:rsidRDefault="00D509AF" w:rsidP="003A161F"/>
        </w:tc>
        <w:tc>
          <w:tcPr>
            <w:tcW w:w="512" w:type="pct"/>
          </w:tcPr>
          <w:p w14:paraId="02ED033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6C9C17A" w14:textId="77777777" w:rsidTr="003A161F">
        <w:trPr>
          <w:trHeight w:val="283"/>
        </w:trPr>
        <w:tc>
          <w:tcPr>
            <w:tcW w:w="439" w:type="pct"/>
          </w:tcPr>
          <w:p w14:paraId="22F67C92" w14:textId="77777777" w:rsidR="00D509AF" w:rsidRDefault="00D509AF" w:rsidP="003A161F"/>
        </w:tc>
        <w:tc>
          <w:tcPr>
            <w:tcW w:w="4049" w:type="pct"/>
          </w:tcPr>
          <w:p w14:paraId="6515B1AC" w14:textId="77777777" w:rsidR="00D509AF" w:rsidRPr="005830C0" w:rsidRDefault="00D509AF" w:rsidP="003A161F"/>
        </w:tc>
        <w:tc>
          <w:tcPr>
            <w:tcW w:w="512" w:type="pct"/>
          </w:tcPr>
          <w:p w14:paraId="0C4DFC03"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357458C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3581109" w14:textId="77777777" w:rsidTr="003A161F">
        <w:tc>
          <w:tcPr>
            <w:tcW w:w="5000" w:type="pct"/>
            <w:gridSpan w:val="3"/>
          </w:tcPr>
          <w:p w14:paraId="5C47A37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F05E829" w14:textId="77777777" w:rsidTr="003A161F">
        <w:tc>
          <w:tcPr>
            <w:tcW w:w="5000" w:type="pct"/>
            <w:gridSpan w:val="3"/>
          </w:tcPr>
          <w:p w14:paraId="61D6F87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3B24B675"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0A787615" w14:textId="77777777" w:rsidR="0066485B" w:rsidRPr="002D1C99" w:rsidRDefault="0066485B" w:rsidP="002C0AA1">
      <w:pPr>
        <w:pStyle w:val="berschrift3"/>
      </w:pPr>
      <w:bookmarkStart w:id="119" w:name="_Toc160107564"/>
      <w:bookmarkStart w:id="120" w:name="_Toc160459227"/>
      <w:r w:rsidRPr="002D1C99">
        <w:lastRenderedPageBreak/>
        <w:t xml:space="preserve">Tag </w:t>
      </w:r>
      <w:r>
        <w:t>6</w:t>
      </w:r>
      <w:r w:rsidRPr="002D1C99">
        <w:t xml:space="preserve"> – </w:t>
      </w:r>
      <w:r>
        <w:t>11</w:t>
      </w:r>
      <w:r w:rsidRPr="002D1C99">
        <w:t>.0</w:t>
      </w:r>
      <w:r>
        <w:t>3</w:t>
      </w:r>
      <w:r w:rsidRPr="002D1C99">
        <w:t>.2024</w:t>
      </w:r>
      <w:bookmarkEnd w:id="119"/>
      <w:bookmarkEnd w:id="12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77777777" w:rsidR="00D509AF" w:rsidRPr="007D32C3" w:rsidRDefault="00D509AF" w:rsidP="003A161F"/>
        </w:tc>
        <w:tc>
          <w:tcPr>
            <w:tcW w:w="4049" w:type="pct"/>
          </w:tcPr>
          <w:p w14:paraId="17A72614" w14:textId="77777777" w:rsidR="00D509AF" w:rsidRPr="007D32C3" w:rsidRDefault="00D509AF" w:rsidP="003A161F"/>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77777777" w:rsidR="00D509AF" w:rsidRPr="007D32C3" w:rsidRDefault="00D509AF" w:rsidP="003A161F"/>
        </w:tc>
        <w:tc>
          <w:tcPr>
            <w:tcW w:w="4049" w:type="pct"/>
          </w:tcPr>
          <w:p w14:paraId="53AE40A7" w14:textId="77777777" w:rsidR="00D509AF" w:rsidRPr="007D32C3" w:rsidRDefault="00D509AF" w:rsidP="003A161F"/>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77777777" w:rsidR="00D509AF" w:rsidRPr="007D32C3" w:rsidRDefault="00D509AF" w:rsidP="003A161F"/>
        </w:tc>
        <w:tc>
          <w:tcPr>
            <w:tcW w:w="4049" w:type="pct"/>
          </w:tcPr>
          <w:p w14:paraId="3C93185A" w14:textId="77777777" w:rsidR="00D509AF" w:rsidRPr="007D32C3" w:rsidRDefault="00D509AF" w:rsidP="003A161F"/>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77777777" w:rsidR="00D509AF" w:rsidRDefault="00D509AF" w:rsidP="003A161F"/>
        </w:tc>
        <w:tc>
          <w:tcPr>
            <w:tcW w:w="4049" w:type="pct"/>
          </w:tcPr>
          <w:p w14:paraId="0E533001" w14:textId="77777777" w:rsidR="00D509AF" w:rsidRPr="005830C0" w:rsidRDefault="00D509AF" w:rsidP="003A161F"/>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21" w:name="_Toc160107565"/>
      <w:bookmarkStart w:id="122" w:name="_Toc160459228"/>
      <w:r w:rsidRPr="002D1C99">
        <w:lastRenderedPageBreak/>
        <w:t xml:space="preserve">Tag </w:t>
      </w:r>
      <w:r>
        <w:t>7</w:t>
      </w:r>
      <w:r w:rsidRPr="002D1C99">
        <w:t xml:space="preserve"> – </w:t>
      </w:r>
      <w:r>
        <w:t>12</w:t>
      </w:r>
      <w:r w:rsidRPr="002D1C99">
        <w:t>.0</w:t>
      </w:r>
      <w:r>
        <w:t>3</w:t>
      </w:r>
      <w:r w:rsidRPr="002D1C99">
        <w:t>.2024</w:t>
      </w:r>
      <w:bookmarkEnd w:id="121"/>
      <w:bookmarkEnd w:id="122"/>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3" w:name="_Toc160107566"/>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bookmarkStart w:id="124" w:name="_Toc160459229"/>
      <w:r w:rsidRPr="002D1C99">
        <w:lastRenderedPageBreak/>
        <w:t xml:space="preserve">Tag </w:t>
      </w:r>
      <w:r>
        <w:t>8</w:t>
      </w:r>
      <w:r w:rsidRPr="002D1C99">
        <w:t xml:space="preserve"> – </w:t>
      </w:r>
      <w:r>
        <w:t>13</w:t>
      </w:r>
      <w:r w:rsidRPr="002D1C99">
        <w:t>.0</w:t>
      </w:r>
      <w:r>
        <w:t>3</w:t>
      </w:r>
      <w:r w:rsidRPr="002D1C99">
        <w:t>.2024</w:t>
      </w:r>
      <w:bookmarkEnd w:id="123"/>
      <w:bookmarkEnd w:id="12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5" w:name="_Toc160107567"/>
      <w:bookmarkStart w:id="126" w:name="_Toc160459230"/>
      <w:r w:rsidRPr="002D1C99">
        <w:lastRenderedPageBreak/>
        <w:t xml:space="preserve">Tag </w:t>
      </w:r>
      <w:r>
        <w:t>9</w:t>
      </w:r>
      <w:r w:rsidRPr="002D1C99">
        <w:t xml:space="preserve"> – </w:t>
      </w:r>
      <w:r>
        <w:t>14</w:t>
      </w:r>
      <w:r w:rsidRPr="002D1C99">
        <w:t>.0</w:t>
      </w:r>
      <w:r>
        <w:t>3</w:t>
      </w:r>
      <w:r w:rsidRPr="002D1C99">
        <w:t>.2024</w:t>
      </w:r>
      <w:bookmarkEnd w:id="125"/>
      <w:bookmarkEnd w:id="12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7" w:name="_Toc160107568"/>
      <w:bookmarkStart w:id="128" w:name="_Toc160459231"/>
      <w:r w:rsidRPr="002D1C99">
        <w:lastRenderedPageBreak/>
        <w:t xml:space="preserve">Tag </w:t>
      </w:r>
      <w:r>
        <w:t>10</w:t>
      </w:r>
      <w:r w:rsidRPr="002D1C99">
        <w:t xml:space="preserve"> – </w:t>
      </w:r>
      <w:r>
        <w:t>18</w:t>
      </w:r>
      <w:r w:rsidRPr="002D1C99">
        <w:t>.0</w:t>
      </w:r>
      <w:r>
        <w:t>3</w:t>
      </w:r>
      <w:r w:rsidRPr="002D1C99">
        <w:t>.2024</w:t>
      </w:r>
      <w:bookmarkEnd w:id="127"/>
      <w:bookmarkEnd w:id="12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9"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30" w:name="_Toc160459232"/>
      <w:r>
        <w:lastRenderedPageBreak/>
        <w:t>Teil 2 – Projekt</w:t>
      </w:r>
      <w:bookmarkEnd w:id="129"/>
      <w:bookmarkEnd w:id="130"/>
    </w:p>
    <w:p w14:paraId="3A6716AF" w14:textId="2510BB35" w:rsidR="00E62D56" w:rsidRDefault="00E62D56" w:rsidP="00E62D56">
      <w:pPr>
        <w:pStyle w:val="berschrift2"/>
      </w:pPr>
      <w:bookmarkStart w:id="131" w:name="_Toc160107570"/>
      <w:bookmarkStart w:id="132" w:name="_Toc160459233"/>
      <w:r>
        <w:t>Kurzfassung</w:t>
      </w:r>
      <w:bookmarkEnd w:id="131"/>
      <w:bookmarkEnd w:id="132"/>
    </w:p>
    <w:p w14:paraId="7C93CEB2" w14:textId="54699BB2" w:rsidR="00E62D56" w:rsidRDefault="00E62D56" w:rsidP="00E62D56">
      <w:pPr>
        <w:pStyle w:val="berschrift3"/>
      </w:pPr>
      <w:bookmarkStart w:id="133" w:name="_Toc160107571"/>
      <w:bookmarkStart w:id="134" w:name="_Toc160459234"/>
      <w:r>
        <w:t>Ausgangslage</w:t>
      </w:r>
      <w:bookmarkEnd w:id="133"/>
      <w:bookmarkEnd w:id="134"/>
    </w:p>
    <w:p w14:paraId="39634B6A" w14:textId="340D2D36" w:rsidR="00E62D56" w:rsidRDefault="00E62D56" w:rsidP="00E62D56">
      <w:r>
        <w:t>…</w:t>
      </w:r>
    </w:p>
    <w:p w14:paraId="36F1F49F" w14:textId="29A8544C" w:rsidR="00E62D56" w:rsidRDefault="00E62D56" w:rsidP="00E62D56">
      <w:pPr>
        <w:pStyle w:val="berschrift3"/>
      </w:pPr>
      <w:bookmarkStart w:id="135" w:name="_Toc160107572"/>
      <w:bookmarkStart w:id="136" w:name="_Toc160459235"/>
      <w:r>
        <w:t>Umsetzung</w:t>
      </w:r>
      <w:bookmarkEnd w:id="135"/>
      <w:bookmarkEnd w:id="136"/>
    </w:p>
    <w:p w14:paraId="300BEE46" w14:textId="432488B2" w:rsidR="00E62D56" w:rsidRDefault="00E62D56" w:rsidP="00E62D56">
      <w:r>
        <w:t>…</w:t>
      </w:r>
    </w:p>
    <w:p w14:paraId="7D1ACC2E" w14:textId="13E72938" w:rsidR="00E62D56" w:rsidRDefault="00E62D56" w:rsidP="00E62D56">
      <w:pPr>
        <w:pStyle w:val="berschrift3"/>
      </w:pPr>
      <w:bookmarkStart w:id="137" w:name="_Toc160107573"/>
      <w:bookmarkStart w:id="138" w:name="_Toc160459236"/>
      <w:r>
        <w:t>Ergebnis</w:t>
      </w:r>
      <w:bookmarkEnd w:id="137"/>
      <w:bookmarkEnd w:id="138"/>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39" w:name="_Toc160459237"/>
      <w:r w:rsidRPr="00D650B1">
        <w:lastRenderedPageBreak/>
        <w:t>Phase "Informieren"</w:t>
      </w:r>
      <w:bookmarkEnd w:id="139"/>
    </w:p>
    <w:p w14:paraId="0797139D" w14:textId="437B4101" w:rsidR="00B50511" w:rsidRDefault="00B50511" w:rsidP="00B50511">
      <w:pPr>
        <w:pStyle w:val="berschrift3"/>
      </w:pPr>
      <w:bookmarkStart w:id="140" w:name="_Toc160459238"/>
      <w:r w:rsidRPr="00B50511">
        <w:t>Strategien zur Fehlerbehandlung</w:t>
      </w:r>
      <w:bookmarkEnd w:id="140"/>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1" w:name="E_Exceptions"/>
      <w:r w:rsidRPr="00676986">
        <w:rPr>
          <w:b/>
          <w:bCs/>
        </w:rPr>
        <w:t>Benutzerdefinierte Exceptions</w:t>
      </w:r>
      <w:bookmarkEnd w:id="141"/>
      <w:r w:rsidRPr="00676986">
        <w:rPr>
          <w:b/>
          <w:bCs/>
        </w:rPr>
        <w:t>:</w:t>
      </w:r>
      <w:r>
        <w:t xml:space="preserve"> Diese Variante sieht vor, dass der XML-Adapter bei Auftreten eines Fehlers eine spezifisch definierte </w:t>
      </w:r>
      <w:proofErr w:type="spellStart"/>
      <w:r>
        <w:t>Exception</w:t>
      </w:r>
      <w:proofErr w:type="spellEnd"/>
      <w:r>
        <w:t xml:space="preserve">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r w:rsidRPr="00676986">
        <w:rPr>
          <w:b/>
          <w:bCs/>
        </w:rPr>
        <w:t>2. Transformations-DTO mit Fehlerdetails:</w:t>
      </w:r>
      <w:r>
        <w:t xml:space="preserve"> Im Gegensatz zum direkten Werfen von Exceptions sieht dieser Ansatz vor, dass der XML-Adapter ein Transformations-DTO zurückgibt, das während der Verarbeitung erstellt wird. Fehlerdetails werden in diesem DTO festgehalten, was eine umfassende Sicht auf den Fehlerkontext ermöglicht, ohne den Prozessfluss durch Exceptions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xml:space="preserve">, habe ich mich mit Techniken zur dynamischen Feldidentifikation in Java beschäftigt. Der Schlüssel liegt in der Verwendung der Java </w:t>
      </w:r>
      <w:proofErr w:type="spellStart"/>
      <w:r>
        <w:t>Reflection</w:t>
      </w:r>
      <w:proofErr w:type="spellEnd"/>
      <w:r>
        <w:t xml:space="preserve">, speziell der Methode </w:t>
      </w:r>
      <w:proofErr w:type="spellStart"/>
      <w:proofErr w:type="gramStart"/>
      <w:r>
        <w:t>getDeclaredFields</w:t>
      </w:r>
      <w:proofErr w:type="spellEnd"/>
      <w:r>
        <w:t>(</w:t>
      </w:r>
      <w:proofErr w:type="gramEnd"/>
      <w:r>
        <w:t>),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 xml:space="preserve">Diese Methode erlaubt es uns, flexible und wiederverwendbare XML-Adapter zu implementieren, die nicht nur auf die aktuelle Event-Datenstruktur beschränkt sind, sondern auch für zukünftige Anwendungen und Datenimporte, wie beispielsweise aus </w:t>
      </w:r>
      <w:proofErr w:type="spellStart"/>
      <w:r>
        <w:t>MyAbacus</w:t>
      </w:r>
      <w:proofErr w:type="spellEnd"/>
      <w:r>
        <w:t>,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 xml:space="preserve">Die Entwicklung dieser Ansätze basierte auf einer Kombination aus Fachliteratur, Online-Ressourcen und Diskussionen in Entwicklergemeinschaften. Insbesondere Artikel über Java </w:t>
      </w:r>
      <w:proofErr w:type="spellStart"/>
      <w:r>
        <w:t>Reflection</w:t>
      </w:r>
      <w:proofErr w:type="spellEnd"/>
      <w:r>
        <w:t xml:space="preserve"> und benutzerdefinierte Exceptions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16"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17"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w:t>
      </w:r>
      <w:proofErr w:type="spellStart"/>
      <w:r w:rsidRPr="00AD5E9F">
        <w:t>Exception</w:t>
      </w:r>
      <w:proofErr w:type="spellEnd"/>
      <w:r w:rsidRPr="00AD5E9F">
        <w:t xml:space="preserve"> </w:t>
      </w:r>
      <w:proofErr w:type="spellStart"/>
      <w:r w:rsidRPr="00AD5E9F">
        <w:t>Bubbling</w:t>
      </w:r>
      <w:proofErr w:type="spellEnd"/>
      <w:r w:rsidRPr="00AD5E9F">
        <w:t xml:space="preserve"> und Best Practices: </w:t>
      </w:r>
      <w:hyperlink r:id="rId18"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2" w:name="_Toc160459239"/>
      <w:r>
        <w:lastRenderedPageBreak/>
        <w:t>Informationsbeschaffung Bilderverwaltung</w:t>
      </w:r>
      <w:bookmarkEnd w:id="142"/>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sidRPr="00C60136">
        <w:rPr>
          <w:color w:val="0070C0"/>
          <w:u w:val="single"/>
        </w:rPr>
      </w:r>
      <w:r w:rsidR="00C60136">
        <w:rPr>
          <w:color w:val="0070C0"/>
          <w:u w:val="single"/>
        </w:rPr>
        <w:instrText xml:space="preserve"> \* MERGEFORMAT </w:instrText>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sidRPr="00BB667C">
        <w:rPr>
          <w:color w:val="0070C0"/>
          <w:u w:val="single"/>
        </w:rPr>
      </w:r>
      <w:r w:rsidR="006F0F57">
        <w:rPr>
          <w:color w:val="0070C0"/>
          <w:u w:val="single"/>
        </w:rPr>
        <w:instrText xml:space="preserve"> \* MERGEFORMAT </w:instrText>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sidRPr="007922EB">
        <w:rPr>
          <w:color w:val="0070C0"/>
          <w:u w:val="single"/>
        </w:rPr>
      </w:r>
      <w:r w:rsidR="007922EB">
        <w:rPr>
          <w:color w:val="0070C0"/>
          <w:u w:val="single"/>
        </w:rPr>
        <w:instrText xml:space="preserve"> \* MERGEFORMAT </w:instrText>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sidRPr="00263972">
        <w:rPr>
          <w:color w:val="0070C0"/>
          <w:u w:val="single"/>
        </w:rPr>
      </w:r>
      <w:r w:rsidR="00263972">
        <w:rPr>
          <w:color w:val="0070C0"/>
          <w:u w:val="single"/>
        </w:rPr>
        <w:instrText xml:space="preserve"> \* MERGEFORMAT </w:instrText>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sidRPr="00C6757B">
        <w:rPr>
          <w:color w:val="0070C0"/>
          <w:u w:val="single"/>
        </w:rPr>
      </w:r>
      <w:r w:rsidR="00C6757B">
        <w:rPr>
          <w:color w:val="0070C0"/>
          <w:u w:val="single"/>
        </w:rPr>
        <w:instrText xml:space="preserve"> \* MERGEFORMAT </w:instrText>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3" w:name="E_modelattribute"/>
      <w:r w:rsidRPr="002C2696">
        <w:rPr>
          <w:b/>
          <w:bCs/>
        </w:rPr>
        <w:t>Variante 1</w:t>
      </w:r>
      <w:bookmarkEnd w:id="143"/>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44" w:name="Spring_Security_Doku"/>
      <w:r>
        <w:t>Spring Security Dokumentation</w:t>
      </w:r>
      <w:bookmarkEnd w:id="144"/>
      <w:r>
        <w:t xml:space="preserve">: </w:t>
      </w:r>
      <w:hyperlink r:id="rId20"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45" w:name="Spring_File_Upload"/>
      <w:r>
        <w:t xml:space="preserve">Spring </w:t>
      </w:r>
      <w:r w:rsidR="00981111">
        <w:t xml:space="preserve">File </w:t>
      </w:r>
      <w:r>
        <w:t>Upload</w:t>
      </w:r>
      <w:r w:rsidR="00981111">
        <w:t xml:space="preserve"> Dokumentation</w:t>
      </w:r>
      <w:bookmarkEnd w:id="145"/>
      <w:r>
        <w:t xml:space="preserve">: </w:t>
      </w:r>
      <w:hyperlink r:id="rId21" w:history="1">
        <w:r w:rsidR="005C14E0" w:rsidRPr="00885CE2">
          <w:rPr>
            <w:color w:val="0070C0"/>
            <w:u w:val="single"/>
          </w:rPr>
          <w:t>https://www.ba</w:t>
        </w:r>
        <w:r w:rsidR="005C14E0" w:rsidRPr="00885CE2">
          <w:rPr>
            <w:color w:val="0070C0"/>
            <w:u w:val="single"/>
          </w:rPr>
          <w:t>e</w:t>
        </w:r>
        <w:r w:rsidR="005C14E0" w:rsidRPr="00885CE2">
          <w:rPr>
            <w:color w:val="0070C0"/>
            <w:u w:val="single"/>
          </w:rPr>
          <w:t>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46" w:name="Java_Image_Scale"/>
      <w:r>
        <w:t>Java Bildskalierung</w:t>
      </w:r>
      <w:r w:rsidR="00FF0D79">
        <w:t xml:space="preserve"> Dokumentation</w:t>
      </w:r>
      <w:bookmarkEnd w:id="146"/>
      <w:r>
        <w:t xml:space="preserve">: </w:t>
      </w:r>
      <w:hyperlink r:id="rId22"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130BF9DC"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47" w:name="_Toc160459240"/>
      <w:r w:rsidRPr="00945AFD">
        <w:lastRenderedPageBreak/>
        <w:t>Phase "</w:t>
      </w:r>
      <w:r>
        <w:t>Planen</w:t>
      </w:r>
      <w:r w:rsidRPr="00945AFD">
        <w:t>"</w:t>
      </w:r>
      <w:bookmarkEnd w:id="147"/>
    </w:p>
    <w:p w14:paraId="53392178" w14:textId="0F645E5E" w:rsidR="00BB04B8" w:rsidRDefault="003F01CC" w:rsidP="00024B59">
      <w:pPr>
        <w:pStyle w:val="berschrift3"/>
      </w:pPr>
      <w:bookmarkStart w:id="148" w:name="_Toc160459241"/>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48"/>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 xml:space="preserve">Client (UI): Entwickelt mit </w:t>
      </w:r>
      <w:proofErr w:type="spellStart"/>
      <w:r>
        <w:t>React</w:t>
      </w:r>
      <w:proofErr w:type="spellEnd"/>
      <w:r>
        <w: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 xml:space="preserve">Backend (API): Das Backend, strukturiert um </w:t>
      </w:r>
      <w:proofErr w:type="spellStart"/>
      <w:r>
        <w:t>Websockets</w:t>
      </w:r>
      <w:proofErr w:type="spellEnd"/>
      <w:r>
        <w:t xml:space="preserve">, nutzt </w:t>
      </w:r>
      <w:proofErr w:type="spellStart"/>
      <w:r>
        <w:t>Listener</w:t>
      </w:r>
      <w:proofErr w:type="spellEnd"/>
      <w:r>
        <w:t xml:space="preserve">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77777777"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p>
    <w:p w14:paraId="617EC436" w14:textId="77777777" w:rsidR="00204882" w:rsidRDefault="00204882">
      <w:r>
        <w:br w:type="page"/>
      </w:r>
    </w:p>
    <w:p w14:paraId="50402587" w14:textId="5515402C" w:rsidR="00204882" w:rsidRDefault="00812D41" w:rsidP="00204882">
      <w:pPr>
        <w:pStyle w:val="berschrift3"/>
      </w:pPr>
      <w:bookmarkStart w:id="149" w:name="_Toc160459242"/>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49"/>
      <w:r w:rsidR="00204882" w:rsidRPr="00204882">
        <w:t xml:space="preserve"> </w:t>
      </w:r>
    </w:p>
    <w:p w14:paraId="382880F8" w14:textId="77777777" w:rsidR="00812D41" w:rsidRDefault="00812D41" w:rsidP="00812D41"/>
    <w:p w14:paraId="0C4E675B" w14:textId="6E1F8A55" w:rsidR="00812D41" w:rsidRDefault="00812D41" w:rsidP="00812D41">
      <w:r>
        <w:t>Im "Soll-Zustand des Systems" für der IPA zur Erweiterung des "CompAcademy Lernportals" zeigt die aktualisierte Skizze die geplanten Neuerungen und Erweiterungen, die während dieser IPA implementiert werden sollen.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proofErr w:type="spellStart"/>
      <w:r>
        <w:t>Authentikation</w:t>
      </w:r>
      <w:proofErr w:type="spellEnd"/>
      <w:r>
        <w:t xml:space="preserve"> und </w:t>
      </w:r>
      <w:proofErr w:type="spellStart"/>
      <w:r>
        <w:t>Sessionhandling</w:t>
      </w:r>
      <w:proofErr w:type="spellEnd"/>
      <w:r>
        <w:t xml:space="preserve">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 xml:space="preserve">Anzeige von Fehlern (Transformation): Eine wichtige Erweiterung zur Visualisierung von Fehlern, die während der Datenkonvertierung und -normalisierung auftreten können. Dies </w:t>
      </w:r>
      <w:proofErr w:type="gramStart"/>
      <w:r>
        <w:t>ermöglicht</w:t>
      </w:r>
      <w:proofErr w:type="gramEnd"/>
      <w:r>
        <w:t xml:space="preserve">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Websockets.</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sidRPr="00BB667C">
        <w:rPr>
          <w:color w:val="0070C0"/>
          <w:u w:val="single"/>
        </w:rPr>
      </w:r>
      <w:r w:rsidR="00A201C2">
        <w:rPr>
          <w:color w:val="0070C0"/>
          <w:u w:val="single"/>
        </w:rPr>
        <w:instrText xml:space="preserve"> \* MERGEFORMAT </w:instrText>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0" w:name="_Toc160459243"/>
      <w:r>
        <w:lastRenderedPageBreak/>
        <w:t>Datenbankmodell</w:t>
      </w:r>
      <w:bookmarkEnd w:id="150"/>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2EDE46C4" w:rsidR="0080637B" w:rsidRDefault="0080637B" w:rsidP="0080637B">
      <w:r>
        <w:t>Bei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 xml:space="preserve">Das Modell zeigt die bestehenden Tabellen wie Event, </w:t>
      </w:r>
      <w:proofErr w:type="spellStart"/>
      <w:r>
        <w:t>Event_Subcategory</w:t>
      </w:r>
      <w:proofErr w:type="spellEnd"/>
      <w:r>
        <w:t xml:space="preserve">, </w:t>
      </w:r>
      <w:proofErr w:type="spellStart"/>
      <w:r>
        <w:t>Event_Speaker</w:t>
      </w:r>
      <w:proofErr w:type="spellEnd"/>
      <w:r>
        <w:t xml:space="preserve">, </w:t>
      </w:r>
      <w:proofErr w:type="spellStart"/>
      <w:r>
        <w:t>Event_Event_Speaker</w:t>
      </w:r>
      <w:proofErr w:type="spellEnd"/>
      <w:r>
        <w:t xml:space="preserve"> und Search, die die Basis des Lernportals bilden. Die Event-Tabelle, mit einer Selbstbeziehung über das Feld </w:t>
      </w:r>
      <w:proofErr w:type="spellStart"/>
      <w:r>
        <w:t>parent_id</w:t>
      </w:r>
      <w:proofErr w:type="spellEnd"/>
      <w:r>
        <w:t>,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proofErr w:type="spellStart"/>
      <w:r w:rsidRPr="00952D53">
        <w:rPr>
          <w:b/>
          <w:bCs/>
        </w:rPr>
        <w:t>Person_Session</w:t>
      </w:r>
      <w:proofErr w:type="spellEnd"/>
      <w:r w:rsidRPr="00952D53">
        <w:rPr>
          <w:b/>
          <w:bCs/>
        </w:rPr>
        <w:t>:</w:t>
      </w:r>
      <w:r>
        <w:t xml:space="preserve"> Unterstützt das neue Session-Handling, das für die Authentifizierung und Sessionverwaltung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proofErr w:type="spellStart"/>
      <w:r w:rsidRPr="00952D53">
        <w:rPr>
          <w:b/>
          <w:bCs/>
        </w:rPr>
        <w:t>Event_Transformation</w:t>
      </w:r>
      <w:proofErr w:type="spellEnd"/>
      <w:r w:rsidRPr="00952D53">
        <w:rPr>
          <w:b/>
          <w:bCs/>
        </w:rPr>
        <w:t xml:space="preserve"> und </w:t>
      </w:r>
      <w:proofErr w:type="spellStart"/>
      <w:r w:rsidRPr="00952D53">
        <w:rPr>
          <w:b/>
          <w:bCs/>
        </w:rPr>
        <w:t>Event_Import</w:t>
      </w:r>
      <w:proofErr w:type="spellEnd"/>
      <w:r w:rsidRPr="00952D53">
        <w:rPr>
          <w:b/>
          <w:bCs/>
        </w:rPr>
        <w:t>:</w:t>
      </w:r>
      <w:r>
        <w:t xml:space="preserve"> Diese Tabellen dienen der Überwachung und Verwaltung von Datenimport- und Transformationsprozessen, was eine detaillierte Fehleranalyse und -behandlung ermöglicht.</w:t>
      </w:r>
    </w:p>
    <w:p w14:paraId="7887E03D" w14:textId="77777777" w:rsidR="00952D53" w:rsidRDefault="00952D53"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1" w:name="_Toc160459244"/>
      <w:r w:rsidRPr="00927142">
        <w:lastRenderedPageBreak/>
        <w:t>Tabellenstruktur</w:t>
      </w:r>
      <w:bookmarkEnd w:id="151"/>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2" w:name="metadaten"/>
      <w:r w:rsidRPr="00C93BA1">
        <w:rPr>
          <w:b/>
          <w:bCs/>
        </w:rPr>
        <w:t>Standardmetadaten</w:t>
      </w:r>
      <w:bookmarkEnd w:id="152"/>
    </w:p>
    <w:p w14:paraId="66FE2749" w14:textId="77777777" w:rsidR="00927142" w:rsidRDefault="00927142" w:rsidP="00927142">
      <w:pPr>
        <w:pStyle w:val="Listenabsatz"/>
        <w:numPr>
          <w:ilvl w:val="0"/>
          <w:numId w:val="15"/>
        </w:numPr>
      </w:pPr>
      <w:r>
        <w:t>date_created: Zeitstempel der Erstellung des Datensatzes.</w:t>
      </w:r>
    </w:p>
    <w:p w14:paraId="3F35FB47" w14:textId="77777777" w:rsidR="00927142" w:rsidRDefault="00927142" w:rsidP="00927142">
      <w:pPr>
        <w:pStyle w:val="Listenabsatz"/>
        <w:numPr>
          <w:ilvl w:val="0"/>
          <w:numId w:val="15"/>
        </w:numPr>
      </w:pPr>
      <w:proofErr w:type="spellStart"/>
      <w:r>
        <w:t>user_created</w:t>
      </w:r>
      <w:proofErr w:type="spellEnd"/>
      <w:r>
        <w:t>: Benutzer, der den Datensatz erstellt hat.</w:t>
      </w:r>
    </w:p>
    <w:p w14:paraId="14F5B1E1" w14:textId="77777777" w:rsidR="00927142" w:rsidRDefault="00927142" w:rsidP="00927142">
      <w:pPr>
        <w:pStyle w:val="Listenabsatz"/>
        <w:numPr>
          <w:ilvl w:val="0"/>
          <w:numId w:val="15"/>
        </w:numPr>
      </w:pPr>
      <w:proofErr w:type="spellStart"/>
      <w:r>
        <w:t>date_modified</w:t>
      </w:r>
      <w:proofErr w:type="spellEnd"/>
      <w:r>
        <w:t>: Zeitstempel der letzten Änderung des Datensatzes.</w:t>
      </w:r>
    </w:p>
    <w:p w14:paraId="30B5CB79" w14:textId="77777777" w:rsidR="00927142" w:rsidRDefault="00927142" w:rsidP="00927142">
      <w:pPr>
        <w:pStyle w:val="Listenabsatz"/>
        <w:numPr>
          <w:ilvl w:val="0"/>
          <w:numId w:val="15"/>
        </w:numPr>
      </w:pPr>
      <w:proofErr w:type="spellStart"/>
      <w:r>
        <w:t>user_modified</w:t>
      </w:r>
      <w:proofErr w:type="spellEnd"/>
      <w:r>
        <w:t>: Benutzer, der den Datensatz zuletzt geändert hat.</w:t>
      </w:r>
    </w:p>
    <w:p w14:paraId="494BA66A" w14:textId="77777777" w:rsidR="00927142" w:rsidRDefault="00927142" w:rsidP="00927142">
      <w:pPr>
        <w:pStyle w:val="Listenabsatz"/>
        <w:numPr>
          <w:ilvl w:val="0"/>
          <w:numId w:val="15"/>
        </w:numPr>
      </w:pPr>
      <w:proofErr w:type="spellStart"/>
      <w:r>
        <w:t>is_deleted</w:t>
      </w:r>
      <w:proofErr w:type="spellEnd"/>
      <w:r>
        <w:t>: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w:instrText>
      </w:r>
      <w:r w:rsidRPr="00131ED0">
        <w:rPr>
          <w:b/>
          <w:bCs/>
          <w:color w:val="0070C0"/>
          <w:u w:val="single"/>
        </w:rPr>
      </w:r>
      <w:r w:rsidRPr="00131ED0">
        <w:rPr>
          <w:b/>
          <w:bCs/>
          <w:color w:val="0070C0"/>
          <w:u w:val="single"/>
        </w:rPr>
        <w:instrText xml:space="preserve"> \* MERGEFORMAT </w:instrText>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 xml:space="preserve">Tabelle: </w:t>
      </w:r>
      <w:proofErr w:type="spellStart"/>
      <w:r w:rsidRPr="006657B8">
        <w:rPr>
          <w:b/>
          <w:bCs/>
        </w:rPr>
        <w:t>p</w:t>
      </w:r>
      <w:r w:rsidR="00927142" w:rsidRPr="006657B8">
        <w:rPr>
          <w:b/>
          <w:bCs/>
        </w:rPr>
        <w:t>erson</w:t>
      </w:r>
      <w:proofErr w:type="spellEnd"/>
    </w:p>
    <w:p w14:paraId="57FFD92D" w14:textId="77777777" w:rsidR="00C53E8E" w:rsidRDefault="00C53E8E" w:rsidP="00C53E8E">
      <w:pPr>
        <w:pStyle w:val="Listenabsatz"/>
        <w:numPr>
          <w:ilvl w:val="0"/>
          <w:numId w:val="20"/>
        </w:numPr>
      </w:pPr>
      <w:proofErr w:type="spellStart"/>
      <w:r>
        <w:t>id</w:t>
      </w:r>
      <w:proofErr w:type="spellEnd"/>
      <w:r>
        <w:t xml:space="preserve"> (UUID): Eindeutiger Identifikator für jede Person.</w:t>
      </w:r>
    </w:p>
    <w:p w14:paraId="0D3B792E" w14:textId="77777777" w:rsidR="00C53E8E" w:rsidRDefault="00C53E8E" w:rsidP="00C53E8E">
      <w:pPr>
        <w:pStyle w:val="Listenabsatz"/>
        <w:numPr>
          <w:ilvl w:val="0"/>
          <w:numId w:val="20"/>
        </w:numPr>
      </w:pPr>
      <w:proofErr w:type="spellStart"/>
      <w:r>
        <w:t>name</w:t>
      </w:r>
      <w:proofErr w:type="spellEnd"/>
      <w:r>
        <w:t xml:space="preserve"> (VARCHAR): Benutzername, einzigartig.</w:t>
      </w:r>
    </w:p>
    <w:p w14:paraId="3DA4876B" w14:textId="77777777" w:rsidR="00C53E8E" w:rsidRDefault="00C53E8E" w:rsidP="00C53E8E">
      <w:pPr>
        <w:pStyle w:val="Listenabsatz"/>
        <w:numPr>
          <w:ilvl w:val="0"/>
          <w:numId w:val="20"/>
        </w:numPr>
      </w:pPr>
      <w:proofErr w:type="spellStart"/>
      <w:r>
        <w:t>password</w:t>
      </w:r>
      <w:proofErr w:type="spellEnd"/>
      <w:r>
        <w:t xml:space="preserve"> (VARCHAR): Verschlüsseltes Passwort.</w:t>
      </w:r>
    </w:p>
    <w:p w14:paraId="6BEBE611" w14:textId="77777777" w:rsidR="00C53E8E" w:rsidRDefault="00C53E8E" w:rsidP="00C53E8E">
      <w:pPr>
        <w:pStyle w:val="Listenabsatz"/>
        <w:numPr>
          <w:ilvl w:val="0"/>
          <w:numId w:val="20"/>
        </w:numPr>
      </w:pPr>
      <w:proofErr w:type="gramStart"/>
      <w:r>
        <w:t>email</w:t>
      </w:r>
      <w:proofErr w:type="gramEnd"/>
      <w:r>
        <w:t xml:space="preserve"> (VARCHAR): E-Mail-Adresse, einzigartig und für die Identifikation beim Login verwendet.</w:t>
      </w:r>
    </w:p>
    <w:p w14:paraId="53E5FDFB" w14:textId="10359A68" w:rsidR="00C53E8E" w:rsidRDefault="00C53E8E" w:rsidP="00C53E8E">
      <w:pPr>
        <w:pStyle w:val="Listenabsatz"/>
        <w:numPr>
          <w:ilvl w:val="0"/>
          <w:numId w:val="20"/>
        </w:numPr>
      </w:pPr>
      <w:r>
        <w:t xml:space="preserve">is_active (BOOLEAN): Zeigt an, ob das Benutzerkonto aktiv ist. Alternativ kann </w:t>
      </w:r>
      <w:proofErr w:type="spellStart"/>
      <w:r>
        <w:t>is_deleted</w:t>
      </w:r>
      <w:proofErr w:type="spellEnd"/>
      <w:r>
        <w:t xml:space="preserve"> aus den Standardmetadaten verwendet werden.</w:t>
      </w:r>
      <w:r>
        <w:t xml:space="preserve">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r>
      <w:r w:rsidR="00593BC7">
        <w:rPr>
          <w:color w:val="0070C0"/>
          <w:u w:val="single"/>
        </w:rPr>
        <w:instrText xml:space="preserve"> \* MERGEFORMAT </w:instrText>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sidRPr="00C93BA1">
        <w:rPr>
          <w:color w:val="0070C0"/>
          <w:u w:val="single"/>
        </w:rPr>
      </w:r>
      <w:r>
        <w:rPr>
          <w:color w:val="0070C0"/>
          <w:u w:val="single"/>
        </w:rPr>
        <w:instrText xml:space="preserve"> \* MERGEFORMAT </w:instrText>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Tabelle: person_session</w:t>
      </w:r>
    </w:p>
    <w:p w14:paraId="4CF9A0A9" w14:textId="5FFDB795" w:rsidR="00B03633" w:rsidRDefault="00C53E8E" w:rsidP="00B03633">
      <w:pPr>
        <w:pStyle w:val="Listenabsatz"/>
        <w:numPr>
          <w:ilvl w:val="0"/>
          <w:numId w:val="18"/>
        </w:numPr>
      </w:pPr>
      <w:proofErr w:type="spellStart"/>
      <w:r w:rsidRPr="00C53E8E">
        <w:t>id</w:t>
      </w:r>
      <w:proofErr w:type="spellEnd"/>
      <w:r w:rsidRPr="00C53E8E">
        <w:t xml:space="preserve">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sidRPr="009F65E7">
        <w:rPr>
          <w:color w:val="0070C0"/>
          <w:u w:val="single"/>
        </w:rPr>
      </w:r>
      <w:r w:rsidR="009F65E7">
        <w:rPr>
          <w:color w:val="0070C0"/>
          <w:u w:val="single"/>
        </w:rPr>
        <w:instrText xml:space="preserve"> \* MERGEFORMAT </w:instrText>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proofErr w:type="spellStart"/>
      <w:r w:rsidRPr="00B042CF">
        <w:t>person_id</w:t>
      </w:r>
      <w:proofErr w:type="spellEnd"/>
      <w:r w:rsidRPr="00B042CF">
        <w:t xml:space="preserve"> (UUID)</w:t>
      </w:r>
      <w:r>
        <w:t>:</w:t>
      </w:r>
      <w:r w:rsidR="00B03633">
        <w:t xml:space="preserve"> Fremdschlüssel, der auf die </w:t>
      </w:r>
      <w:proofErr w:type="spellStart"/>
      <w:r w:rsidR="00B03633">
        <w:t>person</w:t>
      </w:r>
      <w:proofErr w:type="spellEnd"/>
      <w:r w:rsidR="00B03633">
        <w:t xml:space="preserve"> Tabelle verweist und den Benutzer der Session identifiziert.</w:t>
      </w:r>
    </w:p>
    <w:p w14:paraId="3D33EECE" w14:textId="49443D34" w:rsidR="00B03633" w:rsidRDefault="00F90C2C" w:rsidP="00B03633">
      <w:pPr>
        <w:pStyle w:val="Listenabsatz"/>
        <w:numPr>
          <w:ilvl w:val="0"/>
          <w:numId w:val="18"/>
        </w:numPr>
      </w:pPr>
      <w:proofErr w:type="spellStart"/>
      <w:r w:rsidRPr="00F90C2C">
        <w:t>token</w:t>
      </w:r>
      <w:proofErr w:type="spellEnd"/>
      <w:r w:rsidRPr="00F90C2C">
        <w:t xml:space="preserve">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proofErr w:type="spellStart"/>
      <w:r w:rsidRPr="00D020BF">
        <w:t>expires</w:t>
      </w:r>
      <w:proofErr w:type="spellEnd"/>
      <w:r w:rsidRPr="00D020BF">
        <w:t xml:space="preserve">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sidRPr="00C93BA1">
        <w:rPr>
          <w:color w:val="0070C0"/>
          <w:u w:val="single"/>
        </w:rPr>
      </w:r>
      <w:r>
        <w:rPr>
          <w:color w:val="0070C0"/>
          <w:u w:val="single"/>
        </w:rPr>
        <w:instrText xml:space="preserve"> \* MERGEFORMAT </w:instrText>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53" w:name="gedankengänge_person"/>
      <w:r w:rsidRPr="0065505B">
        <w:rPr>
          <w:b/>
          <w:bCs/>
        </w:rPr>
        <w:t>Gedankengänge</w:t>
      </w:r>
      <w:bookmarkEnd w:id="153"/>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54" w:name="E_active"/>
      <w:r w:rsidRPr="008D266E">
        <w:rPr>
          <w:b/>
          <w:bCs/>
        </w:rPr>
        <w:t>Variante mit is_active</w:t>
      </w:r>
      <w:bookmarkEnd w:id="154"/>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 xml:space="preserve">Variante mit </w:t>
      </w:r>
      <w:proofErr w:type="spellStart"/>
      <w:r w:rsidRPr="00B03633">
        <w:rPr>
          <w:b/>
          <w:bCs/>
        </w:rPr>
        <w:t>is_deleted</w:t>
      </w:r>
      <w:proofErr w:type="spellEnd"/>
      <w:r w:rsidRPr="00B03633">
        <w:rPr>
          <w:b/>
          <w:bCs/>
        </w:rPr>
        <w:t xml:space="preserve"> als Ersatz für is_active:</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55" w:name="gedankengänge_session"/>
      <w:r w:rsidRPr="006657B8">
        <w:rPr>
          <w:b/>
          <w:bCs/>
        </w:rPr>
        <w:lastRenderedPageBreak/>
        <w:t>Gedankengänge</w:t>
      </w:r>
      <w:bookmarkEnd w:id="155"/>
      <w:r>
        <w:rPr>
          <w:b/>
          <w:bCs/>
        </w:rPr>
        <w:t xml:space="preserve"> </w:t>
      </w:r>
      <w:r w:rsidR="0065505B">
        <w:rPr>
          <w:b/>
          <w:bCs/>
        </w:rPr>
        <w:t>P</w:t>
      </w:r>
      <w:r>
        <w:rPr>
          <w:b/>
          <w:bCs/>
        </w:rPr>
        <w:t>erson_session</w:t>
      </w:r>
      <w:r w:rsidR="0065505B">
        <w:rPr>
          <w:b/>
          <w:bCs/>
        </w:rPr>
        <w:t xml:space="preserve"> Tabelle</w:t>
      </w:r>
    </w:p>
    <w:p w14:paraId="1C2F872F" w14:textId="77777777" w:rsidR="006657B8" w:rsidRDefault="006657B8" w:rsidP="006657B8">
      <w:bookmarkStart w:id="156" w:name="E_session"/>
      <w:r w:rsidRPr="006657B8">
        <w:rPr>
          <w:b/>
          <w:bCs/>
        </w:rPr>
        <w:t>Primärschlüssel</w:t>
      </w:r>
      <w:bookmarkEnd w:id="156"/>
      <w:r w:rsidRPr="006657B8">
        <w:rPr>
          <w:b/>
          <w:bCs/>
        </w:rPr>
        <w:t>:</w:t>
      </w:r>
      <w:r>
        <w:t xml:space="preserve"> Die Verwendung einer UUID für </w:t>
      </w:r>
      <w:proofErr w:type="spellStart"/>
      <w:r>
        <w:t>id</w:t>
      </w:r>
      <w:proofErr w:type="spellEnd"/>
      <w:r>
        <w:t xml:space="preserve"> ermöglicht eine eindeutige Identifizierung jeder Session.</w:t>
      </w:r>
    </w:p>
    <w:p w14:paraId="245B2B0C" w14:textId="6FEF54FE" w:rsidR="006657B8" w:rsidRDefault="006657B8" w:rsidP="002F52E2">
      <w:r w:rsidRPr="006657B8">
        <w:rPr>
          <w:b/>
          <w:bCs/>
        </w:rPr>
        <w:t xml:space="preserve">Token als </w:t>
      </w:r>
      <w:proofErr w:type="gramStart"/>
      <w:r w:rsidRPr="006657B8">
        <w:rPr>
          <w:b/>
          <w:bCs/>
        </w:rPr>
        <w:t>Primärschlüssel?:</w:t>
      </w:r>
      <w:proofErr w:type="gramEnd"/>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w:instrText>
      </w:r>
      <w:r w:rsidRPr="00635042">
        <w:rPr>
          <w:b/>
          <w:bCs/>
          <w:color w:val="0070C0"/>
          <w:u w:val="single"/>
        </w:rPr>
      </w:r>
      <w:r w:rsidRPr="00635042">
        <w:rPr>
          <w:b/>
          <w:bCs/>
          <w:color w:val="0070C0"/>
          <w:u w:val="single"/>
        </w:rPr>
        <w:instrText xml:space="preserve"> \* MERGEFORMAT </w:instrText>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 xml:space="preserve">Tabelle: </w:t>
      </w:r>
      <w:proofErr w:type="spellStart"/>
      <w:r w:rsidRPr="00CC207B">
        <w:rPr>
          <w:b/>
          <w:bCs/>
        </w:rPr>
        <w:t>image</w:t>
      </w:r>
      <w:proofErr w:type="spellEnd"/>
    </w:p>
    <w:p w14:paraId="4F71A5F0" w14:textId="4B96ABD0" w:rsidR="00CC207B" w:rsidRDefault="00CC207B" w:rsidP="00CC207B">
      <w:pPr>
        <w:pStyle w:val="Listenabsatz"/>
        <w:numPr>
          <w:ilvl w:val="0"/>
          <w:numId w:val="21"/>
        </w:numPr>
      </w:pPr>
      <w:r>
        <w:t xml:space="preserve">event_id (INT) / </w:t>
      </w:r>
      <w:proofErr w:type="spellStart"/>
      <w:r>
        <w:t>id</w:t>
      </w:r>
      <w:proofErr w:type="spellEnd"/>
      <w:r>
        <w:t xml:space="preserve"> (UUID): Als Primärschlüssel genutzt, wobei event_id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sidRPr="00201554">
        <w:rPr>
          <w:color w:val="0070C0"/>
          <w:u w:val="single"/>
        </w:rPr>
      </w:r>
      <w:r w:rsidR="00201554">
        <w:rPr>
          <w:color w:val="0070C0"/>
          <w:u w:val="single"/>
        </w:rPr>
        <w:instrText xml:space="preserve"> \* MERGEFORMAT </w:instrText>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proofErr w:type="spellStart"/>
      <w:r>
        <w:t>image</w:t>
      </w:r>
      <w:proofErr w:type="spellEnd"/>
      <w:r>
        <w:t xml:space="preserve"> (BYTEA): Das eigentliche Bild.</w:t>
      </w:r>
    </w:p>
    <w:p w14:paraId="1C29203C" w14:textId="77777777" w:rsidR="00CC207B" w:rsidRDefault="00CC207B" w:rsidP="00CC207B">
      <w:pPr>
        <w:pStyle w:val="Listenabsatz"/>
        <w:numPr>
          <w:ilvl w:val="0"/>
          <w:numId w:val="21"/>
        </w:numPr>
      </w:pPr>
      <w:proofErr w:type="spellStart"/>
      <w:r>
        <w:t>description</w:t>
      </w:r>
      <w:proofErr w:type="spellEnd"/>
      <w:r>
        <w:t xml:space="preserve">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sidRPr="00C93BA1">
        <w:rPr>
          <w:color w:val="0070C0"/>
          <w:u w:val="single"/>
        </w:rPr>
      </w:r>
      <w:r>
        <w:rPr>
          <w:color w:val="0070C0"/>
          <w:u w:val="single"/>
        </w:rPr>
        <w:instrText xml:space="preserve"> \* MERGEFORMAT </w:instrText>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57" w:name="gedankengänge_image"/>
      <w:r w:rsidRPr="00960E51">
        <w:rPr>
          <w:b/>
          <w:bCs/>
        </w:rPr>
        <w:t>Gedankengänge</w:t>
      </w:r>
      <w:bookmarkEnd w:id="157"/>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58" w:name="E_image"/>
      <w:r w:rsidRPr="00CE2E41">
        <w:rPr>
          <w:b/>
          <w:bCs/>
        </w:rPr>
        <w:t>Variante 1</w:t>
      </w:r>
      <w:bookmarkEnd w:id="158"/>
      <w:r w:rsidRPr="00CE2E41">
        <w:rPr>
          <w:b/>
          <w:bCs/>
        </w:rPr>
        <w:t>:</w:t>
      </w:r>
      <w:r w:rsidRPr="00635042">
        <w:t xml:space="preserve"> Verwendung von event_id als Primärschlüssel (PK)</w:t>
      </w:r>
    </w:p>
    <w:p w14:paraId="2EEB08C0" w14:textId="77777777" w:rsidR="00635042" w:rsidRPr="00635042" w:rsidRDefault="00635042" w:rsidP="00635042">
      <w:r w:rsidRPr="00635042">
        <w:t>Ein Bild pro Event: Durch die Nutzung der event_id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w:t>
      </w:r>
      <w:proofErr w:type="spellStart"/>
      <w:r w:rsidRPr="00635042">
        <w:t>is_deleted</w:t>
      </w:r>
      <w:proofErr w:type="spellEnd"/>
      <w:r w:rsidRPr="00635042">
        <w:t>-Status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w:t>
      </w:r>
      <w:proofErr w:type="spellStart"/>
      <w:r w:rsidRPr="00635042">
        <w:t>is_deleted</w:t>
      </w:r>
      <w:proofErr w:type="spellEnd"/>
      <w:r w:rsidRPr="00635042">
        <w:t xml:space="preserve"> auf </w:t>
      </w:r>
      <w:proofErr w:type="spellStart"/>
      <w:r w:rsidRPr="00635042">
        <w:t>true</w:t>
      </w:r>
      <w:proofErr w:type="spellEnd"/>
      <w:r w:rsidRPr="00635042">
        <w:t>, behält aber den Datensatz in der Datenbank. Dies ermöglicht eine einfache Wiederherstellung und beibehält die Historie.</w:t>
      </w:r>
    </w:p>
    <w:p w14:paraId="1630D242" w14:textId="77777777" w:rsidR="00635042" w:rsidRDefault="00635042" w:rsidP="00635042">
      <w:r w:rsidRPr="00635042">
        <w:t xml:space="preserve">Bildaktualisierung: Beim Hinzufügen eines neuen Bildes zu einem Event, das bereits ein Bild hat, müsste zunächst geprüft werden, ob bereits ein Datensatz mit der entsprechenden event_id existiert und </w:t>
      </w:r>
      <w:proofErr w:type="spellStart"/>
      <w:r w:rsidRPr="00635042">
        <w:t>is_deleted</w:t>
      </w:r>
      <w:proofErr w:type="spellEnd"/>
      <w:r w:rsidRPr="00635042">
        <w:t xml:space="preserve"> auf </w:t>
      </w:r>
      <w:proofErr w:type="spellStart"/>
      <w:r w:rsidRPr="00635042">
        <w:t>false</w:t>
      </w:r>
      <w:proofErr w:type="spellEnd"/>
      <w:r w:rsidRPr="00635042">
        <w:t xml:space="preserv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w:t>
      </w:r>
      <w:proofErr w:type="spellStart"/>
      <w:r w:rsidRPr="00635042">
        <w:t>is_deleted</w:t>
      </w:r>
      <w:proofErr w:type="spellEnd"/>
      <w:r w:rsidRPr="00635042">
        <w:t xml:space="preserve"> = </w:t>
      </w:r>
      <w:proofErr w:type="spellStart"/>
      <w:r w:rsidRPr="00635042">
        <w:t>false</w:t>
      </w:r>
      <w:proofErr w:type="spellEnd"/>
      <w:r w:rsidRPr="00635042">
        <w:t>).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 xml:space="preserve">Datensatzes überprüfen zu müssen. Ebenso würde das Löschen eines Bildes einfach den </w:t>
      </w:r>
      <w:proofErr w:type="spellStart"/>
      <w:r w:rsidRPr="00635042">
        <w:t>is_deleted</w:t>
      </w:r>
      <w:proofErr w:type="spellEnd"/>
      <w:r w:rsidRPr="00635042">
        <w:t>-Status des zugehörigen Datensatzes ändern, ohne sich um die event_id-</w:t>
      </w:r>
      <w:proofErr w:type="spellStart"/>
      <w:r w:rsidRPr="00635042">
        <w:t>Uniqueness</w:t>
      </w:r>
      <w:proofErr w:type="spellEnd"/>
      <w:r w:rsidRPr="00635042">
        <w:t xml:space="preserve">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w:instrText>
      </w:r>
      <w:r w:rsidRPr="00635042">
        <w:rPr>
          <w:b/>
          <w:bCs/>
          <w:color w:val="0070C0"/>
          <w:u w:val="single"/>
        </w:rPr>
      </w:r>
      <w:r w:rsidRPr="00635042">
        <w:rPr>
          <w:b/>
          <w:bCs/>
          <w:color w:val="0070C0"/>
          <w:u w:val="single"/>
        </w:rPr>
        <w:instrText xml:space="preserve"> \* MERGEFORMAT </w:instrText>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proofErr w:type="spellStart"/>
      <w:r w:rsidR="003860E1">
        <w:rPr>
          <w:b/>
          <w:bCs/>
        </w:rPr>
        <w:t>e</w:t>
      </w:r>
      <w:r w:rsidR="00927142" w:rsidRPr="00FD3860">
        <w:rPr>
          <w:b/>
          <w:bCs/>
        </w:rPr>
        <w:t>vent_</w:t>
      </w:r>
      <w:r w:rsidR="003860E1">
        <w:rPr>
          <w:b/>
          <w:bCs/>
        </w:rPr>
        <w:t>t</w:t>
      </w:r>
      <w:r w:rsidR="00927142" w:rsidRPr="00FD3860">
        <w:rPr>
          <w:b/>
          <w:bCs/>
        </w:rPr>
        <w:t>ransformation</w:t>
      </w:r>
      <w:proofErr w:type="spellEnd"/>
    </w:p>
    <w:p w14:paraId="67E33281" w14:textId="77777777" w:rsidR="00927142" w:rsidRDefault="00927142" w:rsidP="00927142"/>
    <w:p w14:paraId="0518331A" w14:textId="77777777" w:rsidR="00CE2E41" w:rsidRDefault="00CE2E41" w:rsidP="00CE2E41">
      <w:pPr>
        <w:pStyle w:val="Listenabsatz"/>
        <w:numPr>
          <w:ilvl w:val="0"/>
          <w:numId w:val="22"/>
        </w:numPr>
      </w:pPr>
      <w:proofErr w:type="spellStart"/>
      <w:r>
        <w:t>id</w:t>
      </w:r>
      <w:proofErr w:type="spellEnd"/>
      <w:r>
        <w:t xml:space="preserve"> (UUID): Eindeutiger Identifikator der Transformation.</w:t>
      </w:r>
    </w:p>
    <w:p w14:paraId="0C6D32CE" w14:textId="77777777" w:rsidR="00CE2E41" w:rsidRDefault="00CE2E41" w:rsidP="00CE2E41">
      <w:pPr>
        <w:pStyle w:val="Listenabsatz"/>
        <w:numPr>
          <w:ilvl w:val="0"/>
          <w:numId w:val="22"/>
        </w:numPr>
      </w:pPr>
      <w:r>
        <w:t>event_id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proofErr w:type="spellStart"/>
      <w:r>
        <w:t>type_enum</w:t>
      </w:r>
      <w:proofErr w:type="spellEnd"/>
      <w:r>
        <w:t xml:space="preserve"> (VARCHAR): Typ der Transformation (z.B. Kritisch, Konvertierung).</w:t>
      </w:r>
    </w:p>
    <w:p w14:paraId="73E22E4E" w14:textId="77777777" w:rsidR="00CE2E41" w:rsidRDefault="00CE2E41" w:rsidP="00CE2E41">
      <w:pPr>
        <w:pStyle w:val="Listenabsatz"/>
        <w:numPr>
          <w:ilvl w:val="0"/>
          <w:numId w:val="22"/>
        </w:numPr>
      </w:pPr>
      <w:proofErr w:type="spellStart"/>
      <w:r>
        <w:t>cause</w:t>
      </w:r>
      <w:proofErr w:type="spellEnd"/>
      <w:r>
        <w:t xml:space="preserve"> (VARCHAR): Ursache der Transformation.</w:t>
      </w:r>
    </w:p>
    <w:p w14:paraId="291F3A65" w14:textId="4717535B" w:rsidR="00FD3860" w:rsidRDefault="00CE2E41" w:rsidP="00CE2E41">
      <w:pPr>
        <w:pStyle w:val="Listenabsatz"/>
        <w:numPr>
          <w:ilvl w:val="0"/>
          <w:numId w:val="22"/>
        </w:numPr>
      </w:pPr>
      <w:proofErr w:type="spellStart"/>
      <w:r>
        <w:t>effect</w:t>
      </w:r>
      <w:proofErr w:type="spellEnd"/>
      <w:r>
        <w:t xml:space="preserve">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sidRPr="00C93BA1">
        <w:rPr>
          <w:color w:val="0070C0"/>
          <w:u w:val="single"/>
        </w:rPr>
      </w:r>
      <w:r>
        <w:rPr>
          <w:color w:val="0070C0"/>
          <w:u w:val="single"/>
        </w:rPr>
        <w:instrText xml:space="preserve"> \* MERGEFORMAT </w:instrText>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proofErr w:type="spellStart"/>
      <w:r w:rsidRPr="00FD3860">
        <w:rPr>
          <w:b/>
          <w:bCs/>
        </w:rPr>
        <w:t>Event_Import</w:t>
      </w:r>
      <w:proofErr w:type="spellEnd"/>
    </w:p>
    <w:p w14:paraId="4F4A0B9E" w14:textId="77777777" w:rsidR="00927142" w:rsidRDefault="00927142" w:rsidP="00927142"/>
    <w:p w14:paraId="6F9F0773" w14:textId="77777777" w:rsidR="003860E1" w:rsidRDefault="003860E1" w:rsidP="003860E1">
      <w:pPr>
        <w:pStyle w:val="Listenabsatz"/>
        <w:numPr>
          <w:ilvl w:val="0"/>
          <w:numId w:val="23"/>
        </w:numPr>
      </w:pPr>
      <w:proofErr w:type="spellStart"/>
      <w:r>
        <w:t>id</w:t>
      </w:r>
      <w:proofErr w:type="spellEnd"/>
      <w:r>
        <w:t xml:space="preserve"> (UUID): Eindeutiger Identifikator des Importvorgangs.</w:t>
      </w:r>
    </w:p>
    <w:p w14:paraId="42EDC2C9" w14:textId="77777777" w:rsidR="003860E1" w:rsidRDefault="003860E1" w:rsidP="003860E1">
      <w:pPr>
        <w:pStyle w:val="Listenabsatz"/>
        <w:numPr>
          <w:ilvl w:val="0"/>
          <w:numId w:val="23"/>
        </w:numPr>
      </w:pPr>
      <w:proofErr w:type="spellStart"/>
      <w:r>
        <w:t>status_enum</w:t>
      </w:r>
      <w:proofErr w:type="spellEnd"/>
      <w:r>
        <w:t xml:space="preserve"> (VARCHAR): Status des Importvorgangs (z.B. OK, Fehler).</w:t>
      </w:r>
    </w:p>
    <w:p w14:paraId="37D0F72D" w14:textId="5BD3049D" w:rsidR="00FD3860" w:rsidRDefault="003860E1" w:rsidP="003860E1">
      <w:pPr>
        <w:pStyle w:val="Listenabsatz"/>
        <w:numPr>
          <w:ilvl w:val="0"/>
          <w:numId w:val="23"/>
        </w:numPr>
      </w:pPr>
      <w:r>
        <w:t>import_time (TIMESTAMP): Optional, für den genauen Zeitpunkt des Importbeginns, falls eine Unterscheidung von date_created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sidRPr="00193162">
        <w:rPr>
          <w:color w:val="0070C0"/>
          <w:u w:val="single"/>
        </w:rPr>
      </w:r>
      <w:r w:rsidR="00193162">
        <w:rPr>
          <w:color w:val="0070C0"/>
          <w:u w:val="single"/>
        </w:rPr>
        <w:instrText xml:space="preserve"> \* MERGEFORMAT </w:instrText>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sidRPr="00C93BA1">
        <w:rPr>
          <w:color w:val="0070C0"/>
          <w:u w:val="single"/>
        </w:rPr>
      </w:r>
      <w:r>
        <w:rPr>
          <w:color w:val="0070C0"/>
          <w:u w:val="single"/>
        </w:rPr>
        <w:instrText xml:space="preserve"> \* MERGEFORMAT </w:instrText>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59" w:name="gedankengänge_import"/>
      <w:r w:rsidRPr="006657B8">
        <w:rPr>
          <w:b/>
          <w:bCs/>
        </w:rPr>
        <w:t>Gedankengänge</w:t>
      </w:r>
      <w:bookmarkEnd w:id="159"/>
      <w:r w:rsidRPr="006657B8">
        <w:rPr>
          <w:b/>
          <w:bCs/>
        </w:rPr>
        <w:t xml:space="preserve"> zu Importzeitpunkten:</w:t>
      </w:r>
    </w:p>
    <w:p w14:paraId="20D637B3" w14:textId="77777777" w:rsidR="006657B8" w:rsidRDefault="006657B8" w:rsidP="006657B8">
      <w:bookmarkStart w:id="160" w:name="E_import"/>
      <w:r w:rsidRPr="00193162">
        <w:rPr>
          <w:b/>
          <w:bCs/>
        </w:rPr>
        <w:t>Verwendung von date_created</w:t>
      </w:r>
      <w:bookmarkEnd w:id="160"/>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Einführung eines zusätzlichen Feldes import_time:</w:t>
      </w:r>
      <w:r>
        <w:t xml:space="preserve"> Diese Variante erlaubt die explizite Speicherung des genauen Zeitpunkts, zu dem der Import gestartet wurde, unabhängig vom Zeitpunkt der Datensatzerstellung (date_created).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1" w:name="_Toc160459245"/>
      <w:r>
        <w:lastRenderedPageBreak/>
        <w:t>Testkonzept</w:t>
      </w:r>
      <w:bookmarkEnd w:id="161"/>
    </w:p>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77777777" w:rsidR="00BD1AAB" w:rsidRDefault="00BD1AAB" w:rsidP="00BD1AAB">
      <w:r>
        <w:t>Das 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Sicherstellen, dass alle Komponenten gemä</w:t>
      </w:r>
      <w:r>
        <w:t>ss</w:t>
      </w:r>
      <w:r>
        <w:t xml:space="preserve"> den definierten Spezifikationen </w:t>
      </w:r>
      <w:r>
        <w:t xml:space="preserve">der </w:t>
      </w:r>
      <w:r w:rsidR="00677F3A" w:rsidRPr="00677F3A">
        <w:rPr>
          <w:color w:val="0070C0"/>
          <w:u w:val="single"/>
        </w:rPr>
        <w:fldChar w:fldCharType="begin"/>
      </w:r>
      <w:r w:rsidR="00677F3A" w:rsidRPr="00677F3A">
        <w:rPr>
          <w:color w:val="0070C0"/>
          <w:u w:val="single"/>
        </w:rPr>
        <w:instrText xml:space="preserve"> REF aufgabenstellung \h </w:instrText>
      </w:r>
      <w:r w:rsidR="00677F3A" w:rsidRPr="00BB667C">
        <w:rPr>
          <w:color w:val="0070C0"/>
          <w:u w:val="single"/>
        </w:rPr>
      </w:r>
      <w:r w:rsidR="00677F3A" w:rsidRPr="00677F3A">
        <w:rPr>
          <w:color w:val="0070C0"/>
          <w:u w:val="single"/>
        </w:rPr>
        <w:instrText xml:space="preserve"> \* MERGEFORMAT </w:instrText>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2A48CD33" w14:textId="77777777" w:rsidR="00BD1AAB" w:rsidRDefault="00BD1AAB" w:rsidP="00BD1AAB">
      <w:r>
        <w:t>Verwendung von Testdaten, die repräsentativ für die Produktionsdaten sind.</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62" w:name="_Toc18316530"/>
      <w:r w:rsidRPr="00B91718">
        <w:rPr>
          <w:b/>
          <w:bCs/>
          <w:lang w:eastAsia="de-DE"/>
        </w:rPr>
        <w:t>Testfall</w:t>
      </w:r>
      <w:bookmarkEnd w:id="162"/>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63" w:name="_Toc493855175"/>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lastRenderedPageBreak/>
        <w:t>Testdurchführung und Testergebnis</w:t>
      </w:r>
      <w:bookmarkEnd w:id="163"/>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64" w:name="_Toc160459246"/>
      <w:r w:rsidRPr="008648FF">
        <w:lastRenderedPageBreak/>
        <w:t>Phase "</w:t>
      </w:r>
      <w:r w:rsidR="00945AFD">
        <w:t>Entscheiden</w:t>
      </w:r>
      <w:r w:rsidRPr="008648FF">
        <w:t>"</w:t>
      </w:r>
      <w:bookmarkEnd w:id="164"/>
    </w:p>
    <w:p w14:paraId="70C224C6" w14:textId="029857B9" w:rsidR="001E18F4" w:rsidRPr="001E18F4" w:rsidRDefault="001E18F4" w:rsidP="001E18F4">
      <w:pPr>
        <w:pStyle w:val="berschrift3"/>
      </w:pPr>
      <w:r>
        <w:t>Einleitung</w:t>
      </w:r>
    </w:p>
    <w:p w14:paraId="29A4EA73" w14:textId="5A6D7873" w:rsidR="001E18F4" w:rsidRDefault="001E18F4" w:rsidP="001E18F4">
      <w:r w:rsidRPr="001E18F4">
        <w:t xml:space="preserve">Im Rahmen 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Sessionverwaltung und die Handhabung der Importzeitpunkte.</w:t>
      </w:r>
    </w:p>
    <w:p w14:paraId="4919B146" w14:textId="77777777" w:rsidR="001E18F4" w:rsidRDefault="001E18F4" w:rsidP="001E18F4"/>
    <w:p w14:paraId="7203021A" w14:textId="77777777" w:rsidR="001E18F4" w:rsidRDefault="001E18F4" w:rsidP="001E18F4">
      <w:pPr>
        <w:pStyle w:val="berschrift3"/>
      </w:pPr>
      <w:r>
        <w:t>Fehlerbehandlung</w:t>
      </w:r>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sidRPr="00BC0181">
        <w:rPr>
          <w:color w:val="0070C0"/>
          <w:u w:val="single"/>
        </w:rPr>
      </w:r>
      <w:r w:rsidR="00BC0181">
        <w:rPr>
          <w:color w:val="0070C0"/>
          <w:u w:val="single"/>
        </w:rPr>
        <w:instrText xml:space="preserve"> \* MERGEFORMAT </w:instrText>
      </w:r>
      <w:r w:rsidR="00BC0181" w:rsidRPr="00BC0181">
        <w:rPr>
          <w:color w:val="0070C0"/>
          <w:u w:val="single"/>
        </w:rPr>
        <w:fldChar w:fldCharType="separate"/>
      </w:r>
      <w:r w:rsidR="00BC0181" w:rsidRPr="00BC0181">
        <w:rPr>
          <w:color w:val="0070C0"/>
          <w:u w:val="single"/>
        </w:rPr>
        <w:t>Benutzerdefinierte Exceptions</w:t>
      </w:r>
      <w:r w:rsidR="00BC0181" w:rsidRPr="00BC0181">
        <w:rPr>
          <w:color w:val="0070C0"/>
          <w:u w:val="single"/>
        </w:rPr>
        <w:fldChar w:fldCharType="end"/>
      </w:r>
      <w:r w:rsidR="00BC0181">
        <w:t xml:space="preserve"> </w:t>
      </w:r>
      <w:r>
        <w:t xml:space="preserve">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w:t>
      </w:r>
      <w:r>
        <w:t xml:space="preserve">meine IPA </w:t>
      </w:r>
      <w:r>
        <w:t>bewertet.</w:t>
      </w:r>
    </w:p>
    <w:p w14:paraId="30D74C84" w14:textId="77777777" w:rsidR="00125690" w:rsidRDefault="00125690" w:rsidP="001E18F4"/>
    <w:p w14:paraId="28B1CA03" w14:textId="77777777" w:rsidR="00125690" w:rsidRDefault="00125690" w:rsidP="00125690">
      <w:pPr>
        <w:pStyle w:val="berschrift3"/>
      </w:pPr>
      <w:r>
        <w:t>Bilderverwaltung</w:t>
      </w:r>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sidRPr="00BC0181">
        <w:rPr>
          <w:color w:val="0070C0"/>
          <w:u w:val="single"/>
        </w:rPr>
      </w:r>
      <w:r w:rsidR="00BC0181">
        <w:rPr>
          <w:color w:val="0070C0"/>
          <w:u w:val="single"/>
        </w:rPr>
        <w:instrText xml:space="preserve"> \* MERGEFORMAT </w:instrText>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r>
        <w:t>Benutzerverwaltung</w:t>
      </w:r>
    </w:p>
    <w:p w14:paraId="49A373F9" w14:textId="624765A4" w:rsidR="00125690" w:rsidRDefault="00125690" w:rsidP="00125690">
      <w:r>
        <w:t xml:space="preserve">In der </w:t>
      </w:r>
      <w:r>
        <w:t>Person</w:t>
      </w:r>
      <w:r w:rsidR="007704C2">
        <w:t>-</w:t>
      </w:r>
      <w:r>
        <w:t xml:space="preserve">Tabelle </w:t>
      </w:r>
      <w:r>
        <w:t xml:space="preserve">wurde die </w:t>
      </w:r>
      <w:r w:rsidR="00BC0181" w:rsidRPr="00BC0181">
        <w:rPr>
          <w:color w:val="0070C0"/>
          <w:u w:val="single"/>
        </w:rPr>
        <w:fldChar w:fldCharType="begin"/>
      </w:r>
      <w:r w:rsidR="00BC0181" w:rsidRPr="00BC0181">
        <w:rPr>
          <w:color w:val="0070C0"/>
          <w:u w:val="single"/>
        </w:rPr>
        <w:instrText xml:space="preserve"> REF E_active \h </w:instrText>
      </w:r>
      <w:r w:rsidR="00BC0181" w:rsidRPr="00BC0181">
        <w:rPr>
          <w:color w:val="0070C0"/>
          <w:u w:val="single"/>
        </w:rPr>
      </w:r>
      <w:r w:rsidR="00BC0181">
        <w:rPr>
          <w:color w:val="0070C0"/>
          <w:u w:val="single"/>
        </w:rPr>
        <w:instrText xml:space="preserve"> \* MERGEFORMAT </w:instrText>
      </w:r>
      <w:r w:rsidR="00BC0181" w:rsidRPr="00BC0181">
        <w:rPr>
          <w:color w:val="0070C0"/>
          <w:u w:val="single"/>
        </w:rPr>
        <w:fldChar w:fldCharType="separate"/>
      </w:r>
      <w:r w:rsidR="00BC0181" w:rsidRPr="00BC0181">
        <w:rPr>
          <w:color w:val="0070C0"/>
          <w:u w:val="single"/>
        </w:rPr>
        <w:t>Variante mit is_active</w:t>
      </w:r>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r>
        <w:t>Sessionverwaltung</w:t>
      </w:r>
    </w:p>
    <w:p w14:paraId="31D7AEAA" w14:textId="60B65C8E" w:rsidR="007704C2" w:rsidRDefault="00151DA0" w:rsidP="00151DA0">
      <w:r>
        <w:t xml:space="preserve">Bei der Gestaltung der person_session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BC0181" w:rsidRPr="006C4EB5">
        <w:rPr>
          <w:color w:val="0070C0"/>
          <w:u w:val="single"/>
        </w:rPr>
      </w:r>
      <w:r w:rsidR="006C4EB5">
        <w:rPr>
          <w:color w:val="0070C0"/>
          <w:u w:val="single"/>
        </w:rPr>
        <w:instrText xml:space="preserve"> \* MERGEFORMAT </w:instrText>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w:t>
      </w:r>
      <w:r>
        <w:t xml:space="preserve"> </w:t>
      </w:r>
      <w:r>
        <w:t>und unterstützt eine robuste Sessionverwaltung.</w:t>
      </w:r>
    </w:p>
    <w:p w14:paraId="55D8D0E9" w14:textId="77777777" w:rsidR="007704C2" w:rsidRDefault="007704C2">
      <w:r>
        <w:br w:type="page"/>
      </w:r>
    </w:p>
    <w:p w14:paraId="6575E6CB" w14:textId="77777777" w:rsidR="007704C2" w:rsidRDefault="007704C2" w:rsidP="007704C2">
      <w:pPr>
        <w:pStyle w:val="berschrift3"/>
      </w:pPr>
      <w:r>
        <w:lastRenderedPageBreak/>
        <w:t>Image Tabelle</w:t>
      </w:r>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BC0181" w:rsidRPr="00172CB0">
        <w:rPr>
          <w:color w:val="0070C0"/>
          <w:u w:val="single"/>
        </w:rPr>
      </w:r>
      <w:r w:rsidR="00172CB0">
        <w:rPr>
          <w:color w:val="0070C0"/>
          <w:u w:val="single"/>
        </w:rPr>
        <w:instrText xml:space="preserve"> \* MERGEFORMAT </w:instrText>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event_id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r>
        <w:t>Importzeitpunkte</w:t>
      </w:r>
    </w:p>
    <w:p w14:paraId="29C3C551" w14:textId="15AE641A" w:rsidR="007704C2" w:rsidRDefault="007704C2" w:rsidP="007704C2">
      <w:r>
        <w:t>Hinsichtlich der Handhabung der Importzeitpunkte entschied ich mich gegen die Einführung eines neuen Feldes für import_time</w:t>
      </w:r>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BC0181" w:rsidRPr="007F0A3B">
        <w:rPr>
          <w:color w:val="0070C0"/>
          <w:u w:val="single"/>
        </w:rPr>
      </w:r>
      <w:r w:rsidR="007F0A3B">
        <w:rPr>
          <w:color w:val="0070C0"/>
          <w:u w:val="single"/>
        </w:rPr>
        <w:instrText xml:space="preserve"> \* MERGEFORMAT </w:instrText>
      </w:r>
      <w:r w:rsidR="00BC0181" w:rsidRPr="007F0A3B">
        <w:rPr>
          <w:color w:val="0070C0"/>
          <w:u w:val="single"/>
        </w:rPr>
        <w:fldChar w:fldCharType="separate"/>
      </w:r>
      <w:r w:rsidR="00BC0181" w:rsidRPr="007F0A3B">
        <w:rPr>
          <w:color w:val="0070C0"/>
          <w:u w:val="single"/>
        </w:rPr>
        <w:t>Verwendung von date_created</w:t>
      </w:r>
      <w:r w:rsidR="00BC0181" w:rsidRPr="007F0A3B">
        <w:rPr>
          <w:color w:val="0070C0"/>
          <w:u w:val="single"/>
        </w:rPr>
        <w:fldChar w:fldCharType="end"/>
      </w:r>
      <w:r>
        <w:t xml:space="preserve">. Der Mehrwert </w:t>
      </w:r>
      <w:proofErr w:type="gramStart"/>
      <w:r>
        <w:t xml:space="preserve">einer </w:t>
      </w:r>
      <w:r w:rsidR="00CA205C">
        <w:t>Millisekunden</w:t>
      </w:r>
      <w:proofErr w:type="gramEnd"/>
      <w:r w:rsidR="00CA205C">
        <w:t xml:space="preserve"> genauen</w:t>
      </w:r>
      <w:r>
        <w:t xml:space="preserve"> Erfassung des Importzeitpunkts rechtfertigt nicht die erhöhte Komplexität und den zusätzlichen Entwicklungsaufwand. Stattdessen wird das bestehende Feld date_created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r>
        <w:t>Fazit</w:t>
      </w:r>
    </w:p>
    <w:p w14:paraId="2BED28B6" w14:textId="5FBFEE63" w:rsidR="000F0EFC" w:rsidRDefault="00CA205C" w:rsidP="00CA205C">
      <w:r>
        <w:t>Diese Entscheidungen wurden mit dem Ziel getroffen, die beste Balance zwischen Funktionalität, Benutzerfreundlichkeit, Effizienz und zukünftiger Erweiterbarkeit des Lernportals zu finden. Sie spiegeln eine sorgfältige Überlegung der Anforderungen, potenziellen Herausforderungen und des langfristigen Nutzens für das Projekt wider. Mit diesen Entscheidungen ist das Fundament gelegt für ein robustes, flexibles und benutzerfreundliches System, das den Bedürfnissen der Competec-Gruppe gerecht wird.</w:t>
      </w:r>
    </w:p>
    <w:p w14:paraId="6129261A" w14:textId="77777777" w:rsidR="000F0EFC" w:rsidRDefault="000F0EFC">
      <w:r>
        <w:br w:type="page"/>
      </w:r>
    </w:p>
    <w:p w14:paraId="2531414B" w14:textId="0705C82C" w:rsidR="000F0EFC" w:rsidRDefault="000F0EFC" w:rsidP="000F0EFC">
      <w:pPr>
        <w:pStyle w:val="berschrift2"/>
      </w:pPr>
      <w:r w:rsidRPr="008648FF">
        <w:lastRenderedPageBreak/>
        <w:t>Phase "</w:t>
      </w:r>
      <w:r>
        <w:t>Realisieren</w:t>
      </w:r>
      <w:r w:rsidRPr="008648FF">
        <w:t>"</w:t>
      </w:r>
    </w:p>
    <w:p w14:paraId="50AEDF78" w14:textId="3F7F2970" w:rsidR="000F0EFC" w:rsidRDefault="000F0EFC" w:rsidP="00CA205C"/>
    <w:p w14:paraId="73D7F92D" w14:textId="051717F9" w:rsidR="000F0EFC" w:rsidRDefault="000F0EFC" w:rsidP="00CA205C">
      <w:r>
        <w:br w:type="page"/>
      </w:r>
    </w:p>
    <w:p w14:paraId="434907FE" w14:textId="26A475D7" w:rsidR="00D519B2" w:rsidRDefault="00D519B2" w:rsidP="00D519B2">
      <w:pPr>
        <w:pStyle w:val="berschrift2"/>
      </w:pPr>
      <w:r w:rsidRPr="008648FF">
        <w:lastRenderedPageBreak/>
        <w:t>Phase "</w:t>
      </w:r>
      <w:r>
        <w:t>Kontrollieren</w:t>
      </w:r>
      <w:r w:rsidRPr="008648FF">
        <w:t>"</w:t>
      </w:r>
    </w:p>
    <w:p w14:paraId="32660FD2" w14:textId="77777777" w:rsidR="000F0EFC" w:rsidRDefault="000F0EFC">
      <w:r>
        <w:br w:type="page"/>
      </w:r>
    </w:p>
    <w:p w14:paraId="0A492A4B" w14:textId="6F63A91A" w:rsidR="00ED0F81" w:rsidRDefault="00ED0F81" w:rsidP="00ED0F81">
      <w:pPr>
        <w:pStyle w:val="berschrift2"/>
      </w:pPr>
      <w:r w:rsidRPr="008648FF">
        <w:lastRenderedPageBreak/>
        <w:t>Phase "</w:t>
      </w:r>
      <w:r>
        <w:t>Auswerten</w:t>
      </w:r>
      <w:r w:rsidRPr="008648FF">
        <w:t>"</w:t>
      </w:r>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r>
        <w:lastRenderedPageBreak/>
        <w:t>Persönliches</w:t>
      </w:r>
      <w:r w:rsidR="003071FB">
        <w:t xml:space="preserve"> Fazit</w:t>
      </w:r>
    </w:p>
    <w:p w14:paraId="28EEB640" w14:textId="77777777" w:rsidR="007E63E1" w:rsidRDefault="007E63E1">
      <w:r>
        <w:br w:type="page"/>
      </w:r>
    </w:p>
    <w:p w14:paraId="6280DE13" w14:textId="6C70C6F7" w:rsidR="000F0EFC" w:rsidRDefault="007E63E1" w:rsidP="007E63E1">
      <w:pPr>
        <w:pStyle w:val="berschrift2"/>
      </w:pPr>
      <w:r>
        <w:lastRenderedPageBreak/>
        <w:t>Quellenverzeichnis</w:t>
      </w:r>
      <w:r w:rsidR="000F0EFC">
        <w:br w:type="page"/>
      </w:r>
    </w:p>
    <w:p w14:paraId="2B7AE9ED" w14:textId="08EBFC98" w:rsidR="000F0EFC" w:rsidRDefault="00FB13C9" w:rsidP="00FB13C9">
      <w:pPr>
        <w:pStyle w:val="berschrift2"/>
      </w:pPr>
      <w:r>
        <w:lastRenderedPageBreak/>
        <w:t>Glossar</w:t>
      </w:r>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2554A1A1" w:rsidR="00FB13C9" w:rsidRPr="00AB3F9C" w:rsidRDefault="00FB13C9" w:rsidP="007A590C"/>
        </w:tc>
        <w:tc>
          <w:tcPr>
            <w:tcW w:w="6520" w:type="dxa"/>
          </w:tcPr>
          <w:p w14:paraId="3ED5A9BB" w14:textId="4CD4E76D" w:rsidR="00FB13C9" w:rsidRDefault="00FB13C9" w:rsidP="007A590C">
            <w:pPr>
              <w:cnfStyle w:val="000000000000" w:firstRow="0" w:lastRow="0" w:firstColumn="0" w:lastColumn="0" w:oddVBand="0" w:evenVBand="0" w:oddHBand="0" w:evenHBand="0" w:firstRowFirstColumn="0" w:firstRowLastColumn="0" w:lastRowFirstColumn="0" w:lastRowLastColumn="0"/>
            </w:pP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1EBF20A8" w:rsidR="00FB13C9" w:rsidRDefault="00FB13C9" w:rsidP="007A590C"/>
        </w:tc>
        <w:tc>
          <w:tcPr>
            <w:tcW w:w="6520" w:type="dxa"/>
          </w:tcPr>
          <w:p w14:paraId="60F612C5" w14:textId="4A7A31CA" w:rsidR="00FB13C9" w:rsidRPr="00050338" w:rsidRDefault="00FB13C9"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45527D">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3F6DB" w14:textId="77777777" w:rsidR="0045527D" w:rsidRDefault="0045527D" w:rsidP="00F91D37">
      <w:pPr>
        <w:spacing w:line="240" w:lineRule="auto"/>
      </w:pPr>
      <w:r>
        <w:separator/>
      </w:r>
    </w:p>
  </w:endnote>
  <w:endnote w:type="continuationSeparator" w:id="0">
    <w:p w14:paraId="7F2047ED" w14:textId="77777777" w:rsidR="0045527D" w:rsidRDefault="0045527D"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6BBAB" w14:textId="77777777" w:rsidR="0045527D" w:rsidRDefault="0045527D" w:rsidP="00F91D37">
      <w:pPr>
        <w:spacing w:line="240" w:lineRule="auto"/>
      </w:pPr>
      <w:r>
        <w:separator/>
      </w:r>
    </w:p>
  </w:footnote>
  <w:footnote w:type="continuationSeparator" w:id="0">
    <w:p w14:paraId="0FAECF36" w14:textId="77777777" w:rsidR="0045527D" w:rsidRDefault="0045527D"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3367142">
    <w:abstractNumId w:val="14"/>
  </w:num>
  <w:num w:numId="2" w16cid:durableId="1208837449">
    <w:abstractNumId w:val="6"/>
  </w:num>
  <w:num w:numId="3" w16cid:durableId="435294415">
    <w:abstractNumId w:val="17"/>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8"/>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 w:numId="24" w16cid:durableId="100539332">
    <w:abstractNumId w:val="16"/>
  </w:num>
  <w:num w:numId="25" w16cid:durableId="92565318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proofState w:spelling="clean" w:grammar="clean"/>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6BFF"/>
    <w:rsid w:val="0001010F"/>
    <w:rsid w:val="00013DFF"/>
    <w:rsid w:val="00023325"/>
    <w:rsid w:val="00024B59"/>
    <w:rsid w:val="00024FF3"/>
    <w:rsid w:val="000253DA"/>
    <w:rsid w:val="00025CEC"/>
    <w:rsid w:val="000266B7"/>
    <w:rsid w:val="0003104B"/>
    <w:rsid w:val="00032B92"/>
    <w:rsid w:val="00034A4C"/>
    <w:rsid w:val="000409C8"/>
    <w:rsid w:val="00040D2E"/>
    <w:rsid w:val="00041700"/>
    <w:rsid w:val="000417E3"/>
    <w:rsid w:val="00042286"/>
    <w:rsid w:val="000427DE"/>
    <w:rsid w:val="00046B37"/>
    <w:rsid w:val="00050338"/>
    <w:rsid w:val="00051944"/>
    <w:rsid w:val="00056EED"/>
    <w:rsid w:val="00060129"/>
    <w:rsid w:val="000633C2"/>
    <w:rsid w:val="00063BC2"/>
    <w:rsid w:val="00066585"/>
    <w:rsid w:val="000701F1"/>
    <w:rsid w:val="00071780"/>
    <w:rsid w:val="00072EEB"/>
    <w:rsid w:val="00073BE6"/>
    <w:rsid w:val="000803EB"/>
    <w:rsid w:val="0008529B"/>
    <w:rsid w:val="00087573"/>
    <w:rsid w:val="00090380"/>
    <w:rsid w:val="000906B1"/>
    <w:rsid w:val="00096E8E"/>
    <w:rsid w:val="000A1884"/>
    <w:rsid w:val="000A24EC"/>
    <w:rsid w:val="000A5352"/>
    <w:rsid w:val="000B183F"/>
    <w:rsid w:val="000B595D"/>
    <w:rsid w:val="000B5B89"/>
    <w:rsid w:val="000C13A3"/>
    <w:rsid w:val="000C49C1"/>
    <w:rsid w:val="000C662A"/>
    <w:rsid w:val="000D1124"/>
    <w:rsid w:val="000D1727"/>
    <w:rsid w:val="000D1743"/>
    <w:rsid w:val="000D1889"/>
    <w:rsid w:val="000D1BB6"/>
    <w:rsid w:val="000D4E65"/>
    <w:rsid w:val="000D72B0"/>
    <w:rsid w:val="000E415F"/>
    <w:rsid w:val="000E7543"/>
    <w:rsid w:val="000E756F"/>
    <w:rsid w:val="000F0EFC"/>
    <w:rsid w:val="000F130B"/>
    <w:rsid w:val="000F1D2B"/>
    <w:rsid w:val="0010021F"/>
    <w:rsid w:val="00102345"/>
    <w:rsid w:val="00106688"/>
    <w:rsid w:val="00107F09"/>
    <w:rsid w:val="00110F2F"/>
    <w:rsid w:val="001134C7"/>
    <w:rsid w:val="00113CB8"/>
    <w:rsid w:val="001150B7"/>
    <w:rsid w:val="0012151C"/>
    <w:rsid w:val="00125690"/>
    <w:rsid w:val="00127BBA"/>
    <w:rsid w:val="00131ED0"/>
    <w:rsid w:val="00133CFB"/>
    <w:rsid w:val="001347E9"/>
    <w:rsid w:val="001375AB"/>
    <w:rsid w:val="00144122"/>
    <w:rsid w:val="00144610"/>
    <w:rsid w:val="00151DA0"/>
    <w:rsid w:val="00154677"/>
    <w:rsid w:val="00154C3E"/>
    <w:rsid w:val="00157ECA"/>
    <w:rsid w:val="00166AE8"/>
    <w:rsid w:val="0016774B"/>
    <w:rsid w:val="00167916"/>
    <w:rsid w:val="00171870"/>
    <w:rsid w:val="0017294B"/>
    <w:rsid w:val="00172CB0"/>
    <w:rsid w:val="001773B4"/>
    <w:rsid w:val="001803A5"/>
    <w:rsid w:val="00186F01"/>
    <w:rsid w:val="00193162"/>
    <w:rsid w:val="00194B1A"/>
    <w:rsid w:val="001A3606"/>
    <w:rsid w:val="001A43BD"/>
    <w:rsid w:val="001B1204"/>
    <w:rsid w:val="001B1A64"/>
    <w:rsid w:val="001C53B5"/>
    <w:rsid w:val="001D626B"/>
    <w:rsid w:val="001D7296"/>
    <w:rsid w:val="001E18F4"/>
    <w:rsid w:val="001E1FC2"/>
    <w:rsid w:val="001E638C"/>
    <w:rsid w:val="001E73F4"/>
    <w:rsid w:val="001F1B13"/>
    <w:rsid w:val="001F4A7E"/>
    <w:rsid w:val="001F4B8C"/>
    <w:rsid w:val="001F4F9B"/>
    <w:rsid w:val="00201554"/>
    <w:rsid w:val="00204882"/>
    <w:rsid w:val="00221796"/>
    <w:rsid w:val="00223C6A"/>
    <w:rsid w:val="0022685B"/>
    <w:rsid w:val="002269E3"/>
    <w:rsid w:val="0023018C"/>
    <w:rsid w:val="00230FBB"/>
    <w:rsid w:val="00231D85"/>
    <w:rsid w:val="0023205B"/>
    <w:rsid w:val="002325C5"/>
    <w:rsid w:val="00233E67"/>
    <w:rsid w:val="00234E12"/>
    <w:rsid w:val="002366C1"/>
    <w:rsid w:val="0023778A"/>
    <w:rsid w:val="00240A52"/>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471B"/>
    <w:rsid w:val="003050BA"/>
    <w:rsid w:val="003071FB"/>
    <w:rsid w:val="00311605"/>
    <w:rsid w:val="0032330D"/>
    <w:rsid w:val="00324440"/>
    <w:rsid w:val="003338D9"/>
    <w:rsid w:val="00333A1B"/>
    <w:rsid w:val="003413F4"/>
    <w:rsid w:val="003509BA"/>
    <w:rsid w:val="003514EE"/>
    <w:rsid w:val="00352C5D"/>
    <w:rsid w:val="00354F26"/>
    <w:rsid w:val="003632B1"/>
    <w:rsid w:val="00363671"/>
    <w:rsid w:val="00364EE3"/>
    <w:rsid w:val="0037406A"/>
    <w:rsid w:val="003751D1"/>
    <w:rsid w:val="003757E4"/>
    <w:rsid w:val="00375834"/>
    <w:rsid w:val="00381453"/>
    <w:rsid w:val="00384FD1"/>
    <w:rsid w:val="003860E1"/>
    <w:rsid w:val="0039124E"/>
    <w:rsid w:val="00396C5D"/>
    <w:rsid w:val="003A574D"/>
    <w:rsid w:val="003A7950"/>
    <w:rsid w:val="003C3AED"/>
    <w:rsid w:val="003C3D32"/>
    <w:rsid w:val="003C7357"/>
    <w:rsid w:val="003D0FAA"/>
    <w:rsid w:val="003D41A8"/>
    <w:rsid w:val="003E5401"/>
    <w:rsid w:val="003E63D9"/>
    <w:rsid w:val="003E7641"/>
    <w:rsid w:val="003E77D6"/>
    <w:rsid w:val="003F01CC"/>
    <w:rsid w:val="003F025B"/>
    <w:rsid w:val="003F166B"/>
    <w:rsid w:val="003F1A56"/>
    <w:rsid w:val="003F490D"/>
    <w:rsid w:val="003F56A8"/>
    <w:rsid w:val="00410C8F"/>
    <w:rsid w:val="004178AD"/>
    <w:rsid w:val="00417CA2"/>
    <w:rsid w:val="004243D3"/>
    <w:rsid w:val="0042454D"/>
    <w:rsid w:val="00427CEC"/>
    <w:rsid w:val="004307EF"/>
    <w:rsid w:val="004317A5"/>
    <w:rsid w:val="00435B93"/>
    <w:rsid w:val="00442978"/>
    <w:rsid w:val="004441C3"/>
    <w:rsid w:val="004442E5"/>
    <w:rsid w:val="00444695"/>
    <w:rsid w:val="00444D61"/>
    <w:rsid w:val="004451DD"/>
    <w:rsid w:val="0045075C"/>
    <w:rsid w:val="00450938"/>
    <w:rsid w:val="0045234B"/>
    <w:rsid w:val="0045250D"/>
    <w:rsid w:val="00452D49"/>
    <w:rsid w:val="0045527D"/>
    <w:rsid w:val="004660DA"/>
    <w:rsid w:val="00477FAE"/>
    <w:rsid w:val="00480603"/>
    <w:rsid w:val="00484920"/>
    <w:rsid w:val="00486DBB"/>
    <w:rsid w:val="00492FEC"/>
    <w:rsid w:val="00494FD7"/>
    <w:rsid w:val="00495F83"/>
    <w:rsid w:val="00497FAD"/>
    <w:rsid w:val="004A039B"/>
    <w:rsid w:val="004A0808"/>
    <w:rsid w:val="004B0FDB"/>
    <w:rsid w:val="004B3225"/>
    <w:rsid w:val="004C1329"/>
    <w:rsid w:val="004C3880"/>
    <w:rsid w:val="004D0F2F"/>
    <w:rsid w:val="004D179F"/>
    <w:rsid w:val="004D5B31"/>
    <w:rsid w:val="004D6939"/>
    <w:rsid w:val="004E3AFF"/>
    <w:rsid w:val="004F106A"/>
    <w:rsid w:val="004F22CB"/>
    <w:rsid w:val="004F4987"/>
    <w:rsid w:val="004F5D95"/>
    <w:rsid w:val="004F62F8"/>
    <w:rsid w:val="00500294"/>
    <w:rsid w:val="0050493D"/>
    <w:rsid w:val="005074AD"/>
    <w:rsid w:val="00511C2D"/>
    <w:rsid w:val="00512E2F"/>
    <w:rsid w:val="005178C3"/>
    <w:rsid w:val="00523BEE"/>
    <w:rsid w:val="00526C93"/>
    <w:rsid w:val="005339AE"/>
    <w:rsid w:val="00535EA2"/>
    <w:rsid w:val="005371A9"/>
    <w:rsid w:val="00537410"/>
    <w:rsid w:val="00540C61"/>
    <w:rsid w:val="00546C0C"/>
    <w:rsid w:val="00550787"/>
    <w:rsid w:val="00551DDB"/>
    <w:rsid w:val="00554D4C"/>
    <w:rsid w:val="00560A37"/>
    <w:rsid w:val="00562128"/>
    <w:rsid w:val="0056562D"/>
    <w:rsid w:val="00571C22"/>
    <w:rsid w:val="00576439"/>
    <w:rsid w:val="005776E7"/>
    <w:rsid w:val="005830C0"/>
    <w:rsid w:val="00584D91"/>
    <w:rsid w:val="00591832"/>
    <w:rsid w:val="00592841"/>
    <w:rsid w:val="00593BC7"/>
    <w:rsid w:val="005A357F"/>
    <w:rsid w:val="005A7BE5"/>
    <w:rsid w:val="005A7E97"/>
    <w:rsid w:val="005B092C"/>
    <w:rsid w:val="005B0E54"/>
    <w:rsid w:val="005B1A92"/>
    <w:rsid w:val="005B30D8"/>
    <w:rsid w:val="005B4D6A"/>
    <w:rsid w:val="005B4DEC"/>
    <w:rsid w:val="005B5E41"/>
    <w:rsid w:val="005B6FD0"/>
    <w:rsid w:val="005B6FD1"/>
    <w:rsid w:val="005C14E0"/>
    <w:rsid w:val="005C29E8"/>
    <w:rsid w:val="005C6148"/>
    <w:rsid w:val="005C7189"/>
    <w:rsid w:val="005F42CA"/>
    <w:rsid w:val="005F52CC"/>
    <w:rsid w:val="005F7C8E"/>
    <w:rsid w:val="006044D5"/>
    <w:rsid w:val="00622481"/>
    <w:rsid w:val="00622FDC"/>
    <w:rsid w:val="00623FD2"/>
    <w:rsid w:val="00624ADB"/>
    <w:rsid w:val="00625020"/>
    <w:rsid w:val="0063177E"/>
    <w:rsid w:val="00635042"/>
    <w:rsid w:val="00642F26"/>
    <w:rsid w:val="00646518"/>
    <w:rsid w:val="00647B77"/>
    <w:rsid w:val="0065039B"/>
    <w:rsid w:val="0065274C"/>
    <w:rsid w:val="006538B8"/>
    <w:rsid w:val="0065399D"/>
    <w:rsid w:val="0065505B"/>
    <w:rsid w:val="0065571F"/>
    <w:rsid w:val="00657C87"/>
    <w:rsid w:val="00661A71"/>
    <w:rsid w:val="0066485B"/>
    <w:rsid w:val="00664F4B"/>
    <w:rsid w:val="006657B8"/>
    <w:rsid w:val="006674B8"/>
    <w:rsid w:val="00671894"/>
    <w:rsid w:val="00672E90"/>
    <w:rsid w:val="00676986"/>
    <w:rsid w:val="00677575"/>
    <w:rsid w:val="00677F3A"/>
    <w:rsid w:val="006822B5"/>
    <w:rsid w:val="00682E03"/>
    <w:rsid w:val="00684384"/>
    <w:rsid w:val="00686D14"/>
    <w:rsid w:val="00687ED7"/>
    <w:rsid w:val="006A1DD9"/>
    <w:rsid w:val="006A2831"/>
    <w:rsid w:val="006B3083"/>
    <w:rsid w:val="006C144C"/>
    <w:rsid w:val="006C1796"/>
    <w:rsid w:val="006C4EB5"/>
    <w:rsid w:val="006C62E1"/>
    <w:rsid w:val="006C71B7"/>
    <w:rsid w:val="006D433F"/>
    <w:rsid w:val="006D5C52"/>
    <w:rsid w:val="006E0F4E"/>
    <w:rsid w:val="006E4AF1"/>
    <w:rsid w:val="006E4D07"/>
    <w:rsid w:val="006E5E4E"/>
    <w:rsid w:val="006F0345"/>
    <w:rsid w:val="006F0469"/>
    <w:rsid w:val="006F0F57"/>
    <w:rsid w:val="006F546D"/>
    <w:rsid w:val="007004E6"/>
    <w:rsid w:val="007040B6"/>
    <w:rsid w:val="00705076"/>
    <w:rsid w:val="00711147"/>
    <w:rsid w:val="00723FE8"/>
    <w:rsid w:val="007248EF"/>
    <w:rsid w:val="00725604"/>
    <w:rsid w:val="00726175"/>
    <w:rsid w:val="007277E3"/>
    <w:rsid w:val="007312C9"/>
    <w:rsid w:val="00731A17"/>
    <w:rsid w:val="00734458"/>
    <w:rsid w:val="007419CF"/>
    <w:rsid w:val="0074241C"/>
    <w:rsid w:val="0074487E"/>
    <w:rsid w:val="00746273"/>
    <w:rsid w:val="0075366F"/>
    <w:rsid w:val="00755D02"/>
    <w:rsid w:val="00762A54"/>
    <w:rsid w:val="00765E65"/>
    <w:rsid w:val="00766FC0"/>
    <w:rsid w:val="0076733E"/>
    <w:rsid w:val="007676E2"/>
    <w:rsid w:val="00767AFD"/>
    <w:rsid w:val="007704C2"/>
    <w:rsid w:val="0077128F"/>
    <w:rsid w:val="007721BF"/>
    <w:rsid w:val="00774E70"/>
    <w:rsid w:val="00780E51"/>
    <w:rsid w:val="0078181E"/>
    <w:rsid w:val="00782C23"/>
    <w:rsid w:val="00786852"/>
    <w:rsid w:val="007919BF"/>
    <w:rsid w:val="0079217E"/>
    <w:rsid w:val="007922EB"/>
    <w:rsid w:val="0079532A"/>
    <w:rsid w:val="00796CEE"/>
    <w:rsid w:val="007A1946"/>
    <w:rsid w:val="007A7F8F"/>
    <w:rsid w:val="007B20CC"/>
    <w:rsid w:val="007B4C8E"/>
    <w:rsid w:val="007B5396"/>
    <w:rsid w:val="007C0B2A"/>
    <w:rsid w:val="007C0B6D"/>
    <w:rsid w:val="007C15BA"/>
    <w:rsid w:val="007C719A"/>
    <w:rsid w:val="007D32C3"/>
    <w:rsid w:val="007D7315"/>
    <w:rsid w:val="007E0460"/>
    <w:rsid w:val="007E63E1"/>
    <w:rsid w:val="007E7A08"/>
    <w:rsid w:val="007F097D"/>
    <w:rsid w:val="007F0A3B"/>
    <w:rsid w:val="007F70A1"/>
    <w:rsid w:val="00800A1B"/>
    <w:rsid w:val="00805D1A"/>
    <w:rsid w:val="0080637B"/>
    <w:rsid w:val="00812A8A"/>
    <w:rsid w:val="00812D41"/>
    <w:rsid w:val="00820F2B"/>
    <w:rsid w:val="008241DC"/>
    <w:rsid w:val="00826782"/>
    <w:rsid w:val="00833960"/>
    <w:rsid w:val="00834455"/>
    <w:rsid w:val="00841B44"/>
    <w:rsid w:val="00842EBA"/>
    <w:rsid w:val="00844B72"/>
    <w:rsid w:val="00853121"/>
    <w:rsid w:val="0085454F"/>
    <w:rsid w:val="00857D8A"/>
    <w:rsid w:val="00863DB0"/>
    <w:rsid w:val="00864855"/>
    <w:rsid w:val="008648FF"/>
    <w:rsid w:val="0086521A"/>
    <w:rsid w:val="00865476"/>
    <w:rsid w:val="00870017"/>
    <w:rsid w:val="00874CFE"/>
    <w:rsid w:val="00874E49"/>
    <w:rsid w:val="00876898"/>
    <w:rsid w:val="00877986"/>
    <w:rsid w:val="00883CC4"/>
    <w:rsid w:val="00884C8D"/>
    <w:rsid w:val="00885CE2"/>
    <w:rsid w:val="008867F9"/>
    <w:rsid w:val="00892730"/>
    <w:rsid w:val="00894148"/>
    <w:rsid w:val="008956B0"/>
    <w:rsid w:val="008A2F86"/>
    <w:rsid w:val="008A59CE"/>
    <w:rsid w:val="008A6068"/>
    <w:rsid w:val="008B6F01"/>
    <w:rsid w:val="008C15B7"/>
    <w:rsid w:val="008C67D2"/>
    <w:rsid w:val="008D0FC4"/>
    <w:rsid w:val="008D266E"/>
    <w:rsid w:val="008E787C"/>
    <w:rsid w:val="008F4B0E"/>
    <w:rsid w:val="00900F13"/>
    <w:rsid w:val="00906CBD"/>
    <w:rsid w:val="00921D2D"/>
    <w:rsid w:val="009235A2"/>
    <w:rsid w:val="00927142"/>
    <w:rsid w:val="00930CE0"/>
    <w:rsid w:val="00933C73"/>
    <w:rsid w:val="0093619F"/>
    <w:rsid w:val="00940C0A"/>
    <w:rsid w:val="009427E5"/>
    <w:rsid w:val="00943146"/>
    <w:rsid w:val="009454B7"/>
    <w:rsid w:val="00945AFD"/>
    <w:rsid w:val="0094679D"/>
    <w:rsid w:val="00946A07"/>
    <w:rsid w:val="009479AA"/>
    <w:rsid w:val="00952D53"/>
    <w:rsid w:val="00957EDF"/>
    <w:rsid w:val="00960E51"/>
    <w:rsid w:val="009613D8"/>
    <w:rsid w:val="0097204B"/>
    <w:rsid w:val="00974275"/>
    <w:rsid w:val="009804FC"/>
    <w:rsid w:val="00981111"/>
    <w:rsid w:val="00982034"/>
    <w:rsid w:val="0098474B"/>
    <w:rsid w:val="00995A9E"/>
    <w:rsid w:val="00995CBA"/>
    <w:rsid w:val="0099678C"/>
    <w:rsid w:val="00997ED5"/>
    <w:rsid w:val="009A4DB1"/>
    <w:rsid w:val="009B030C"/>
    <w:rsid w:val="009B0C96"/>
    <w:rsid w:val="009B0E25"/>
    <w:rsid w:val="009B2C15"/>
    <w:rsid w:val="009B337F"/>
    <w:rsid w:val="009C0CD1"/>
    <w:rsid w:val="009C222B"/>
    <w:rsid w:val="009C67A8"/>
    <w:rsid w:val="009D201B"/>
    <w:rsid w:val="009D2800"/>
    <w:rsid w:val="009D5D9C"/>
    <w:rsid w:val="009D7F23"/>
    <w:rsid w:val="009E2171"/>
    <w:rsid w:val="009F242A"/>
    <w:rsid w:val="009F3E6A"/>
    <w:rsid w:val="009F4188"/>
    <w:rsid w:val="009F65E7"/>
    <w:rsid w:val="009F7F9F"/>
    <w:rsid w:val="00A02378"/>
    <w:rsid w:val="00A06F53"/>
    <w:rsid w:val="00A1303F"/>
    <w:rsid w:val="00A15374"/>
    <w:rsid w:val="00A162E9"/>
    <w:rsid w:val="00A179F5"/>
    <w:rsid w:val="00A201C2"/>
    <w:rsid w:val="00A207AF"/>
    <w:rsid w:val="00A211F7"/>
    <w:rsid w:val="00A21A65"/>
    <w:rsid w:val="00A22275"/>
    <w:rsid w:val="00A313F7"/>
    <w:rsid w:val="00A31D8D"/>
    <w:rsid w:val="00A31EF8"/>
    <w:rsid w:val="00A340B2"/>
    <w:rsid w:val="00A347D6"/>
    <w:rsid w:val="00A3494F"/>
    <w:rsid w:val="00A43EDD"/>
    <w:rsid w:val="00A465EF"/>
    <w:rsid w:val="00A5451D"/>
    <w:rsid w:val="00A55C83"/>
    <w:rsid w:val="00A56710"/>
    <w:rsid w:val="00A57815"/>
    <w:rsid w:val="00A62B94"/>
    <w:rsid w:val="00A62F82"/>
    <w:rsid w:val="00A62FAD"/>
    <w:rsid w:val="00A666EE"/>
    <w:rsid w:val="00A67491"/>
    <w:rsid w:val="00A70CDC"/>
    <w:rsid w:val="00A7133D"/>
    <w:rsid w:val="00A7236B"/>
    <w:rsid w:val="00A74795"/>
    <w:rsid w:val="00A759B2"/>
    <w:rsid w:val="00A7788C"/>
    <w:rsid w:val="00A91BD8"/>
    <w:rsid w:val="00A93E3A"/>
    <w:rsid w:val="00A960B8"/>
    <w:rsid w:val="00A964C5"/>
    <w:rsid w:val="00AA1E34"/>
    <w:rsid w:val="00AA461C"/>
    <w:rsid w:val="00AA4F5F"/>
    <w:rsid w:val="00AA5DDC"/>
    <w:rsid w:val="00AA5DFE"/>
    <w:rsid w:val="00AB3ABB"/>
    <w:rsid w:val="00AB3F9C"/>
    <w:rsid w:val="00AB43B4"/>
    <w:rsid w:val="00AB605E"/>
    <w:rsid w:val="00AC0DF9"/>
    <w:rsid w:val="00AC2D5B"/>
    <w:rsid w:val="00AC3C0A"/>
    <w:rsid w:val="00AC4304"/>
    <w:rsid w:val="00AD0055"/>
    <w:rsid w:val="00AD2C30"/>
    <w:rsid w:val="00AD36B2"/>
    <w:rsid w:val="00AD397A"/>
    <w:rsid w:val="00AD5C8F"/>
    <w:rsid w:val="00AD5E9F"/>
    <w:rsid w:val="00AE2926"/>
    <w:rsid w:val="00AF40C9"/>
    <w:rsid w:val="00AF47AE"/>
    <w:rsid w:val="00AF7956"/>
    <w:rsid w:val="00AF7CA8"/>
    <w:rsid w:val="00B03633"/>
    <w:rsid w:val="00B042CF"/>
    <w:rsid w:val="00B05554"/>
    <w:rsid w:val="00B101AC"/>
    <w:rsid w:val="00B1073B"/>
    <w:rsid w:val="00B11A9B"/>
    <w:rsid w:val="00B24B2A"/>
    <w:rsid w:val="00B32881"/>
    <w:rsid w:val="00B32ABB"/>
    <w:rsid w:val="00B3775B"/>
    <w:rsid w:val="00B41FD3"/>
    <w:rsid w:val="00B426D3"/>
    <w:rsid w:val="00B431DE"/>
    <w:rsid w:val="00B43E13"/>
    <w:rsid w:val="00B452C0"/>
    <w:rsid w:val="00B50511"/>
    <w:rsid w:val="00B616B3"/>
    <w:rsid w:val="00B61A0B"/>
    <w:rsid w:val="00B622CF"/>
    <w:rsid w:val="00B67165"/>
    <w:rsid w:val="00B70D03"/>
    <w:rsid w:val="00B7378C"/>
    <w:rsid w:val="00B759C6"/>
    <w:rsid w:val="00B76E9C"/>
    <w:rsid w:val="00B803E7"/>
    <w:rsid w:val="00B80C7E"/>
    <w:rsid w:val="00B822C8"/>
    <w:rsid w:val="00B82E14"/>
    <w:rsid w:val="00B83579"/>
    <w:rsid w:val="00B84826"/>
    <w:rsid w:val="00B90589"/>
    <w:rsid w:val="00B91718"/>
    <w:rsid w:val="00B934AA"/>
    <w:rsid w:val="00B97484"/>
    <w:rsid w:val="00BA4CA1"/>
    <w:rsid w:val="00BA4DDE"/>
    <w:rsid w:val="00BB04B8"/>
    <w:rsid w:val="00BB0915"/>
    <w:rsid w:val="00BB0EB7"/>
    <w:rsid w:val="00BB1DA6"/>
    <w:rsid w:val="00BB206A"/>
    <w:rsid w:val="00BB4CF6"/>
    <w:rsid w:val="00BB667C"/>
    <w:rsid w:val="00BC0181"/>
    <w:rsid w:val="00BC655F"/>
    <w:rsid w:val="00BD09F9"/>
    <w:rsid w:val="00BD1AAB"/>
    <w:rsid w:val="00BD33BC"/>
    <w:rsid w:val="00BD3CAB"/>
    <w:rsid w:val="00BE1E62"/>
    <w:rsid w:val="00BE25E2"/>
    <w:rsid w:val="00BE33DE"/>
    <w:rsid w:val="00BE4584"/>
    <w:rsid w:val="00BE4D54"/>
    <w:rsid w:val="00BE6655"/>
    <w:rsid w:val="00BE790D"/>
    <w:rsid w:val="00BF1FD1"/>
    <w:rsid w:val="00BF52B2"/>
    <w:rsid w:val="00BF7052"/>
    <w:rsid w:val="00C031AB"/>
    <w:rsid w:val="00C049AF"/>
    <w:rsid w:val="00C05FAB"/>
    <w:rsid w:val="00C07DF9"/>
    <w:rsid w:val="00C12431"/>
    <w:rsid w:val="00C1301C"/>
    <w:rsid w:val="00C143A7"/>
    <w:rsid w:val="00C23247"/>
    <w:rsid w:val="00C237EB"/>
    <w:rsid w:val="00C25656"/>
    <w:rsid w:val="00C26B3F"/>
    <w:rsid w:val="00C30C28"/>
    <w:rsid w:val="00C32657"/>
    <w:rsid w:val="00C32F82"/>
    <w:rsid w:val="00C36316"/>
    <w:rsid w:val="00C3674D"/>
    <w:rsid w:val="00C4194F"/>
    <w:rsid w:val="00C42861"/>
    <w:rsid w:val="00C43EDE"/>
    <w:rsid w:val="00C5065D"/>
    <w:rsid w:val="00C51D2F"/>
    <w:rsid w:val="00C52EC0"/>
    <w:rsid w:val="00C53195"/>
    <w:rsid w:val="00C53E8E"/>
    <w:rsid w:val="00C60136"/>
    <w:rsid w:val="00C6038F"/>
    <w:rsid w:val="00C60AC3"/>
    <w:rsid w:val="00C61E85"/>
    <w:rsid w:val="00C63F01"/>
    <w:rsid w:val="00C6757B"/>
    <w:rsid w:val="00C73727"/>
    <w:rsid w:val="00C7643C"/>
    <w:rsid w:val="00C8164B"/>
    <w:rsid w:val="00C93BA1"/>
    <w:rsid w:val="00CA205C"/>
    <w:rsid w:val="00CA348A"/>
    <w:rsid w:val="00CA5EF8"/>
    <w:rsid w:val="00CB2CE6"/>
    <w:rsid w:val="00CC06EF"/>
    <w:rsid w:val="00CC207B"/>
    <w:rsid w:val="00CC5425"/>
    <w:rsid w:val="00CD00E0"/>
    <w:rsid w:val="00CD0374"/>
    <w:rsid w:val="00CE2E4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6D26"/>
    <w:rsid w:val="00D509AF"/>
    <w:rsid w:val="00D519B2"/>
    <w:rsid w:val="00D57397"/>
    <w:rsid w:val="00D61996"/>
    <w:rsid w:val="00D61C76"/>
    <w:rsid w:val="00D650B1"/>
    <w:rsid w:val="00D654CD"/>
    <w:rsid w:val="00D6722C"/>
    <w:rsid w:val="00D678C7"/>
    <w:rsid w:val="00D70D0A"/>
    <w:rsid w:val="00D8261A"/>
    <w:rsid w:val="00D82B50"/>
    <w:rsid w:val="00D9390D"/>
    <w:rsid w:val="00D9415C"/>
    <w:rsid w:val="00DA256C"/>
    <w:rsid w:val="00DA3F7E"/>
    <w:rsid w:val="00DA469E"/>
    <w:rsid w:val="00DA48BA"/>
    <w:rsid w:val="00DA716B"/>
    <w:rsid w:val="00DB45F8"/>
    <w:rsid w:val="00DB7675"/>
    <w:rsid w:val="00DC3472"/>
    <w:rsid w:val="00DC7285"/>
    <w:rsid w:val="00DE21B5"/>
    <w:rsid w:val="00DE3618"/>
    <w:rsid w:val="00DE6301"/>
    <w:rsid w:val="00DE7375"/>
    <w:rsid w:val="00E12F4A"/>
    <w:rsid w:val="00E23DC9"/>
    <w:rsid w:val="00E25DCD"/>
    <w:rsid w:val="00E269E1"/>
    <w:rsid w:val="00E32594"/>
    <w:rsid w:val="00E326FF"/>
    <w:rsid w:val="00E42C9B"/>
    <w:rsid w:val="00E432D9"/>
    <w:rsid w:val="00E45F13"/>
    <w:rsid w:val="00E47C30"/>
    <w:rsid w:val="00E50336"/>
    <w:rsid w:val="00E510BC"/>
    <w:rsid w:val="00E52BA4"/>
    <w:rsid w:val="00E57213"/>
    <w:rsid w:val="00E61256"/>
    <w:rsid w:val="00E62D56"/>
    <w:rsid w:val="00E62EFE"/>
    <w:rsid w:val="00E6479D"/>
    <w:rsid w:val="00E64833"/>
    <w:rsid w:val="00E73CB2"/>
    <w:rsid w:val="00E8170D"/>
    <w:rsid w:val="00E839BA"/>
    <w:rsid w:val="00E8428A"/>
    <w:rsid w:val="00E864D5"/>
    <w:rsid w:val="00E94206"/>
    <w:rsid w:val="00E95ED1"/>
    <w:rsid w:val="00E97F7D"/>
    <w:rsid w:val="00EA59B8"/>
    <w:rsid w:val="00EA5A01"/>
    <w:rsid w:val="00EB4382"/>
    <w:rsid w:val="00EB4E66"/>
    <w:rsid w:val="00EC2DF9"/>
    <w:rsid w:val="00EC6854"/>
    <w:rsid w:val="00ED0F81"/>
    <w:rsid w:val="00EE1846"/>
    <w:rsid w:val="00EE6E36"/>
    <w:rsid w:val="00EF105C"/>
    <w:rsid w:val="00EF6E1C"/>
    <w:rsid w:val="00F016BC"/>
    <w:rsid w:val="00F0660B"/>
    <w:rsid w:val="00F10070"/>
    <w:rsid w:val="00F123AE"/>
    <w:rsid w:val="00F13BA6"/>
    <w:rsid w:val="00F13EB2"/>
    <w:rsid w:val="00F16C91"/>
    <w:rsid w:val="00F25F27"/>
    <w:rsid w:val="00F26721"/>
    <w:rsid w:val="00F27014"/>
    <w:rsid w:val="00F30988"/>
    <w:rsid w:val="00F32B93"/>
    <w:rsid w:val="00F45CDD"/>
    <w:rsid w:val="00F5551A"/>
    <w:rsid w:val="00F56636"/>
    <w:rsid w:val="00F56AAB"/>
    <w:rsid w:val="00F57D6E"/>
    <w:rsid w:val="00F600C7"/>
    <w:rsid w:val="00F60990"/>
    <w:rsid w:val="00F65675"/>
    <w:rsid w:val="00F6599A"/>
    <w:rsid w:val="00F7064A"/>
    <w:rsid w:val="00F719A0"/>
    <w:rsid w:val="00F72C0C"/>
    <w:rsid w:val="00F73331"/>
    <w:rsid w:val="00F741AC"/>
    <w:rsid w:val="00F8468A"/>
    <w:rsid w:val="00F84A84"/>
    <w:rsid w:val="00F87174"/>
    <w:rsid w:val="00F90C2C"/>
    <w:rsid w:val="00F91D37"/>
    <w:rsid w:val="00F91DEC"/>
    <w:rsid w:val="00F9262F"/>
    <w:rsid w:val="00F93538"/>
    <w:rsid w:val="00F95D6C"/>
    <w:rsid w:val="00F9610D"/>
    <w:rsid w:val="00FA07BA"/>
    <w:rsid w:val="00FA16D2"/>
    <w:rsid w:val="00FB13C9"/>
    <w:rsid w:val="00FB299C"/>
    <w:rsid w:val="00FB657F"/>
    <w:rsid w:val="00FB6C3B"/>
    <w:rsid w:val="00FD0553"/>
    <w:rsid w:val="00FD2DDC"/>
    <w:rsid w:val="00FD3860"/>
    <w:rsid w:val="00FE198D"/>
    <w:rsid w:val="00FE37AB"/>
    <w:rsid w:val="00FE447F"/>
    <w:rsid w:val="00FE46A6"/>
    <w:rsid w:val="00FE47DA"/>
    <w:rsid w:val="00FE64A1"/>
    <w:rsid w:val="00FE7D09"/>
    <w:rsid w:val="00FF0D7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B13C9"/>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uiPriority w:val="9"/>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coding-examples.com/java/exception-bubbling-in-java/"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s://www.baeldung.com/spring-boot-thymeleaf-image-upload"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hyperlink" Target="https://www.baeldung.com/java-reflection-class-fields" TargetMode="External"/><Relationship Id="rId20" Type="http://schemas.openxmlformats.org/officeDocument/2006/relationships/hyperlink" Target="https://docs.spring.io/spring-security/reference/servlet/configuration/java.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jpe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www.baeldung.com/java-resize-image"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487CDB"/>
    <w:rsid w:val="005464EB"/>
    <w:rsid w:val="005A0A83"/>
    <w:rsid w:val="00BA2688"/>
    <w:rsid w:val="00D9438C"/>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2.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3.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55</Pages>
  <Words>8202</Words>
  <Characters>51673</Characters>
  <Application>Microsoft Office Word</Application>
  <DocSecurity>0</DocSecurity>
  <Lines>430</Lines>
  <Paragraphs>119</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59756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339</cp:revision>
  <cp:lastPrinted>2022-03-15T09:03:00Z</cp:lastPrinted>
  <dcterms:created xsi:type="dcterms:W3CDTF">2024-02-26T15:06:00Z</dcterms:created>
  <dcterms:modified xsi:type="dcterms:W3CDTF">2024-03-04T15:00:00Z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
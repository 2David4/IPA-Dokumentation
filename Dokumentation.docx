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4A98C7F0" w14:textId="2660190F" w:rsidR="00C41D60"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1243277" w:history="1">
        <w:r w:rsidR="00C41D60" w:rsidRPr="00BA518F">
          <w:rPr>
            <w:rStyle w:val="Hyperlink"/>
            <w:noProof/>
          </w:rPr>
          <w:t>Allgemeine Informationen</w:t>
        </w:r>
        <w:r w:rsidR="00C41D60">
          <w:rPr>
            <w:noProof/>
            <w:webHidden/>
          </w:rPr>
          <w:tab/>
        </w:r>
        <w:r w:rsidR="00C41D60">
          <w:rPr>
            <w:noProof/>
            <w:webHidden/>
          </w:rPr>
          <w:fldChar w:fldCharType="begin"/>
        </w:r>
        <w:r w:rsidR="00C41D60">
          <w:rPr>
            <w:noProof/>
            <w:webHidden/>
          </w:rPr>
          <w:instrText xml:space="preserve"> PAGEREF _Toc161243277 \h </w:instrText>
        </w:r>
        <w:r w:rsidR="00C41D60">
          <w:rPr>
            <w:noProof/>
            <w:webHidden/>
          </w:rPr>
        </w:r>
        <w:r w:rsidR="00C41D60">
          <w:rPr>
            <w:noProof/>
            <w:webHidden/>
          </w:rPr>
          <w:fldChar w:fldCharType="separate"/>
        </w:r>
        <w:r w:rsidR="00C41D60">
          <w:rPr>
            <w:noProof/>
            <w:webHidden/>
          </w:rPr>
          <w:t>5</w:t>
        </w:r>
        <w:r w:rsidR="00C41D60">
          <w:rPr>
            <w:noProof/>
            <w:webHidden/>
          </w:rPr>
          <w:fldChar w:fldCharType="end"/>
        </w:r>
      </w:hyperlink>
    </w:p>
    <w:p w14:paraId="623B1176" w14:textId="03940143"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78" w:history="1">
        <w:r w:rsidRPr="00BA518F">
          <w:rPr>
            <w:rStyle w:val="Hyperlink"/>
            <w:noProof/>
          </w:rPr>
          <w:t>Versionierung Dokumentation</w:t>
        </w:r>
        <w:r>
          <w:rPr>
            <w:noProof/>
            <w:webHidden/>
          </w:rPr>
          <w:tab/>
        </w:r>
        <w:r>
          <w:rPr>
            <w:noProof/>
            <w:webHidden/>
          </w:rPr>
          <w:fldChar w:fldCharType="begin"/>
        </w:r>
        <w:r>
          <w:rPr>
            <w:noProof/>
            <w:webHidden/>
          </w:rPr>
          <w:instrText xml:space="preserve"> PAGEREF _Toc161243278 \h </w:instrText>
        </w:r>
        <w:r>
          <w:rPr>
            <w:noProof/>
            <w:webHidden/>
          </w:rPr>
        </w:r>
        <w:r>
          <w:rPr>
            <w:noProof/>
            <w:webHidden/>
          </w:rPr>
          <w:fldChar w:fldCharType="separate"/>
        </w:r>
        <w:r>
          <w:rPr>
            <w:noProof/>
            <w:webHidden/>
          </w:rPr>
          <w:t>5</w:t>
        </w:r>
        <w:r>
          <w:rPr>
            <w:noProof/>
            <w:webHidden/>
          </w:rPr>
          <w:fldChar w:fldCharType="end"/>
        </w:r>
      </w:hyperlink>
    </w:p>
    <w:p w14:paraId="0F19BC74" w14:textId="421F4E67"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79" w:history="1">
        <w:r w:rsidRPr="00BA518F">
          <w:rPr>
            <w:rStyle w:val="Hyperlink"/>
            <w:noProof/>
          </w:rPr>
          <w:t>Versionierung Praktische Arbeit</w:t>
        </w:r>
        <w:r>
          <w:rPr>
            <w:noProof/>
            <w:webHidden/>
          </w:rPr>
          <w:tab/>
        </w:r>
        <w:r>
          <w:rPr>
            <w:noProof/>
            <w:webHidden/>
          </w:rPr>
          <w:fldChar w:fldCharType="begin"/>
        </w:r>
        <w:r>
          <w:rPr>
            <w:noProof/>
            <w:webHidden/>
          </w:rPr>
          <w:instrText xml:space="preserve"> PAGEREF _Toc161243279 \h </w:instrText>
        </w:r>
        <w:r>
          <w:rPr>
            <w:noProof/>
            <w:webHidden/>
          </w:rPr>
        </w:r>
        <w:r>
          <w:rPr>
            <w:noProof/>
            <w:webHidden/>
          </w:rPr>
          <w:fldChar w:fldCharType="separate"/>
        </w:r>
        <w:r>
          <w:rPr>
            <w:noProof/>
            <w:webHidden/>
          </w:rPr>
          <w:t>5</w:t>
        </w:r>
        <w:r>
          <w:rPr>
            <w:noProof/>
            <w:webHidden/>
          </w:rPr>
          <w:fldChar w:fldCharType="end"/>
        </w:r>
      </w:hyperlink>
    </w:p>
    <w:p w14:paraId="695F66C9" w14:textId="0466C4D9"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80" w:history="1">
        <w:r w:rsidRPr="00BA518F">
          <w:rPr>
            <w:rStyle w:val="Hyperlink"/>
            <w:noProof/>
          </w:rPr>
          <w:t>Zusatzinformationen</w:t>
        </w:r>
        <w:r>
          <w:rPr>
            <w:noProof/>
            <w:webHidden/>
          </w:rPr>
          <w:tab/>
        </w:r>
        <w:r>
          <w:rPr>
            <w:noProof/>
            <w:webHidden/>
          </w:rPr>
          <w:fldChar w:fldCharType="begin"/>
        </w:r>
        <w:r>
          <w:rPr>
            <w:noProof/>
            <w:webHidden/>
          </w:rPr>
          <w:instrText xml:space="preserve"> PAGEREF _Toc161243280 \h </w:instrText>
        </w:r>
        <w:r>
          <w:rPr>
            <w:noProof/>
            <w:webHidden/>
          </w:rPr>
        </w:r>
        <w:r>
          <w:rPr>
            <w:noProof/>
            <w:webHidden/>
          </w:rPr>
          <w:fldChar w:fldCharType="separate"/>
        </w:r>
        <w:r>
          <w:rPr>
            <w:noProof/>
            <w:webHidden/>
          </w:rPr>
          <w:t>5</w:t>
        </w:r>
        <w:r>
          <w:rPr>
            <w:noProof/>
            <w:webHidden/>
          </w:rPr>
          <w:fldChar w:fldCharType="end"/>
        </w:r>
      </w:hyperlink>
    </w:p>
    <w:p w14:paraId="0BF71326" w14:textId="4F1F7C8D" w:rsidR="00C41D60" w:rsidRDefault="00C41D6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243281" w:history="1">
        <w:r w:rsidRPr="00BA518F">
          <w:rPr>
            <w:rStyle w:val="Hyperlink"/>
            <w:noProof/>
          </w:rPr>
          <w:t>Teil 1 – Umfeld und Ablauf</w:t>
        </w:r>
        <w:r>
          <w:rPr>
            <w:noProof/>
            <w:webHidden/>
          </w:rPr>
          <w:tab/>
        </w:r>
        <w:r>
          <w:rPr>
            <w:noProof/>
            <w:webHidden/>
          </w:rPr>
          <w:fldChar w:fldCharType="begin"/>
        </w:r>
        <w:r>
          <w:rPr>
            <w:noProof/>
            <w:webHidden/>
          </w:rPr>
          <w:instrText xml:space="preserve"> PAGEREF _Toc161243281 \h </w:instrText>
        </w:r>
        <w:r>
          <w:rPr>
            <w:noProof/>
            <w:webHidden/>
          </w:rPr>
        </w:r>
        <w:r>
          <w:rPr>
            <w:noProof/>
            <w:webHidden/>
          </w:rPr>
          <w:fldChar w:fldCharType="separate"/>
        </w:r>
        <w:r>
          <w:rPr>
            <w:noProof/>
            <w:webHidden/>
          </w:rPr>
          <w:t>6</w:t>
        </w:r>
        <w:r>
          <w:rPr>
            <w:noProof/>
            <w:webHidden/>
          </w:rPr>
          <w:fldChar w:fldCharType="end"/>
        </w:r>
      </w:hyperlink>
    </w:p>
    <w:p w14:paraId="20A66263" w14:textId="6C0738AD"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82" w:history="1">
        <w:r w:rsidRPr="00BA518F">
          <w:rPr>
            <w:rStyle w:val="Hyperlink"/>
            <w:noProof/>
          </w:rPr>
          <w:t>Detaillierte Aufgabenstellung</w:t>
        </w:r>
        <w:r>
          <w:rPr>
            <w:noProof/>
            <w:webHidden/>
          </w:rPr>
          <w:tab/>
        </w:r>
        <w:r>
          <w:rPr>
            <w:noProof/>
            <w:webHidden/>
          </w:rPr>
          <w:fldChar w:fldCharType="begin"/>
        </w:r>
        <w:r>
          <w:rPr>
            <w:noProof/>
            <w:webHidden/>
          </w:rPr>
          <w:instrText xml:space="preserve"> PAGEREF _Toc161243282 \h </w:instrText>
        </w:r>
        <w:r>
          <w:rPr>
            <w:noProof/>
            <w:webHidden/>
          </w:rPr>
        </w:r>
        <w:r>
          <w:rPr>
            <w:noProof/>
            <w:webHidden/>
          </w:rPr>
          <w:fldChar w:fldCharType="separate"/>
        </w:r>
        <w:r>
          <w:rPr>
            <w:noProof/>
            <w:webHidden/>
          </w:rPr>
          <w:t>6</w:t>
        </w:r>
        <w:r>
          <w:rPr>
            <w:noProof/>
            <w:webHidden/>
          </w:rPr>
          <w:fldChar w:fldCharType="end"/>
        </w:r>
      </w:hyperlink>
    </w:p>
    <w:p w14:paraId="2A1931AE" w14:textId="27652125"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3" w:history="1">
        <w:r w:rsidRPr="00BA518F">
          <w:rPr>
            <w:rStyle w:val="Hyperlink"/>
            <w:noProof/>
          </w:rPr>
          <w:t>Titel der Arbeit</w:t>
        </w:r>
        <w:r>
          <w:rPr>
            <w:noProof/>
            <w:webHidden/>
          </w:rPr>
          <w:tab/>
        </w:r>
        <w:r>
          <w:rPr>
            <w:noProof/>
            <w:webHidden/>
          </w:rPr>
          <w:fldChar w:fldCharType="begin"/>
        </w:r>
        <w:r>
          <w:rPr>
            <w:noProof/>
            <w:webHidden/>
          </w:rPr>
          <w:instrText xml:space="preserve"> PAGEREF _Toc161243283 \h </w:instrText>
        </w:r>
        <w:r>
          <w:rPr>
            <w:noProof/>
            <w:webHidden/>
          </w:rPr>
        </w:r>
        <w:r>
          <w:rPr>
            <w:noProof/>
            <w:webHidden/>
          </w:rPr>
          <w:fldChar w:fldCharType="separate"/>
        </w:r>
        <w:r>
          <w:rPr>
            <w:noProof/>
            <w:webHidden/>
          </w:rPr>
          <w:t>6</w:t>
        </w:r>
        <w:r>
          <w:rPr>
            <w:noProof/>
            <w:webHidden/>
          </w:rPr>
          <w:fldChar w:fldCharType="end"/>
        </w:r>
      </w:hyperlink>
    </w:p>
    <w:p w14:paraId="23939F27" w14:textId="04F27EE8"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4" w:history="1">
        <w:r w:rsidRPr="00BA518F">
          <w:rPr>
            <w:rStyle w:val="Hyperlink"/>
            <w:noProof/>
          </w:rPr>
          <w:t>Ausgangslage</w:t>
        </w:r>
        <w:r>
          <w:rPr>
            <w:noProof/>
            <w:webHidden/>
          </w:rPr>
          <w:tab/>
        </w:r>
        <w:r>
          <w:rPr>
            <w:noProof/>
            <w:webHidden/>
          </w:rPr>
          <w:fldChar w:fldCharType="begin"/>
        </w:r>
        <w:r>
          <w:rPr>
            <w:noProof/>
            <w:webHidden/>
          </w:rPr>
          <w:instrText xml:space="preserve"> PAGEREF _Toc161243284 \h </w:instrText>
        </w:r>
        <w:r>
          <w:rPr>
            <w:noProof/>
            <w:webHidden/>
          </w:rPr>
        </w:r>
        <w:r>
          <w:rPr>
            <w:noProof/>
            <w:webHidden/>
          </w:rPr>
          <w:fldChar w:fldCharType="separate"/>
        </w:r>
        <w:r>
          <w:rPr>
            <w:noProof/>
            <w:webHidden/>
          </w:rPr>
          <w:t>6</w:t>
        </w:r>
        <w:r>
          <w:rPr>
            <w:noProof/>
            <w:webHidden/>
          </w:rPr>
          <w:fldChar w:fldCharType="end"/>
        </w:r>
      </w:hyperlink>
    </w:p>
    <w:p w14:paraId="714D64D2" w14:textId="0D7FBC15"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5" w:history="1">
        <w:r w:rsidRPr="00BA518F">
          <w:rPr>
            <w:rStyle w:val="Hyperlink"/>
            <w:noProof/>
          </w:rPr>
          <w:t>Teilauftrag 1: Login und Benutzerverwaltung</w:t>
        </w:r>
        <w:r>
          <w:rPr>
            <w:noProof/>
            <w:webHidden/>
          </w:rPr>
          <w:tab/>
        </w:r>
        <w:r>
          <w:rPr>
            <w:noProof/>
            <w:webHidden/>
          </w:rPr>
          <w:fldChar w:fldCharType="begin"/>
        </w:r>
        <w:r>
          <w:rPr>
            <w:noProof/>
            <w:webHidden/>
          </w:rPr>
          <w:instrText xml:space="preserve"> PAGEREF _Toc161243285 \h </w:instrText>
        </w:r>
        <w:r>
          <w:rPr>
            <w:noProof/>
            <w:webHidden/>
          </w:rPr>
        </w:r>
        <w:r>
          <w:rPr>
            <w:noProof/>
            <w:webHidden/>
          </w:rPr>
          <w:fldChar w:fldCharType="separate"/>
        </w:r>
        <w:r>
          <w:rPr>
            <w:noProof/>
            <w:webHidden/>
          </w:rPr>
          <w:t>7</w:t>
        </w:r>
        <w:r>
          <w:rPr>
            <w:noProof/>
            <w:webHidden/>
          </w:rPr>
          <w:fldChar w:fldCharType="end"/>
        </w:r>
      </w:hyperlink>
    </w:p>
    <w:p w14:paraId="4121BB55" w14:textId="75FC3C6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6" w:history="1">
        <w:r w:rsidRPr="00BA518F">
          <w:rPr>
            <w:rStyle w:val="Hyperlink"/>
            <w:noProof/>
          </w:rPr>
          <w:t>Teilauftrag 2: Bilderverwaltung</w:t>
        </w:r>
        <w:r>
          <w:rPr>
            <w:noProof/>
            <w:webHidden/>
          </w:rPr>
          <w:tab/>
        </w:r>
        <w:r>
          <w:rPr>
            <w:noProof/>
            <w:webHidden/>
          </w:rPr>
          <w:fldChar w:fldCharType="begin"/>
        </w:r>
        <w:r>
          <w:rPr>
            <w:noProof/>
            <w:webHidden/>
          </w:rPr>
          <w:instrText xml:space="preserve"> PAGEREF _Toc161243286 \h </w:instrText>
        </w:r>
        <w:r>
          <w:rPr>
            <w:noProof/>
            <w:webHidden/>
          </w:rPr>
        </w:r>
        <w:r>
          <w:rPr>
            <w:noProof/>
            <w:webHidden/>
          </w:rPr>
          <w:fldChar w:fldCharType="separate"/>
        </w:r>
        <w:r>
          <w:rPr>
            <w:noProof/>
            <w:webHidden/>
          </w:rPr>
          <w:t>8</w:t>
        </w:r>
        <w:r>
          <w:rPr>
            <w:noProof/>
            <w:webHidden/>
          </w:rPr>
          <w:fldChar w:fldCharType="end"/>
        </w:r>
      </w:hyperlink>
    </w:p>
    <w:p w14:paraId="461C8D36" w14:textId="7332BB16"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7" w:history="1">
        <w:r w:rsidRPr="00BA518F">
          <w:rPr>
            <w:rStyle w:val="Hyperlink"/>
            <w:noProof/>
          </w:rPr>
          <w:t>Teilauftrag 3: Fehlerbehandlung des Datenimports</w:t>
        </w:r>
        <w:r>
          <w:rPr>
            <w:noProof/>
            <w:webHidden/>
          </w:rPr>
          <w:tab/>
        </w:r>
        <w:r>
          <w:rPr>
            <w:noProof/>
            <w:webHidden/>
          </w:rPr>
          <w:fldChar w:fldCharType="begin"/>
        </w:r>
        <w:r>
          <w:rPr>
            <w:noProof/>
            <w:webHidden/>
          </w:rPr>
          <w:instrText xml:space="preserve"> PAGEREF _Toc161243287 \h </w:instrText>
        </w:r>
        <w:r>
          <w:rPr>
            <w:noProof/>
            <w:webHidden/>
          </w:rPr>
        </w:r>
        <w:r>
          <w:rPr>
            <w:noProof/>
            <w:webHidden/>
          </w:rPr>
          <w:fldChar w:fldCharType="separate"/>
        </w:r>
        <w:r>
          <w:rPr>
            <w:noProof/>
            <w:webHidden/>
          </w:rPr>
          <w:t>8</w:t>
        </w:r>
        <w:r>
          <w:rPr>
            <w:noProof/>
            <w:webHidden/>
          </w:rPr>
          <w:fldChar w:fldCharType="end"/>
        </w:r>
      </w:hyperlink>
    </w:p>
    <w:p w14:paraId="50622895" w14:textId="4F6A3539"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8" w:history="1">
        <w:r w:rsidRPr="00BA518F">
          <w:rPr>
            <w:rStyle w:val="Hyperlink"/>
            <w:noProof/>
          </w:rPr>
          <w:t>Mittel und Methoden</w:t>
        </w:r>
        <w:r>
          <w:rPr>
            <w:noProof/>
            <w:webHidden/>
          </w:rPr>
          <w:tab/>
        </w:r>
        <w:r>
          <w:rPr>
            <w:noProof/>
            <w:webHidden/>
          </w:rPr>
          <w:fldChar w:fldCharType="begin"/>
        </w:r>
        <w:r>
          <w:rPr>
            <w:noProof/>
            <w:webHidden/>
          </w:rPr>
          <w:instrText xml:space="preserve"> PAGEREF _Toc161243288 \h </w:instrText>
        </w:r>
        <w:r>
          <w:rPr>
            <w:noProof/>
            <w:webHidden/>
          </w:rPr>
        </w:r>
        <w:r>
          <w:rPr>
            <w:noProof/>
            <w:webHidden/>
          </w:rPr>
          <w:fldChar w:fldCharType="separate"/>
        </w:r>
        <w:r>
          <w:rPr>
            <w:noProof/>
            <w:webHidden/>
          </w:rPr>
          <w:t>9</w:t>
        </w:r>
        <w:r>
          <w:rPr>
            <w:noProof/>
            <w:webHidden/>
          </w:rPr>
          <w:fldChar w:fldCharType="end"/>
        </w:r>
      </w:hyperlink>
    </w:p>
    <w:p w14:paraId="60BBBF68" w14:textId="62C3CB5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9" w:history="1">
        <w:r w:rsidRPr="00BA518F">
          <w:rPr>
            <w:rStyle w:val="Hyperlink"/>
            <w:noProof/>
          </w:rPr>
          <w:t>Deklaration der Vorkenntnisse</w:t>
        </w:r>
        <w:r>
          <w:rPr>
            <w:noProof/>
            <w:webHidden/>
          </w:rPr>
          <w:tab/>
        </w:r>
        <w:r>
          <w:rPr>
            <w:noProof/>
            <w:webHidden/>
          </w:rPr>
          <w:fldChar w:fldCharType="begin"/>
        </w:r>
        <w:r>
          <w:rPr>
            <w:noProof/>
            <w:webHidden/>
          </w:rPr>
          <w:instrText xml:space="preserve"> PAGEREF _Toc161243289 \h </w:instrText>
        </w:r>
        <w:r>
          <w:rPr>
            <w:noProof/>
            <w:webHidden/>
          </w:rPr>
        </w:r>
        <w:r>
          <w:rPr>
            <w:noProof/>
            <w:webHidden/>
          </w:rPr>
          <w:fldChar w:fldCharType="separate"/>
        </w:r>
        <w:r>
          <w:rPr>
            <w:noProof/>
            <w:webHidden/>
          </w:rPr>
          <w:t>10</w:t>
        </w:r>
        <w:r>
          <w:rPr>
            <w:noProof/>
            <w:webHidden/>
          </w:rPr>
          <w:fldChar w:fldCharType="end"/>
        </w:r>
      </w:hyperlink>
    </w:p>
    <w:p w14:paraId="1DAAEC79" w14:textId="0EC5872C"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0" w:history="1">
        <w:r w:rsidRPr="00BA518F">
          <w:rPr>
            <w:rStyle w:val="Hyperlink"/>
            <w:noProof/>
          </w:rPr>
          <w:t>Deklaration der Vorarbeiten</w:t>
        </w:r>
        <w:r>
          <w:rPr>
            <w:noProof/>
            <w:webHidden/>
          </w:rPr>
          <w:tab/>
        </w:r>
        <w:r>
          <w:rPr>
            <w:noProof/>
            <w:webHidden/>
          </w:rPr>
          <w:fldChar w:fldCharType="begin"/>
        </w:r>
        <w:r>
          <w:rPr>
            <w:noProof/>
            <w:webHidden/>
          </w:rPr>
          <w:instrText xml:space="preserve"> PAGEREF _Toc161243290 \h </w:instrText>
        </w:r>
        <w:r>
          <w:rPr>
            <w:noProof/>
            <w:webHidden/>
          </w:rPr>
        </w:r>
        <w:r>
          <w:rPr>
            <w:noProof/>
            <w:webHidden/>
          </w:rPr>
          <w:fldChar w:fldCharType="separate"/>
        </w:r>
        <w:r>
          <w:rPr>
            <w:noProof/>
            <w:webHidden/>
          </w:rPr>
          <w:t>10</w:t>
        </w:r>
        <w:r>
          <w:rPr>
            <w:noProof/>
            <w:webHidden/>
          </w:rPr>
          <w:fldChar w:fldCharType="end"/>
        </w:r>
      </w:hyperlink>
    </w:p>
    <w:p w14:paraId="413EA2D1" w14:textId="7F9FBF97"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1" w:history="1">
        <w:r w:rsidRPr="00BA518F">
          <w:rPr>
            <w:rStyle w:val="Hyperlink"/>
            <w:noProof/>
          </w:rPr>
          <w:t>Neue Lerninhalte</w:t>
        </w:r>
        <w:r>
          <w:rPr>
            <w:noProof/>
            <w:webHidden/>
          </w:rPr>
          <w:tab/>
        </w:r>
        <w:r>
          <w:rPr>
            <w:noProof/>
            <w:webHidden/>
          </w:rPr>
          <w:fldChar w:fldCharType="begin"/>
        </w:r>
        <w:r>
          <w:rPr>
            <w:noProof/>
            <w:webHidden/>
          </w:rPr>
          <w:instrText xml:space="preserve"> PAGEREF _Toc161243291 \h </w:instrText>
        </w:r>
        <w:r>
          <w:rPr>
            <w:noProof/>
            <w:webHidden/>
          </w:rPr>
        </w:r>
        <w:r>
          <w:rPr>
            <w:noProof/>
            <w:webHidden/>
          </w:rPr>
          <w:fldChar w:fldCharType="separate"/>
        </w:r>
        <w:r>
          <w:rPr>
            <w:noProof/>
            <w:webHidden/>
          </w:rPr>
          <w:t>11</w:t>
        </w:r>
        <w:r>
          <w:rPr>
            <w:noProof/>
            <w:webHidden/>
          </w:rPr>
          <w:fldChar w:fldCharType="end"/>
        </w:r>
      </w:hyperlink>
    </w:p>
    <w:p w14:paraId="1AF902FF" w14:textId="35A8F0A7"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2" w:history="1">
        <w:r w:rsidRPr="00BA518F">
          <w:rPr>
            <w:rStyle w:val="Hyperlink"/>
            <w:noProof/>
          </w:rPr>
          <w:t>Arbeiten in den letzten 6 Monaten</w:t>
        </w:r>
        <w:r>
          <w:rPr>
            <w:noProof/>
            <w:webHidden/>
          </w:rPr>
          <w:tab/>
        </w:r>
        <w:r>
          <w:rPr>
            <w:noProof/>
            <w:webHidden/>
          </w:rPr>
          <w:fldChar w:fldCharType="begin"/>
        </w:r>
        <w:r>
          <w:rPr>
            <w:noProof/>
            <w:webHidden/>
          </w:rPr>
          <w:instrText xml:space="preserve"> PAGEREF _Toc161243292 \h </w:instrText>
        </w:r>
        <w:r>
          <w:rPr>
            <w:noProof/>
            <w:webHidden/>
          </w:rPr>
        </w:r>
        <w:r>
          <w:rPr>
            <w:noProof/>
            <w:webHidden/>
          </w:rPr>
          <w:fldChar w:fldCharType="separate"/>
        </w:r>
        <w:r>
          <w:rPr>
            <w:noProof/>
            <w:webHidden/>
          </w:rPr>
          <w:t>11</w:t>
        </w:r>
        <w:r>
          <w:rPr>
            <w:noProof/>
            <w:webHidden/>
          </w:rPr>
          <w:fldChar w:fldCharType="end"/>
        </w:r>
      </w:hyperlink>
    </w:p>
    <w:p w14:paraId="5DF4A6A9" w14:textId="688F1D89"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3" w:history="1">
        <w:r w:rsidRPr="00BA518F">
          <w:rPr>
            <w:rStyle w:val="Hyperlink"/>
            <w:noProof/>
          </w:rPr>
          <w:t>Deklaration der benutzten Firmenstandards</w:t>
        </w:r>
        <w:r>
          <w:rPr>
            <w:noProof/>
            <w:webHidden/>
          </w:rPr>
          <w:tab/>
        </w:r>
        <w:r>
          <w:rPr>
            <w:noProof/>
            <w:webHidden/>
          </w:rPr>
          <w:fldChar w:fldCharType="begin"/>
        </w:r>
        <w:r>
          <w:rPr>
            <w:noProof/>
            <w:webHidden/>
          </w:rPr>
          <w:instrText xml:space="preserve"> PAGEREF _Toc161243293 \h </w:instrText>
        </w:r>
        <w:r>
          <w:rPr>
            <w:noProof/>
            <w:webHidden/>
          </w:rPr>
        </w:r>
        <w:r>
          <w:rPr>
            <w:noProof/>
            <w:webHidden/>
          </w:rPr>
          <w:fldChar w:fldCharType="separate"/>
        </w:r>
        <w:r>
          <w:rPr>
            <w:noProof/>
            <w:webHidden/>
          </w:rPr>
          <w:t>11</w:t>
        </w:r>
        <w:r>
          <w:rPr>
            <w:noProof/>
            <w:webHidden/>
          </w:rPr>
          <w:fldChar w:fldCharType="end"/>
        </w:r>
      </w:hyperlink>
    </w:p>
    <w:p w14:paraId="0DAA79D0" w14:textId="3C188780"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4" w:history="1">
        <w:r w:rsidRPr="00BA518F">
          <w:rPr>
            <w:rStyle w:val="Hyperlink"/>
            <w:noProof/>
          </w:rPr>
          <w:t>Projektaufbauorganisation</w:t>
        </w:r>
        <w:r>
          <w:rPr>
            <w:noProof/>
            <w:webHidden/>
          </w:rPr>
          <w:tab/>
        </w:r>
        <w:r>
          <w:rPr>
            <w:noProof/>
            <w:webHidden/>
          </w:rPr>
          <w:fldChar w:fldCharType="begin"/>
        </w:r>
        <w:r>
          <w:rPr>
            <w:noProof/>
            <w:webHidden/>
          </w:rPr>
          <w:instrText xml:space="preserve"> PAGEREF _Toc161243294 \h </w:instrText>
        </w:r>
        <w:r>
          <w:rPr>
            <w:noProof/>
            <w:webHidden/>
          </w:rPr>
        </w:r>
        <w:r>
          <w:rPr>
            <w:noProof/>
            <w:webHidden/>
          </w:rPr>
          <w:fldChar w:fldCharType="separate"/>
        </w:r>
        <w:r>
          <w:rPr>
            <w:noProof/>
            <w:webHidden/>
          </w:rPr>
          <w:t>12</w:t>
        </w:r>
        <w:r>
          <w:rPr>
            <w:noProof/>
            <w:webHidden/>
          </w:rPr>
          <w:fldChar w:fldCharType="end"/>
        </w:r>
      </w:hyperlink>
    </w:p>
    <w:p w14:paraId="600FE0ED" w14:textId="0A5CDA22"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5" w:history="1">
        <w:r w:rsidRPr="00BA518F">
          <w:rPr>
            <w:rStyle w:val="Hyperlink"/>
            <w:noProof/>
          </w:rPr>
          <w:t>Projektmethode IPERKA</w:t>
        </w:r>
        <w:r>
          <w:rPr>
            <w:noProof/>
            <w:webHidden/>
          </w:rPr>
          <w:tab/>
        </w:r>
        <w:r>
          <w:rPr>
            <w:noProof/>
            <w:webHidden/>
          </w:rPr>
          <w:fldChar w:fldCharType="begin"/>
        </w:r>
        <w:r>
          <w:rPr>
            <w:noProof/>
            <w:webHidden/>
          </w:rPr>
          <w:instrText xml:space="preserve"> PAGEREF _Toc161243295 \h </w:instrText>
        </w:r>
        <w:r>
          <w:rPr>
            <w:noProof/>
            <w:webHidden/>
          </w:rPr>
        </w:r>
        <w:r>
          <w:rPr>
            <w:noProof/>
            <w:webHidden/>
          </w:rPr>
          <w:fldChar w:fldCharType="separate"/>
        </w:r>
        <w:r>
          <w:rPr>
            <w:noProof/>
            <w:webHidden/>
          </w:rPr>
          <w:t>13</w:t>
        </w:r>
        <w:r>
          <w:rPr>
            <w:noProof/>
            <w:webHidden/>
          </w:rPr>
          <w:fldChar w:fldCharType="end"/>
        </w:r>
      </w:hyperlink>
    </w:p>
    <w:p w14:paraId="5C34BF0F" w14:textId="5B703E0C"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6" w:history="1">
        <w:r w:rsidRPr="00BA518F">
          <w:rPr>
            <w:rStyle w:val="Hyperlink"/>
            <w:noProof/>
          </w:rPr>
          <w:t>Einfluss konkret auf meine IPA:</w:t>
        </w:r>
        <w:r>
          <w:rPr>
            <w:noProof/>
            <w:webHidden/>
          </w:rPr>
          <w:tab/>
        </w:r>
        <w:r>
          <w:rPr>
            <w:noProof/>
            <w:webHidden/>
          </w:rPr>
          <w:fldChar w:fldCharType="begin"/>
        </w:r>
        <w:r>
          <w:rPr>
            <w:noProof/>
            <w:webHidden/>
          </w:rPr>
          <w:instrText xml:space="preserve"> PAGEREF _Toc161243296 \h </w:instrText>
        </w:r>
        <w:r>
          <w:rPr>
            <w:noProof/>
            <w:webHidden/>
          </w:rPr>
        </w:r>
        <w:r>
          <w:rPr>
            <w:noProof/>
            <w:webHidden/>
          </w:rPr>
          <w:fldChar w:fldCharType="separate"/>
        </w:r>
        <w:r>
          <w:rPr>
            <w:noProof/>
            <w:webHidden/>
          </w:rPr>
          <w:t>13</w:t>
        </w:r>
        <w:r>
          <w:rPr>
            <w:noProof/>
            <w:webHidden/>
          </w:rPr>
          <w:fldChar w:fldCharType="end"/>
        </w:r>
      </w:hyperlink>
    </w:p>
    <w:p w14:paraId="6E928FEB" w14:textId="16A19D85"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7" w:history="1">
        <w:r w:rsidRPr="00BA518F">
          <w:rPr>
            <w:rStyle w:val="Hyperlink"/>
            <w:noProof/>
          </w:rPr>
          <w:t>Zeitplan</w:t>
        </w:r>
        <w:r>
          <w:rPr>
            <w:noProof/>
            <w:webHidden/>
          </w:rPr>
          <w:tab/>
        </w:r>
        <w:r>
          <w:rPr>
            <w:noProof/>
            <w:webHidden/>
          </w:rPr>
          <w:fldChar w:fldCharType="begin"/>
        </w:r>
        <w:r>
          <w:rPr>
            <w:noProof/>
            <w:webHidden/>
          </w:rPr>
          <w:instrText xml:space="preserve"> PAGEREF _Toc161243297 \h </w:instrText>
        </w:r>
        <w:r>
          <w:rPr>
            <w:noProof/>
            <w:webHidden/>
          </w:rPr>
        </w:r>
        <w:r>
          <w:rPr>
            <w:noProof/>
            <w:webHidden/>
          </w:rPr>
          <w:fldChar w:fldCharType="separate"/>
        </w:r>
        <w:r>
          <w:rPr>
            <w:noProof/>
            <w:webHidden/>
          </w:rPr>
          <w:t>14</w:t>
        </w:r>
        <w:r>
          <w:rPr>
            <w:noProof/>
            <w:webHidden/>
          </w:rPr>
          <w:fldChar w:fldCharType="end"/>
        </w:r>
      </w:hyperlink>
    </w:p>
    <w:p w14:paraId="07A812AD" w14:textId="50CC8B0F"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8" w:history="1">
        <w:r w:rsidRPr="00BA518F">
          <w:rPr>
            <w:rStyle w:val="Hyperlink"/>
            <w:noProof/>
          </w:rPr>
          <w:t>Arbeitspakete</w:t>
        </w:r>
        <w:r>
          <w:rPr>
            <w:noProof/>
            <w:webHidden/>
          </w:rPr>
          <w:tab/>
        </w:r>
        <w:r>
          <w:rPr>
            <w:noProof/>
            <w:webHidden/>
          </w:rPr>
          <w:fldChar w:fldCharType="begin"/>
        </w:r>
        <w:r>
          <w:rPr>
            <w:noProof/>
            <w:webHidden/>
          </w:rPr>
          <w:instrText xml:space="preserve"> PAGEREF _Toc161243298 \h </w:instrText>
        </w:r>
        <w:r>
          <w:rPr>
            <w:noProof/>
            <w:webHidden/>
          </w:rPr>
        </w:r>
        <w:r>
          <w:rPr>
            <w:noProof/>
            <w:webHidden/>
          </w:rPr>
          <w:fldChar w:fldCharType="separate"/>
        </w:r>
        <w:r>
          <w:rPr>
            <w:noProof/>
            <w:webHidden/>
          </w:rPr>
          <w:t>15</w:t>
        </w:r>
        <w:r>
          <w:rPr>
            <w:noProof/>
            <w:webHidden/>
          </w:rPr>
          <w:fldChar w:fldCharType="end"/>
        </w:r>
      </w:hyperlink>
    </w:p>
    <w:p w14:paraId="55E12454" w14:textId="40AAC0EC"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9" w:history="1">
        <w:r w:rsidRPr="00BA518F">
          <w:rPr>
            <w:rStyle w:val="Hyperlink"/>
            <w:noProof/>
          </w:rPr>
          <w:t>Meilensteine</w:t>
        </w:r>
        <w:r>
          <w:rPr>
            <w:noProof/>
            <w:webHidden/>
          </w:rPr>
          <w:tab/>
        </w:r>
        <w:r>
          <w:rPr>
            <w:noProof/>
            <w:webHidden/>
          </w:rPr>
          <w:fldChar w:fldCharType="begin"/>
        </w:r>
        <w:r>
          <w:rPr>
            <w:noProof/>
            <w:webHidden/>
          </w:rPr>
          <w:instrText xml:space="preserve"> PAGEREF _Toc161243299 \h </w:instrText>
        </w:r>
        <w:r>
          <w:rPr>
            <w:noProof/>
            <w:webHidden/>
          </w:rPr>
        </w:r>
        <w:r>
          <w:rPr>
            <w:noProof/>
            <w:webHidden/>
          </w:rPr>
          <w:fldChar w:fldCharType="separate"/>
        </w:r>
        <w:r>
          <w:rPr>
            <w:noProof/>
            <w:webHidden/>
          </w:rPr>
          <w:t>18</w:t>
        </w:r>
        <w:r>
          <w:rPr>
            <w:noProof/>
            <w:webHidden/>
          </w:rPr>
          <w:fldChar w:fldCharType="end"/>
        </w:r>
      </w:hyperlink>
    </w:p>
    <w:p w14:paraId="393B8E2C" w14:textId="7EFFC900"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00" w:history="1">
        <w:r w:rsidRPr="00BA518F">
          <w:rPr>
            <w:rStyle w:val="Hyperlink"/>
            <w:noProof/>
          </w:rPr>
          <w:t>Organisation der Arbeitsergebnisse</w:t>
        </w:r>
        <w:r>
          <w:rPr>
            <w:noProof/>
            <w:webHidden/>
          </w:rPr>
          <w:tab/>
        </w:r>
        <w:r>
          <w:rPr>
            <w:noProof/>
            <w:webHidden/>
          </w:rPr>
          <w:fldChar w:fldCharType="begin"/>
        </w:r>
        <w:r>
          <w:rPr>
            <w:noProof/>
            <w:webHidden/>
          </w:rPr>
          <w:instrText xml:space="preserve"> PAGEREF _Toc161243300 \h </w:instrText>
        </w:r>
        <w:r>
          <w:rPr>
            <w:noProof/>
            <w:webHidden/>
          </w:rPr>
        </w:r>
        <w:r>
          <w:rPr>
            <w:noProof/>
            <w:webHidden/>
          </w:rPr>
          <w:fldChar w:fldCharType="separate"/>
        </w:r>
        <w:r>
          <w:rPr>
            <w:noProof/>
            <w:webHidden/>
          </w:rPr>
          <w:t>19</w:t>
        </w:r>
        <w:r>
          <w:rPr>
            <w:noProof/>
            <w:webHidden/>
          </w:rPr>
          <w:fldChar w:fldCharType="end"/>
        </w:r>
      </w:hyperlink>
    </w:p>
    <w:p w14:paraId="3CC9F7CA" w14:textId="0329866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1" w:history="1">
        <w:r w:rsidRPr="00BA518F">
          <w:rPr>
            <w:rStyle w:val="Hyperlink"/>
            <w:noProof/>
          </w:rPr>
          <w:t>Versionierung</w:t>
        </w:r>
        <w:r>
          <w:rPr>
            <w:noProof/>
            <w:webHidden/>
          </w:rPr>
          <w:tab/>
        </w:r>
        <w:r>
          <w:rPr>
            <w:noProof/>
            <w:webHidden/>
          </w:rPr>
          <w:fldChar w:fldCharType="begin"/>
        </w:r>
        <w:r>
          <w:rPr>
            <w:noProof/>
            <w:webHidden/>
          </w:rPr>
          <w:instrText xml:space="preserve"> PAGEREF _Toc161243301 \h </w:instrText>
        </w:r>
        <w:r>
          <w:rPr>
            <w:noProof/>
            <w:webHidden/>
          </w:rPr>
        </w:r>
        <w:r>
          <w:rPr>
            <w:noProof/>
            <w:webHidden/>
          </w:rPr>
          <w:fldChar w:fldCharType="separate"/>
        </w:r>
        <w:r>
          <w:rPr>
            <w:noProof/>
            <w:webHidden/>
          </w:rPr>
          <w:t>19</w:t>
        </w:r>
        <w:r>
          <w:rPr>
            <w:noProof/>
            <w:webHidden/>
          </w:rPr>
          <w:fldChar w:fldCharType="end"/>
        </w:r>
      </w:hyperlink>
    </w:p>
    <w:p w14:paraId="2B33D700" w14:textId="0E681BD2"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2" w:history="1">
        <w:r w:rsidRPr="00BA518F">
          <w:rPr>
            <w:rStyle w:val="Hyperlink"/>
            <w:noProof/>
          </w:rPr>
          <w:t>Backup</w:t>
        </w:r>
        <w:r>
          <w:rPr>
            <w:noProof/>
            <w:webHidden/>
          </w:rPr>
          <w:tab/>
        </w:r>
        <w:r>
          <w:rPr>
            <w:noProof/>
            <w:webHidden/>
          </w:rPr>
          <w:fldChar w:fldCharType="begin"/>
        </w:r>
        <w:r>
          <w:rPr>
            <w:noProof/>
            <w:webHidden/>
          </w:rPr>
          <w:instrText xml:space="preserve"> PAGEREF _Toc161243302 \h </w:instrText>
        </w:r>
        <w:r>
          <w:rPr>
            <w:noProof/>
            <w:webHidden/>
          </w:rPr>
        </w:r>
        <w:r>
          <w:rPr>
            <w:noProof/>
            <w:webHidden/>
          </w:rPr>
          <w:fldChar w:fldCharType="separate"/>
        </w:r>
        <w:r>
          <w:rPr>
            <w:noProof/>
            <w:webHidden/>
          </w:rPr>
          <w:t>19</w:t>
        </w:r>
        <w:r>
          <w:rPr>
            <w:noProof/>
            <w:webHidden/>
          </w:rPr>
          <w:fldChar w:fldCharType="end"/>
        </w:r>
      </w:hyperlink>
    </w:p>
    <w:p w14:paraId="7ECBF3F0" w14:textId="44E08B32"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3" w:history="1">
        <w:r w:rsidRPr="00BA518F">
          <w:rPr>
            <w:rStyle w:val="Hyperlink"/>
            <w:noProof/>
          </w:rPr>
          <w:t>Quellcode / Skripts</w:t>
        </w:r>
        <w:r>
          <w:rPr>
            <w:noProof/>
            <w:webHidden/>
          </w:rPr>
          <w:tab/>
        </w:r>
        <w:r>
          <w:rPr>
            <w:noProof/>
            <w:webHidden/>
          </w:rPr>
          <w:fldChar w:fldCharType="begin"/>
        </w:r>
        <w:r>
          <w:rPr>
            <w:noProof/>
            <w:webHidden/>
          </w:rPr>
          <w:instrText xml:space="preserve"> PAGEREF _Toc161243303 \h </w:instrText>
        </w:r>
        <w:r>
          <w:rPr>
            <w:noProof/>
            <w:webHidden/>
          </w:rPr>
        </w:r>
        <w:r>
          <w:rPr>
            <w:noProof/>
            <w:webHidden/>
          </w:rPr>
          <w:fldChar w:fldCharType="separate"/>
        </w:r>
        <w:r>
          <w:rPr>
            <w:noProof/>
            <w:webHidden/>
          </w:rPr>
          <w:t>19</w:t>
        </w:r>
        <w:r>
          <w:rPr>
            <w:noProof/>
            <w:webHidden/>
          </w:rPr>
          <w:fldChar w:fldCharType="end"/>
        </w:r>
      </w:hyperlink>
    </w:p>
    <w:p w14:paraId="715A2F54" w14:textId="28FC8CE2"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4" w:history="1">
        <w:r w:rsidRPr="00BA518F">
          <w:rPr>
            <w:rStyle w:val="Hyperlink"/>
            <w:noProof/>
          </w:rPr>
          <w:t>Arbeitsplatz</w:t>
        </w:r>
        <w:r>
          <w:rPr>
            <w:noProof/>
            <w:webHidden/>
          </w:rPr>
          <w:tab/>
        </w:r>
        <w:r>
          <w:rPr>
            <w:noProof/>
            <w:webHidden/>
          </w:rPr>
          <w:fldChar w:fldCharType="begin"/>
        </w:r>
        <w:r>
          <w:rPr>
            <w:noProof/>
            <w:webHidden/>
          </w:rPr>
          <w:instrText xml:space="preserve"> PAGEREF _Toc161243304 \h </w:instrText>
        </w:r>
        <w:r>
          <w:rPr>
            <w:noProof/>
            <w:webHidden/>
          </w:rPr>
        </w:r>
        <w:r>
          <w:rPr>
            <w:noProof/>
            <w:webHidden/>
          </w:rPr>
          <w:fldChar w:fldCharType="separate"/>
        </w:r>
        <w:r>
          <w:rPr>
            <w:noProof/>
            <w:webHidden/>
          </w:rPr>
          <w:t>19</w:t>
        </w:r>
        <w:r>
          <w:rPr>
            <w:noProof/>
            <w:webHidden/>
          </w:rPr>
          <w:fldChar w:fldCharType="end"/>
        </w:r>
      </w:hyperlink>
    </w:p>
    <w:p w14:paraId="2BD68E25" w14:textId="7226ACA7"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05" w:history="1">
        <w:r w:rsidRPr="00BA518F">
          <w:rPr>
            <w:rStyle w:val="Hyperlink"/>
            <w:noProof/>
          </w:rPr>
          <w:t>Arbeitsjournal</w:t>
        </w:r>
        <w:r>
          <w:rPr>
            <w:noProof/>
            <w:webHidden/>
          </w:rPr>
          <w:tab/>
        </w:r>
        <w:r>
          <w:rPr>
            <w:noProof/>
            <w:webHidden/>
          </w:rPr>
          <w:fldChar w:fldCharType="begin"/>
        </w:r>
        <w:r>
          <w:rPr>
            <w:noProof/>
            <w:webHidden/>
          </w:rPr>
          <w:instrText xml:space="preserve"> PAGEREF _Toc161243305 \h </w:instrText>
        </w:r>
        <w:r>
          <w:rPr>
            <w:noProof/>
            <w:webHidden/>
          </w:rPr>
        </w:r>
        <w:r>
          <w:rPr>
            <w:noProof/>
            <w:webHidden/>
          </w:rPr>
          <w:fldChar w:fldCharType="separate"/>
        </w:r>
        <w:r>
          <w:rPr>
            <w:noProof/>
            <w:webHidden/>
          </w:rPr>
          <w:t>20</w:t>
        </w:r>
        <w:r>
          <w:rPr>
            <w:noProof/>
            <w:webHidden/>
          </w:rPr>
          <w:fldChar w:fldCharType="end"/>
        </w:r>
      </w:hyperlink>
    </w:p>
    <w:p w14:paraId="6117F92E" w14:textId="551DC9E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6" w:history="1">
        <w:r w:rsidRPr="00BA518F">
          <w:rPr>
            <w:rStyle w:val="Hyperlink"/>
            <w:noProof/>
          </w:rPr>
          <w:t>Tag 1 – 29.02.2024</w:t>
        </w:r>
        <w:r>
          <w:rPr>
            <w:noProof/>
            <w:webHidden/>
          </w:rPr>
          <w:tab/>
        </w:r>
        <w:r>
          <w:rPr>
            <w:noProof/>
            <w:webHidden/>
          </w:rPr>
          <w:fldChar w:fldCharType="begin"/>
        </w:r>
        <w:r>
          <w:rPr>
            <w:noProof/>
            <w:webHidden/>
          </w:rPr>
          <w:instrText xml:space="preserve"> PAGEREF _Toc161243306 \h </w:instrText>
        </w:r>
        <w:r>
          <w:rPr>
            <w:noProof/>
            <w:webHidden/>
          </w:rPr>
        </w:r>
        <w:r>
          <w:rPr>
            <w:noProof/>
            <w:webHidden/>
          </w:rPr>
          <w:fldChar w:fldCharType="separate"/>
        </w:r>
        <w:r>
          <w:rPr>
            <w:noProof/>
            <w:webHidden/>
          </w:rPr>
          <w:t>20</w:t>
        </w:r>
        <w:r>
          <w:rPr>
            <w:noProof/>
            <w:webHidden/>
          </w:rPr>
          <w:fldChar w:fldCharType="end"/>
        </w:r>
      </w:hyperlink>
    </w:p>
    <w:p w14:paraId="6FBF4E72" w14:textId="711433D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7" w:history="1">
        <w:r w:rsidRPr="00BA518F">
          <w:rPr>
            <w:rStyle w:val="Hyperlink"/>
            <w:noProof/>
          </w:rPr>
          <w:t>Tag 2 – 04.03.2024</w:t>
        </w:r>
        <w:r>
          <w:rPr>
            <w:noProof/>
            <w:webHidden/>
          </w:rPr>
          <w:tab/>
        </w:r>
        <w:r>
          <w:rPr>
            <w:noProof/>
            <w:webHidden/>
          </w:rPr>
          <w:fldChar w:fldCharType="begin"/>
        </w:r>
        <w:r>
          <w:rPr>
            <w:noProof/>
            <w:webHidden/>
          </w:rPr>
          <w:instrText xml:space="preserve"> PAGEREF _Toc161243307 \h </w:instrText>
        </w:r>
        <w:r>
          <w:rPr>
            <w:noProof/>
            <w:webHidden/>
          </w:rPr>
        </w:r>
        <w:r>
          <w:rPr>
            <w:noProof/>
            <w:webHidden/>
          </w:rPr>
          <w:fldChar w:fldCharType="separate"/>
        </w:r>
        <w:r>
          <w:rPr>
            <w:noProof/>
            <w:webHidden/>
          </w:rPr>
          <w:t>21</w:t>
        </w:r>
        <w:r>
          <w:rPr>
            <w:noProof/>
            <w:webHidden/>
          </w:rPr>
          <w:fldChar w:fldCharType="end"/>
        </w:r>
      </w:hyperlink>
    </w:p>
    <w:p w14:paraId="19316B78" w14:textId="13718185"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8" w:history="1">
        <w:r w:rsidRPr="00BA518F">
          <w:rPr>
            <w:rStyle w:val="Hyperlink"/>
            <w:noProof/>
          </w:rPr>
          <w:t>Tag 3 – 05.03.2024</w:t>
        </w:r>
        <w:r>
          <w:rPr>
            <w:noProof/>
            <w:webHidden/>
          </w:rPr>
          <w:tab/>
        </w:r>
        <w:r>
          <w:rPr>
            <w:noProof/>
            <w:webHidden/>
          </w:rPr>
          <w:fldChar w:fldCharType="begin"/>
        </w:r>
        <w:r>
          <w:rPr>
            <w:noProof/>
            <w:webHidden/>
          </w:rPr>
          <w:instrText xml:space="preserve"> PAGEREF _Toc161243308 \h </w:instrText>
        </w:r>
        <w:r>
          <w:rPr>
            <w:noProof/>
            <w:webHidden/>
          </w:rPr>
        </w:r>
        <w:r>
          <w:rPr>
            <w:noProof/>
            <w:webHidden/>
          </w:rPr>
          <w:fldChar w:fldCharType="separate"/>
        </w:r>
        <w:r>
          <w:rPr>
            <w:noProof/>
            <w:webHidden/>
          </w:rPr>
          <w:t>22</w:t>
        </w:r>
        <w:r>
          <w:rPr>
            <w:noProof/>
            <w:webHidden/>
          </w:rPr>
          <w:fldChar w:fldCharType="end"/>
        </w:r>
      </w:hyperlink>
    </w:p>
    <w:p w14:paraId="17F49E68" w14:textId="5F6BE43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9" w:history="1">
        <w:r w:rsidRPr="00BA518F">
          <w:rPr>
            <w:rStyle w:val="Hyperlink"/>
            <w:noProof/>
          </w:rPr>
          <w:t>Tag 4 – 06.03.2024</w:t>
        </w:r>
        <w:r>
          <w:rPr>
            <w:noProof/>
            <w:webHidden/>
          </w:rPr>
          <w:tab/>
        </w:r>
        <w:r>
          <w:rPr>
            <w:noProof/>
            <w:webHidden/>
          </w:rPr>
          <w:fldChar w:fldCharType="begin"/>
        </w:r>
        <w:r>
          <w:rPr>
            <w:noProof/>
            <w:webHidden/>
          </w:rPr>
          <w:instrText xml:space="preserve"> PAGEREF _Toc161243309 \h </w:instrText>
        </w:r>
        <w:r>
          <w:rPr>
            <w:noProof/>
            <w:webHidden/>
          </w:rPr>
        </w:r>
        <w:r>
          <w:rPr>
            <w:noProof/>
            <w:webHidden/>
          </w:rPr>
          <w:fldChar w:fldCharType="separate"/>
        </w:r>
        <w:r>
          <w:rPr>
            <w:noProof/>
            <w:webHidden/>
          </w:rPr>
          <w:t>23</w:t>
        </w:r>
        <w:r>
          <w:rPr>
            <w:noProof/>
            <w:webHidden/>
          </w:rPr>
          <w:fldChar w:fldCharType="end"/>
        </w:r>
      </w:hyperlink>
    </w:p>
    <w:p w14:paraId="1E6DBE05" w14:textId="00E558B0"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0" w:history="1">
        <w:r w:rsidRPr="00BA518F">
          <w:rPr>
            <w:rStyle w:val="Hyperlink"/>
            <w:noProof/>
          </w:rPr>
          <w:t>Tag 5 – 07.03.2024</w:t>
        </w:r>
        <w:r>
          <w:rPr>
            <w:noProof/>
            <w:webHidden/>
          </w:rPr>
          <w:tab/>
        </w:r>
        <w:r>
          <w:rPr>
            <w:noProof/>
            <w:webHidden/>
          </w:rPr>
          <w:fldChar w:fldCharType="begin"/>
        </w:r>
        <w:r>
          <w:rPr>
            <w:noProof/>
            <w:webHidden/>
          </w:rPr>
          <w:instrText xml:space="preserve"> PAGEREF _Toc161243310 \h </w:instrText>
        </w:r>
        <w:r>
          <w:rPr>
            <w:noProof/>
            <w:webHidden/>
          </w:rPr>
        </w:r>
        <w:r>
          <w:rPr>
            <w:noProof/>
            <w:webHidden/>
          </w:rPr>
          <w:fldChar w:fldCharType="separate"/>
        </w:r>
        <w:r>
          <w:rPr>
            <w:noProof/>
            <w:webHidden/>
          </w:rPr>
          <w:t>24</w:t>
        </w:r>
        <w:r>
          <w:rPr>
            <w:noProof/>
            <w:webHidden/>
          </w:rPr>
          <w:fldChar w:fldCharType="end"/>
        </w:r>
      </w:hyperlink>
    </w:p>
    <w:p w14:paraId="731F8F2B" w14:textId="4641EC93"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1" w:history="1">
        <w:r w:rsidRPr="00BA518F">
          <w:rPr>
            <w:rStyle w:val="Hyperlink"/>
            <w:noProof/>
          </w:rPr>
          <w:t>Tag 6 – 11.03.2024</w:t>
        </w:r>
        <w:r>
          <w:rPr>
            <w:noProof/>
            <w:webHidden/>
          </w:rPr>
          <w:tab/>
        </w:r>
        <w:r>
          <w:rPr>
            <w:noProof/>
            <w:webHidden/>
          </w:rPr>
          <w:fldChar w:fldCharType="begin"/>
        </w:r>
        <w:r>
          <w:rPr>
            <w:noProof/>
            <w:webHidden/>
          </w:rPr>
          <w:instrText xml:space="preserve"> PAGEREF _Toc161243311 \h </w:instrText>
        </w:r>
        <w:r>
          <w:rPr>
            <w:noProof/>
            <w:webHidden/>
          </w:rPr>
        </w:r>
        <w:r>
          <w:rPr>
            <w:noProof/>
            <w:webHidden/>
          </w:rPr>
          <w:fldChar w:fldCharType="separate"/>
        </w:r>
        <w:r>
          <w:rPr>
            <w:noProof/>
            <w:webHidden/>
          </w:rPr>
          <w:t>25</w:t>
        </w:r>
        <w:r>
          <w:rPr>
            <w:noProof/>
            <w:webHidden/>
          </w:rPr>
          <w:fldChar w:fldCharType="end"/>
        </w:r>
      </w:hyperlink>
    </w:p>
    <w:p w14:paraId="1CC45E28" w14:textId="30899EA0"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2" w:history="1">
        <w:r w:rsidRPr="00BA518F">
          <w:rPr>
            <w:rStyle w:val="Hyperlink"/>
            <w:noProof/>
          </w:rPr>
          <w:t>Tag 7 – 12.03.2024</w:t>
        </w:r>
        <w:r>
          <w:rPr>
            <w:noProof/>
            <w:webHidden/>
          </w:rPr>
          <w:tab/>
        </w:r>
        <w:r>
          <w:rPr>
            <w:noProof/>
            <w:webHidden/>
          </w:rPr>
          <w:fldChar w:fldCharType="begin"/>
        </w:r>
        <w:r>
          <w:rPr>
            <w:noProof/>
            <w:webHidden/>
          </w:rPr>
          <w:instrText xml:space="preserve"> PAGEREF _Toc161243312 \h </w:instrText>
        </w:r>
        <w:r>
          <w:rPr>
            <w:noProof/>
            <w:webHidden/>
          </w:rPr>
        </w:r>
        <w:r>
          <w:rPr>
            <w:noProof/>
            <w:webHidden/>
          </w:rPr>
          <w:fldChar w:fldCharType="separate"/>
        </w:r>
        <w:r>
          <w:rPr>
            <w:noProof/>
            <w:webHidden/>
          </w:rPr>
          <w:t>26</w:t>
        </w:r>
        <w:r>
          <w:rPr>
            <w:noProof/>
            <w:webHidden/>
          </w:rPr>
          <w:fldChar w:fldCharType="end"/>
        </w:r>
      </w:hyperlink>
    </w:p>
    <w:p w14:paraId="345CEFFC" w14:textId="59E6EC0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3" w:history="1">
        <w:r w:rsidRPr="00BA518F">
          <w:rPr>
            <w:rStyle w:val="Hyperlink"/>
            <w:noProof/>
          </w:rPr>
          <w:t>Tag 8 – 13.03.2024</w:t>
        </w:r>
        <w:r>
          <w:rPr>
            <w:noProof/>
            <w:webHidden/>
          </w:rPr>
          <w:tab/>
        </w:r>
        <w:r>
          <w:rPr>
            <w:noProof/>
            <w:webHidden/>
          </w:rPr>
          <w:fldChar w:fldCharType="begin"/>
        </w:r>
        <w:r>
          <w:rPr>
            <w:noProof/>
            <w:webHidden/>
          </w:rPr>
          <w:instrText xml:space="preserve"> PAGEREF _Toc161243313 \h </w:instrText>
        </w:r>
        <w:r>
          <w:rPr>
            <w:noProof/>
            <w:webHidden/>
          </w:rPr>
        </w:r>
        <w:r>
          <w:rPr>
            <w:noProof/>
            <w:webHidden/>
          </w:rPr>
          <w:fldChar w:fldCharType="separate"/>
        </w:r>
        <w:r>
          <w:rPr>
            <w:noProof/>
            <w:webHidden/>
          </w:rPr>
          <w:t>27</w:t>
        </w:r>
        <w:r>
          <w:rPr>
            <w:noProof/>
            <w:webHidden/>
          </w:rPr>
          <w:fldChar w:fldCharType="end"/>
        </w:r>
      </w:hyperlink>
    </w:p>
    <w:p w14:paraId="6C6F6D03" w14:textId="72DAA78E"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4" w:history="1">
        <w:r w:rsidRPr="00BA518F">
          <w:rPr>
            <w:rStyle w:val="Hyperlink"/>
            <w:noProof/>
          </w:rPr>
          <w:t>Tag 9 – 14.03.2024</w:t>
        </w:r>
        <w:r>
          <w:rPr>
            <w:noProof/>
            <w:webHidden/>
          </w:rPr>
          <w:tab/>
        </w:r>
        <w:r>
          <w:rPr>
            <w:noProof/>
            <w:webHidden/>
          </w:rPr>
          <w:fldChar w:fldCharType="begin"/>
        </w:r>
        <w:r>
          <w:rPr>
            <w:noProof/>
            <w:webHidden/>
          </w:rPr>
          <w:instrText xml:space="preserve"> PAGEREF _Toc161243314 \h </w:instrText>
        </w:r>
        <w:r>
          <w:rPr>
            <w:noProof/>
            <w:webHidden/>
          </w:rPr>
        </w:r>
        <w:r>
          <w:rPr>
            <w:noProof/>
            <w:webHidden/>
          </w:rPr>
          <w:fldChar w:fldCharType="separate"/>
        </w:r>
        <w:r>
          <w:rPr>
            <w:noProof/>
            <w:webHidden/>
          </w:rPr>
          <w:t>28</w:t>
        </w:r>
        <w:r>
          <w:rPr>
            <w:noProof/>
            <w:webHidden/>
          </w:rPr>
          <w:fldChar w:fldCharType="end"/>
        </w:r>
      </w:hyperlink>
    </w:p>
    <w:p w14:paraId="09B5FD76" w14:textId="288C857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5" w:history="1">
        <w:r w:rsidRPr="00BA518F">
          <w:rPr>
            <w:rStyle w:val="Hyperlink"/>
            <w:noProof/>
          </w:rPr>
          <w:t>Tag 10 – 18.03.2024</w:t>
        </w:r>
        <w:r>
          <w:rPr>
            <w:noProof/>
            <w:webHidden/>
          </w:rPr>
          <w:tab/>
        </w:r>
        <w:r>
          <w:rPr>
            <w:noProof/>
            <w:webHidden/>
          </w:rPr>
          <w:fldChar w:fldCharType="begin"/>
        </w:r>
        <w:r>
          <w:rPr>
            <w:noProof/>
            <w:webHidden/>
          </w:rPr>
          <w:instrText xml:space="preserve"> PAGEREF _Toc161243315 \h </w:instrText>
        </w:r>
        <w:r>
          <w:rPr>
            <w:noProof/>
            <w:webHidden/>
          </w:rPr>
        </w:r>
        <w:r>
          <w:rPr>
            <w:noProof/>
            <w:webHidden/>
          </w:rPr>
          <w:fldChar w:fldCharType="separate"/>
        </w:r>
        <w:r>
          <w:rPr>
            <w:noProof/>
            <w:webHidden/>
          </w:rPr>
          <w:t>29</w:t>
        </w:r>
        <w:r>
          <w:rPr>
            <w:noProof/>
            <w:webHidden/>
          </w:rPr>
          <w:fldChar w:fldCharType="end"/>
        </w:r>
      </w:hyperlink>
    </w:p>
    <w:p w14:paraId="25C9449A" w14:textId="747886E9" w:rsidR="00C41D60" w:rsidRDefault="00C41D6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243316" w:history="1">
        <w:r w:rsidRPr="00BA518F">
          <w:rPr>
            <w:rStyle w:val="Hyperlink"/>
            <w:noProof/>
          </w:rPr>
          <w:t>Teil 2 – Projekt</w:t>
        </w:r>
        <w:r>
          <w:rPr>
            <w:noProof/>
            <w:webHidden/>
          </w:rPr>
          <w:tab/>
        </w:r>
        <w:r>
          <w:rPr>
            <w:noProof/>
            <w:webHidden/>
          </w:rPr>
          <w:fldChar w:fldCharType="begin"/>
        </w:r>
        <w:r>
          <w:rPr>
            <w:noProof/>
            <w:webHidden/>
          </w:rPr>
          <w:instrText xml:space="preserve"> PAGEREF _Toc161243316 \h </w:instrText>
        </w:r>
        <w:r>
          <w:rPr>
            <w:noProof/>
            <w:webHidden/>
          </w:rPr>
        </w:r>
        <w:r>
          <w:rPr>
            <w:noProof/>
            <w:webHidden/>
          </w:rPr>
          <w:fldChar w:fldCharType="separate"/>
        </w:r>
        <w:r>
          <w:rPr>
            <w:noProof/>
            <w:webHidden/>
          </w:rPr>
          <w:t>30</w:t>
        </w:r>
        <w:r>
          <w:rPr>
            <w:noProof/>
            <w:webHidden/>
          </w:rPr>
          <w:fldChar w:fldCharType="end"/>
        </w:r>
      </w:hyperlink>
    </w:p>
    <w:p w14:paraId="35598C48" w14:textId="2BDF3C08"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17" w:history="1">
        <w:r w:rsidRPr="00BA518F">
          <w:rPr>
            <w:rStyle w:val="Hyperlink"/>
            <w:noProof/>
          </w:rPr>
          <w:t>Kurzfassung</w:t>
        </w:r>
        <w:r>
          <w:rPr>
            <w:noProof/>
            <w:webHidden/>
          </w:rPr>
          <w:tab/>
        </w:r>
        <w:r>
          <w:rPr>
            <w:noProof/>
            <w:webHidden/>
          </w:rPr>
          <w:fldChar w:fldCharType="begin"/>
        </w:r>
        <w:r>
          <w:rPr>
            <w:noProof/>
            <w:webHidden/>
          </w:rPr>
          <w:instrText xml:space="preserve"> PAGEREF _Toc161243317 \h </w:instrText>
        </w:r>
        <w:r>
          <w:rPr>
            <w:noProof/>
            <w:webHidden/>
          </w:rPr>
        </w:r>
        <w:r>
          <w:rPr>
            <w:noProof/>
            <w:webHidden/>
          </w:rPr>
          <w:fldChar w:fldCharType="separate"/>
        </w:r>
        <w:r>
          <w:rPr>
            <w:noProof/>
            <w:webHidden/>
          </w:rPr>
          <w:t>30</w:t>
        </w:r>
        <w:r>
          <w:rPr>
            <w:noProof/>
            <w:webHidden/>
          </w:rPr>
          <w:fldChar w:fldCharType="end"/>
        </w:r>
      </w:hyperlink>
    </w:p>
    <w:p w14:paraId="476772CF" w14:textId="6334F5B6"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8" w:history="1">
        <w:r w:rsidRPr="00BA518F">
          <w:rPr>
            <w:rStyle w:val="Hyperlink"/>
            <w:noProof/>
          </w:rPr>
          <w:t>Ausgangslage</w:t>
        </w:r>
        <w:r>
          <w:rPr>
            <w:noProof/>
            <w:webHidden/>
          </w:rPr>
          <w:tab/>
        </w:r>
        <w:r>
          <w:rPr>
            <w:noProof/>
            <w:webHidden/>
          </w:rPr>
          <w:fldChar w:fldCharType="begin"/>
        </w:r>
        <w:r>
          <w:rPr>
            <w:noProof/>
            <w:webHidden/>
          </w:rPr>
          <w:instrText xml:space="preserve"> PAGEREF _Toc161243318 \h </w:instrText>
        </w:r>
        <w:r>
          <w:rPr>
            <w:noProof/>
            <w:webHidden/>
          </w:rPr>
        </w:r>
        <w:r>
          <w:rPr>
            <w:noProof/>
            <w:webHidden/>
          </w:rPr>
          <w:fldChar w:fldCharType="separate"/>
        </w:r>
        <w:r>
          <w:rPr>
            <w:noProof/>
            <w:webHidden/>
          </w:rPr>
          <w:t>30</w:t>
        </w:r>
        <w:r>
          <w:rPr>
            <w:noProof/>
            <w:webHidden/>
          </w:rPr>
          <w:fldChar w:fldCharType="end"/>
        </w:r>
      </w:hyperlink>
    </w:p>
    <w:p w14:paraId="66AC4211" w14:textId="5C561091"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9" w:history="1">
        <w:r w:rsidRPr="00BA518F">
          <w:rPr>
            <w:rStyle w:val="Hyperlink"/>
            <w:noProof/>
          </w:rPr>
          <w:t>Umsetzung</w:t>
        </w:r>
        <w:r>
          <w:rPr>
            <w:noProof/>
            <w:webHidden/>
          </w:rPr>
          <w:tab/>
        </w:r>
        <w:r>
          <w:rPr>
            <w:noProof/>
            <w:webHidden/>
          </w:rPr>
          <w:fldChar w:fldCharType="begin"/>
        </w:r>
        <w:r>
          <w:rPr>
            <w:noProof/>
            <w:webHidden/>
          </w:rPr>
          <w:instrText xml:space="preserve"> PAGEREF _Toc161243319 \h </w:instrText>
        </w:r>
        <w:r>
          <w:rPr>
            <w:noProof/>
            <w:webHidden/>
          </w:rPr>
        </w:r>
        <w:r>
          <w:rPr>
            <w:noProof/>
            <w:webHidden/>
          </w:rPr>
          <w:fldChar w:fldCharType="separate"/>
        </w:r>
        <w:r>
          <w:rPr>
            <w:noProof/>
            <w:webHidden/>
          </w:rPr>
          <w:t>30</w:t>
        </w:r>
        <w:r>
          <w:rPr>
            <w:noProof/>
            <w:webHidden/>
          </w:rPr>
          <w:fldChar w:fldCharType="end"/>
        </w:r>
      </w:hyperlink>
    </w:p>
    <w:p w14:paraId="796F8254" w14:textId="4BF9979C"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0" w:history="1">
        <w:r w:rsidRPr="00BA518F">
          <w:rPr>
            <w:rStyle w:val="Hyperlink"/>
            <w:noProof/>
          </w:rPr>
          <w:t>Ergebnis</w:t>
        </w:r>
        <w:r>
          <w:rPr>
            <w:noProof/>
            <w:webHidden/>
          </w:rPr>
          <w:tab/>
        </w:r>
        <w:r>
          <w:rPr>
            <w:noProof/>
            <w:webHidden/>
          </w:rPr>
          <w:fldChar w:fldCharType="begin"/>
        </w:r>
        <w:r>
          <w:rPr>
            <w:noProof/>
            <w:webHidden/>
          </w:rPr>
          <w:instrText xml:space="preserve"> PAGEREF _Toc161243320 \h </w:instrText>
        </w:r>
        <w:r>
          <w:rPr>
            <w:noProof/>
            <w:webHidden/>
          </w:rPr>
        </w:r>
        <w:r>
          <w:rPr>
            <w:noProof/>
            <w:webHidden/>
          </w:rPr>
          <w:fldChar w:fldCharType="separate"/>
        </w:r>
        <w:r>
          <w:rPr>
            <w:noProof/>
            <w:webHidden/>
          </w:rPr>
          <w:t>30</w:t>
        </w:r>
        <w:r>
          <w:rPr>
            <w:noProof/>
            <w:webHidden/>
          </w:rPr>
          <w:fldChar w:fldCharType="end"/>
        </w:r>
      </w:hyperlink>
    </w:p>
    <w:p w14:paraId="45E7CFE5" w14:textId="5A961197"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21" w:history="1">
        <w:r w:rsidRPr="00BA518F">
          <w:rPr>
            <w:rStyle w:val="Hyperlink"/>
            <w:noProof/>
          </w:rPr>
          <w:t>Phase "Informieren"</w:t>
        </w:r>
        <w:r>
          <w:rPr>
            <w:noProof/>
            <w:webHidden/>
          </w:rPr>
          <w:tab/>
        </w:r>
        <w:r>
          <w:rPr>
            <w:noProof/>
            <w:webHidden/>
          </w:rPr>
          <w:fldChar w:fldCharType="begin"/>
        </w:r>
        <w:r>
          <w:rPr>
            <w:noProof/>
            <w:webHidden/>
          </w:rPr>
          <w:instrText xml:space="preserve"> PAGEREF _Toc161243321 \h </w:instrText>
        </w:r>
        <w:r>
          <w:rPr>
            <w:noProof/>
            <w:webHidden/>
          </w:rPr>
        </w:r>
        <w:r>
          <w:rPr>
            <w:noProof/>
            <w:webHidden/>
          </w:rPr>
          <w:fldChar w:fldCharType="separate"/>
        </w:r>
        <w:r>
          <w:rPr>
            <w:noProof/>
            <w:webHidden/>
          </w:rPr>
          <w:t>31</w:t>
        </w:r>
        <w:r>
          <w:rPr>
            <w:noProof/>
            <w:webHidden/>
          </w:rPr>
          <w:fldChar w:fldCharType="end"/>
        </w:r>
      </w:hyperlink>
    </w:p>
    <w:p w14:paraId="691F55F0" w14:textId="2E4F15E6"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2" w:history="1">
        <w:r w:rsidRPr="00BA518F">
          <w:rPr>
            <w:rStyle w:val="Hyperlink"/>
            <w:noProof/>
          </w:rPr>
          <w:t>Strategien zur Fehlerbehandlung</w:t>
        </w:r>
        <w:r>
          <w:rPr>
            <w:noProof/>
            <w:webHidden/>
          </w:rPr>
          <w:tab/>
        </w:r>
        <w:r>
          <w:rPr>
            <w:noProof/>
            <w:webHidden/>
          </w:rPr>
          <w:fldChar w:fldCharType="begin"/>
        </w:r>
        <w:r>
          <w:rPr>
            <w:noProof/>
            <w:webHidden/>
          </w:rPr>
          <w:instrText xml:space="preserve"> PAGEREF _Toc161243322 \h </w:instrText>
        </w:r>
        <w:r>
          <w:rPr>
            <w:noProof/>
            <w:webHidden/>
          </w:rPr>
        </w:r>
        <w:r>
          <w:rPr>
            <w:noProof/>
            <w:webHidden/>
          </w:rPr>
          <w:fldChar w:fldCharType="separate"/>
        </w:r>
        <w:r>
          <w:rPr>
            <w:noProof/>
            <w:webHidden/>
          </w:rPr>
          <w:t>31</w:t>
        </w:r>
        <w:r>
          <w:rPr>
            <w:noProof/>
            <w:webHidden/>
          </w:rPr>
          <w:fldChar w:fldCharType="end"/>
        </w:r>
      </w:hyperlink>
    </w:p>
    <w:p w14:paraId="7230B88B" w14:textId="5D8B775E"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3" w:history="1">
        <w:r w:rsidRPr="00BA518F">
          <w:rPr>
            <w:rStyle w:val="Hyperlink"/>
            <w:noProof/>
          </w:rPr>
          <w:t>Informationsbeschaffung Bilderverwaltung</w:t>
        </w:r>
        <w:r>
          <w:rPr>
            <w:noProof/>
            <w:webHidden/>
          </w:rPr>
          <w:tab/>
        </w:r>
        <w:r>
          <w:rPr>
            <w:noProof/>
            <w:webHidden/>
          </w:rPr>
          <w:fldChar w:fldCharType="begin"/>
        </w:r>
        <w:r>
          <w:rPr>
            <w:noProof/>
            <w:webHidden/>
          </w:rPr>
          <w:instrText xml:space="preserve"> PAGEREF _Toc161243323 \h </w:instrText>
        </w:r>
        <w:r>
          <w:rPr>
            <w:noProof/>
            <w:webHidden/>
          </w:rPr>
        </w:r>
        <w:r>
          <w:rPr>
            <w:noProof/>
            <w:webHidden/>
          </w:rPr>
          <w:fldChar w:fldCharType="separate"/>
        </w:r>
        <w:r>
          <w:rPr>
            <w:noProof/>
            <w:webHidden/>
          </w:rPr>
          <w:t>33</w:t>
        </w:r>
        <w:r>
          <w:rPr>
            <w:noProof/>
            <w:webHidden/>
          </w:rPr>
          <w:fldChar w:fldCharType="end"/>
        </w:r>
      </w:hyperlink>
    </w:p>
    <w:p w14:paraId="52249CF6" w14:textId="06487A81"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24" w:history="1">
        <w:r w:rsidRPr="00BA518F">
          <w:rPr>
            <w:rStyle w:val="Hyperlink"/>
            <w:noProof/>
          </w:rPr>
          <w:t>Phase "Planen"</w:t>
        </w:r>
        <w:r>
          <w:rPr>
            <w:noProof/>
            <w:webHidden/>
          </w:rPr>
          <w:tab/>
        </w:r>
        <w:r>
          <w:rPr>
            <w:noProof/>
            <w:webHidden/>
          </w:rPr>
          <w:fldChar w:fldCharType="begin"/>
        </w:r>
        <w:r>
          <w:rPr>
            <w:noProof/>
            <w:webHidden/>
          </w:rPr>
          <w:instrText xml:space="preserve"> PAGEREF _Toc161243324 \h </w:instrText>
        </w:r>
        <w:r>
          <w:rPr>
            <w:noProof/>
            <w:webHidden/>
          </w:rPr>
        </w:r>
        <w:r>
          <w:rPr>
            <w:noProof/>
            <w:webHidden/>
          </w:rPr>
          <w:fldChar w:fldCharType="separate"/>
        </w:r>
        <w:r>
          <w:rPr>
            <w:noProof/>
            <w:webHidden/>
          </w:rPr>
          <w:t>35</w:t>
        </w:r>
        <w:r>
          <w:rPr>
            <w:noProof/>
            <w:webHidden/>
          </w:rPr>
          <w:fldChar w:fldCharType="end"/>
        </w:r>
      </w:hyperlink>
    </w:p>
    <w:p w14:paraId="61A67BEE" w14:textId="610234FC"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5" w:history="1">
        <w:r w:rsidRPr="00BA518F">
          <w:rPr>
            <w:rStyle w:val="Hyperlink"/>
            <w:noProof/>
          </w:rPr>
          <w:t>Ist-Zustand des Systems</w:t>
        </w:r>
        <w:r>
          <w:rPr>
            <w:noProof/>
            <w:webHidden/>
          </w:rPr>
          <w:tab/>
        </w:r>
        <w:r>
          <w:rPr>
            <w:noProof/>
            <w:webHidden/>
          </w:rPr>
          <w:fldChar w:fldCharType="begin"/>
        </w:r>
        <w:r>
          <w:rPr>
            <w:noProof/>
            <w:webHidden/>
          </w:rPr>
          <w:instrText xml:space="preserve"> PAGEREF _Toc161243325 \h </w:instrText>
        </w:r>
        <w:r>
          <w:rPr>
            <w:noProof/>
            <w:webHidden/>
          </w:rPr>
        </w:r>
        <w:r>
          <w:rPr>
            <w:noProof/>
            <w:webHidden/>
          </w:rPr>
          <w:fldChar w:fldCharType="separate"/>
        </w:r>
        <w:r>
          <w:rPr>
            <w:noProof/>
            <w:webHidden/>
          </w:rPr>
          <w:t>35</w:t>
        </w:r>
        <w:r>
          <w:rPr>
            <w:noProof/>
            <w:webHidden/>
          </w:rPr>
          <w:fldChar w:fldCharType="end"/>
        </w:r>
      </w:hyperlink>
    </w:p>
    <w:p w14:paraId="4AED4F3F" w14:textId="73FFCF8A"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6" w:history="1">
        <w:r w:rsidRPr="00BA518F">
          <w:rPr>
            <w:rStyle w:val="Hyperlink"/>
            <w:noProof/>
          </w:rPr>
          <w:t>Soll-Zustand des Systems</w:t>
        </w:r>
        <w:r>
          <w:rPr>
            <w:noProof/>
            <w:webHidden/>
          </w:rPr>
          <w:tab/>
        </w:r>
        <w:r>
          <w:rPr>
            <w:noProof/>
            <w:webHidden/>
          </w:rPr>
          <w:fldChar w:fldCharType="begin"/>
        </w:r>
        <w:r>
          <w:rPr>
            <w:noProof/>
            <w:webHidden/>
          </w:rPr>
          <w:instrText xml:space="preserve"> PAGEREF _Toc161243326 \h </w:instrText>
        </w:r>
        <w:r>
          <w:rPr>
            <w:noProof/>
            <w:webHidden/>
          </w:rPr>
        </w:r>
        <w:r>
          <w:rPr>
            <w:noProof/>
            <w:webHidden/>
          </w:rPr>
          <w:fldChar w:fldCharType="separate"/>
        </w:r>
        <w:r>
          <w:rPr>
            <w:noProof/>
            <w:webHidden/>
          </w:rPr>
          <w:t>37</w:t>
        </w:r>
        <w:r>
          <w:rPr>
            <w:noProof/>
            <w:webHidden/>
          </w:rPr>
          <w:fldChar w:fldCharType="end"/>
        </w:r>
      </w:hyperlink>
    </w:p>
    <w:p w14:paraId="0D061269" w14:textId="05BCC30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7" w:history="1">
        <w:r w:rsidRPr="00BA518F">
          <w:rPr>
            <w:rStyle w:val="Hyperlink"/>
            <w:noProof/>
          </w:rPr>
          <w:t>Datenbankmodell</w:t>
        </w:r>
        <w:r>
          <w:rPr>
            <w:noProof/>
            <w:webHidden/>
          </w:rPr>
          <w:tab/>
        </w:r>
        <w:r>
          <w:rPr>
            <w:noProof/>
            <w:webHidden/>
          </w:rPr>
          <w:fldChar w:fldCharType="begin"/>
        </w:r>
        <w:r>
          <w:rPr>
            <w:noProof/>
            <w:webHidden/>
          </w:rPr>
          <w:instrText xml:space="preserve"> PAGEREF _Toc161243327 \h </w:instrText>
        </w:r>
        <w:r>
          <w:rPr>
            <w:noProof/>
            <w:webHidden/>
          </w:rPr>
        </w:r>
        <w:r>
          <w:rPr>
            <w:noProof/>
            <w:webHidden/>
          </w:rPr>
          <w:fldChar w:fldCharType="separate"/>
        </w:r>
        <w:r>
          <w:rPr>
            <w:noProof/>
            <w:webHidden/>
          </w:rPr>
          <w:t>39</w:t>
        </w:r>
        <w:r>
          <w:rPr>
            <w:noProof/>
            <w:webHidden/>
          </w:rPr>
          <w:fldChar w:fldCharType="end"/>
        </w:r>
      </w:hyperlink>
    </w:p>
    <w:p w14:paraId="3CFCF68C" w14:textId="0532CE07"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8" w:history="1">
        <w:r w:rsidRPr="00BA518F">
          <w:rPr>
            <w:rStyle w:val="Hyperlink"/>
            <w:noProof/>
          </w:rPr>
          <w:t>Tabellenstruktur</w:t>
        </w:r>
        <w:r>
          <w:rPr>
            <w:noProof/>
            <w:webHidden/>
          </w:rPr>
          <w:tab/>
        </w:r>
        <w:r>
          <w:rPr>
            <w:noProof/>
            <w:webHidden/>
          </w:rPr>
          <w:fldChar w:fldCharType="begin"/>
        </w:r>
        <w:r>
          <w:rPr>
            <w:noProof/>
            <w:webHidden/>
          </w:rPr>
          <w:instrText xml:space="preserve"> PAGEREF _Toc161243328 \h </w:instrText>
        </w:r>
        <w:r>
          <w:rPr>
            <w:noProof/>
            <w:webHidden/>
          </w:rPr>
        </w:r>
        <w:r>
          <w:rPr>
            <w:noProof/>
            <w:webHidden/>
          </w:rPr>
          <w:fldChar w:fldCharType="separate"/>
        </w:r>
        <w:r>
          <w:rPr>
            <w:noProof/>
            <w:webHidden/>
          </w:rPr>
          <w:t>41</w:t>
        </w:r>
        <w:r>
          <w:rPr>
            <w:noProof/>
            <w:webHidden/>
          </w:rPr>
          <w:fldChar w:fldCharType="end"/>
        </w:r>
      </w:hyperlink>
    </w:p>
    <w:p w14:paraId="4F8B3FBC" w14:textId="2D96948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9" w:history="1">
        <w:r w:rsidRPr="00BA518F">
          <w:rPr>
            <w:rStyle w:val="Hyperlink"/>
            <w:noProof/>
          </w:rPr>
          <w:t>Testkonzept</w:t>
        </w:r>
        <w:r>
          <w:rPr>
            <w:noProof/>
            <w:webHidden/>
          </w:rPr>
          <w:tab/>
        </w:r>
        <w:r>
          <w:rPr>
            <w:noProof/>
            <w:webHidden/>
          </w:rPr>
          <w:fldChar w:fldCharType="begin"/>
        </w:r>
        <w:r>
          <w:rPr>
            <w:noProof/>
            <w:webHidden/>
          </w:rPr>
          <w:instrText xml:space="preserve"> PAGEREF _Toc161243329 \h </w:instrText>
        </w:r>
        <w:r>
          <w:rPr>
            <w:noProof/>
            <w:webHidden/>
          </w:rPr>
        </w:r>
        <w:r>
          <w:rPr>
            <w:noProof/>
            <w:webHidden/>
          </w:rPr>
          <w:fldChar w:fldCharType="separate"/>
        </w:r>
        <w:r>
          <w:rPr>
            <w:noProof/>
            <w:webHidden/>
          </w:rPr>
          <w:t>44</w:t>
        </w:r>
        <w:r>
          <w:rPr>
            <w:noProof/>
            <w:webHidden/>
          </w:rPr>
          <w:fldChar w:fldCharType="end"/>
        </w:r>
      </w:hyperlink>
    </w:p>
    <w:p w14:paraId="2C18F833" w14:textId="6E1CE305"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30" w:history="1">
        <w:r w:rsidRPr="00BA518F">
          <w:rPr>
            <w:rStyle w:val="Hyperlink"/>
            <w:noProof/>
          </w:rPr>
          <w:t>Phase "Entscheiden"</w:t>
        </w:r>
        <w:r>
          <w:rPr>
            <w:noProof/>
            <w:webHidden/>
          </w:rPr>
          <w:tab/>
        </w:r>
        <w:r>
          <w:rPr>
            <w:noProof/>
            <w:webHidden/>
          </w:rPr>
          <w:fldChar w:fldCharType="begin"/>
        </w:r>
        <w:r>
          <w:rPr>
            <w:noProof/>
            <w:webHidden/>
          </w:rPr>
          <w:instrText xml:space="preserve"> PAGEREF _Toc161243330 \h </w:instrText>
        </w:r>
        <w:r>
          <w:rPr>
            <w:noProof/>
            <w:webHidden/>
          </w:rPr>
        </w:r>
        <w:r>
          <w:rPr>
            <w:noProof/>
            <w:webHidden/>
          </w:rPr>
          <w:fldChar w:fldCharType="separate"/>
        </w:r>
        <w:r>
          <w:rPr>
            <w:noProof/>
            <w:webHidden/>
          </w:rPr>
          <w:t>46</w:t>
        </w:r>
        <w:r>
          <w:rPr>
            <w:noProof/>
            <w:webHidden/>
          </w:rPr>
          <w:fldChar w:fldCharType="end"/>
        </w:r>
      </w:hyperlink>
    </w:p>
    <w:p w14:paraId="54F67B64" w14:textId="7263B0D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1" w:history="1">
        <w:r w:rsidRPr="00BA518F">
          <w:rPr>
            <w:rStyle w:val="Hyperlink"/>
            <w:noProof/>
          </w:rPr>
          <w:t>Einleitung</w:t>
        </w:r>
        <w:r>
          <w:rPr>
            <w:noProof/>
            <w:webHidden/>
          </w:rPr>
          <w:tab/>
        </w:r>
        <w:r>
          <w:rPr>
            <w:noProof/>
            <w:webHidden/>
          </w:rPr>
          <w:fldChar w:fldCharType="begin"/>
        </w:r>
        <w:r>
          <w:rPr>
            <w:noProof/>
            <w:webHidden/>
          </w:rPr>
          <w:instrText xml:space="preserve"> PAGEREF _Toc161243331 \h </w:instrText>
        </w:r>
        <w:r>
          <w:rPr>
            <w:noProof/>
            <w:webHidden/>
          </w:rPr>
        </w:r>
        <w:r>
          <w:rPr>
            <w:noProof/>
            <w:webHidden/>
          </w:rPr>
          <w:fldChar w:fldCharType="separate"/>
        </w:r>
        <w:r>
          <w:rPr>
            <w:noProof/>
            <w:webHidden/>
          </w:rPr>
          <w:t>46</w:t>
        </w:r>
        <w:r>
          <w:rPr>
            <w:noProof/>
            <w:webHidden/>
          </w:rPr>
          <w:fldChar w:fldCharType="end"/>
        </w:r>
      </w:hyperlink>
    </w:p>
    <w:p w14:paraId="0EE89462" w14:textId="2CEB914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2" w:history="1">
        <w:r w:rsidRPr="00BA518F">
          <w:rPr>
            <w:rStyle w:val="Hyperlink"/>
            <w:noProof/>
          </w:rPr>
          <w:t>Fehlerbehandlung</w:t>
        </w:r>
        <w:r>
          <w:rPr>
            <w:noProof/>
            <w:webHidden/>
          </w:rPr>
          <w:tab/>
        </w:r>
        <w:r>
          <w:rPr>
            <w:noProof/>
            <w:webHidden/>
          </w:rPr>
          <w:fldChar w:fldCharType="begin"/>
        </w:r>
        <w:r>
          <w:rPr>
            <w:noProof/>
            <w:webHidden/>
          </w:rPr>
          <w:instrText xml:space="preserve"> PAGEREF _Toc161243332 \h </w:instrText>
        </w:r>
        <w:r>
          <w:rPr>
            <w:noProof/>
            <w:webHidden/>
          </w:rPr>
        </w:r>
        <w:r>
          <w:rPr>
            <w:noProof/>
            <w:webHidden/>
          </w:rPr>
          <w:fldChar w:fldCharType="separate"/>
        </w:r>
        <w:r>
          <w:rPr>
            <w:noProof/>
            <w:webHidden/>
          </w:rPr>
          <w:t>46</w:t>
        </w:r>
        <w:r>
          <w:rPr>
            <w:noProof/>
            <w:webHidden/>
          </w:rPr>
          <w:fldChar w:fldCharType="end"/>
        </w:r>
      </w:hyperlink>
    </w:p>
    <w:p w14:paraId="0B911A0B" w14:textId="3276E3B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3" w:history="1">
        <w:r w:rsidRPr="00BA518F">
          <w:rPr>
            <w:rStyle w:val="Hyperlink"/>
            <w:noProof/>
          </w:rPr>
          <w:t>Bilderverwaltung</w:t>
        </w:r>
        <w:r>
          <w:rPr>
            <w:noProof/>
            <w:webHidden/>
          </w:rPr>
          <w:tab/>
        </w:r>
        <w:r>
          <w:rPr>
            <w:noProof/>
            <w:webHidden/>
          </w:rPr>
          <w:fldChar w:fldCharType="begin"/>
        </w:r>
        <w:r>
          <w:rPr>
            <w:noProof/>
            <w:webHidden/>
          </w:rPr>
          <w:instrText xml:space="preserve"> PAGEREF _Toc161243333 \h </w:instrText>
        </w:r>
        <w:r>
          <w:rPr>
            <w:noProof/>
            <w:webHidden/>
          </w:rPr>
        </w:r>
        <w:r>
          <w:rPr>
            <w:noProof/>
            <w:webHidden/>
          </w:rPr>
          <w:fldChar w:fldCharType="separate"/>
        </w:r>
        <w:r>
          <w:rPr>
            <w:noProof/>
            <w:webHidden/>
          </w:rPr>
          <w:t>46</w:t>
        </w:r>
        <w:r>
          <w:rPr>
            <w:noProof/>
            <w:webHidden/>
          </w:rPr>
          <w:fldChar w:fldCharType="end"/>
        </w:r>
      </w:hyperlink>
    </w:p>
    <w:p w14:paraId="58A0D270" w14:textId="7C45FCAE"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4" w:history="1">
        <w:r w:rsidRPr="00BA518F">
          <w:rPr>
            <w:rStyle w:val="Hyperlink"/>
            <w:noProof/>
          </w:rPr>
          <w:t>Benutzerverwaltung</w:t>
        </w:r>
        <w:r>
          <w:rPr>
            <w:noProof/>
            <w:webHidden/>
          </w:rPr>
          <w:tab/>
        </w:r>
        <w:r>
          <w:rPr>
            <w:noProof/>
            <w:webHidden/>
          </w:rPr>
          <w:fldChar w:fldCharType="begin"/>
        </w:r>
        <w:r>
          <w:rPr>
            <w:noProof/>
            <w:webHidden/>
          </w:rPr>
          <w:instrText xml:space="preserve"> PAGEREF _Toc161243334 \h </w:instrText>
        </w:r>
        <w:r>
          <w:rPr>
            <w:noProof/>
            <w:webHidden/>
          </w:rPr>
        </w:r>
        <w:r>
          <w:rPr>
            <w:noProof/>
            <w:webHidden/>
          </w:rPr>
          <w:fldChar w:fldCharType="separate"/>
        </w:r>
        <w:r>
          <w:rPr>
            <w:noProof/>
            <w:webHidden/>
          </w:rPr>
          <w:t>46</w:t>
        </w:r>
        <w:r>
          <w:rPr>
            <w:noProof/>
            <w:webHidden/>
          </w:rPr>
          <w:fldChar w:fldCharType="end"/>
        </w:r>
      </w:hyperlink>
    </w:p>
    <w:p w14:paraId="2CB6069A" w14:textId="74D8759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5" w:history="1">
        <w:r w:rsidRPr="00BA518F">
          <w:rPr>
            <w:rStyle w:val="Hyperlink"/>
            <w:noProof/>
          </w:rPr>
          <w:t>Sessionverwaltung</w:t>
        </w:r>
        <w:r>
          <w:rPr>
            <w:noProof/>
            <w:webHidden/>
          </w:rPr>
          <w:tab/>
        </w:r>
        <w:r>
          <w:rPr>
            <w:noProof/>
            <w:webHidden/>
          </w:rPr>
          <w:fldChar w:fldCharType="begin"/>
        </w:r>
        <w:r>
          <w:rPr>
            <w:noProof/>
            <w:webHidden/>
          </w:rPr>
          <w:instrText xml:space="preserve"> PAGEREF _Toc161243335 \h </w:instrText>
        </w:r>
        <w:r>
          <w:rPr>
            <w:noProof/>
            <w:webHidden/>
          </w:rPr>
        </w:r>
        <w:r>
          <w:rPr>
            <w:noProof/>
            <w:webHidden/>
          </w:rPr>
          <w:fldChar w:fldCharType="separate"/>
        </w:r>
        <w:r>
          <w:rPr>
            <w:noProof/>
            <w:webHidden/>
          </w:rPr>
          <w:t>46</w:t>
        </w:r>
        <w:r>
          <w:rPr>
            <w:noProof/>
            <w:webHidden/>
          </w:rPr>
          <w:fldChar w:fldCharType="end"/>
        </w:r>
      </w:hyperlink>
    </w:p>
    <w:p w14:paraId="5E281BB5" w14:textId="393F3F29"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6" w:history="1">
        <w:r w:rsidRPr="00BA518F">
          <w:rPr>
            <w:rStyle w:val="Hyperlink"/>
            <w:noProof/>
          </w:rPr>
          <w:t>Image Tabelle</w:t>
        </w:r>
        <w:r>
          <w:rPr>
            <w:noProof/>
            <w:webHidden/>
          </w:rPr>
          <w:tab/>
        </w:r>
        <w:r>
          <w:rPr>
            <w:noProof/>
            <w:webHidden/>
          </w:rPr>
          <w:fldChar w:fldCharType="begin"/>
        </w:r>
        <w:r>
          <w:rPr>
            <w:noProof/>
            <w:webHidden/>
          </w:rPr>
          <w:instrText xml:space="preserve"> PAGEREF _Toc161243336 \h </w:instrText>
        </w:r>
        <w:r>
          <w:rPr>
            <w:noProof/>
            <w:webHidden/>
          </w:rPr>
        </w:r>
        <w:r>
          <w:rPr>
            <w:noProof/>
            <w:webHidden/>
          </w:rPr>
          <w:fldChar w:fldCharType="separate"/>
        </w:r>
        <w:r>
          <w:rPr>
            <w:noProof/>
            <w:webHidden/>
          </w:rPr>
          <w:t>47</w:t>
        </w:r>
        <w:r>
          <w:rPr>
            <w:noProof/>
            <w:webHidden/>
          </w:rPr>
          <w:fldChar w:fldCharType="end"/>
        </w:r>
      </w:hyperlink>
    </w:p>
    <w:p w14:paraId="43BBDFD2" w14:textId="75EDA81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7" w:history="1">
        <w:r w:rsidRPr="00BA518F">
          <w:rPr>
            <w:rStyle w:val="Hyperlink"/>
            <w:noProof/>
          </w:rPr>
          <w:t>Importzeitpunkte</w:t>
        </w:r>
        <w:r>
          <w:rPr>
            <w:noProof/>
            <w:webHidden/>
          </w:rPr>
          <w:tab/>
        </w:r>
        <w:r>
          <w:rPr>
            <w:noProof/>
            <w:webHidden/>
          </w:rPr>
          <w:fldChar w:fldCharType="begin"/>
        </w:r>
        <w:r>
          <w:rPr>
            <w:noProof/>
            <w:webHidden/>
          </w:rPr>
          <w:instrText xml:space="preserve"> PAGEREF _Toc161243337 \h </w:instrText>
        </w:r>
        <w:r>
          <w:rPr>
            <w:noProof/>
            <w:webHidden/>
          </w:rPr>
        </w:r>
        <w:r>
          <w:rPr>
            <w:noProof/>
            <w:webHidden/>
          </w:rPr>
          <w:fldChar w:fldCharType="separate"/>
        </w:r>
        <w:r>
          <w:rPr>
            <w:noProof/>
            <w:webHidden/>
          </w:rPr>
          <w:t>47</w:t>
        </w:r>
        <w:r>
          <w:rPr>
            <w:noProof/>
            <w:webHidden/>
          </w:rPr>
          <w:fldChar w:fldCharType="end"/>
        </w:r>
      </w:hyperlink>
    </w:p>
    <w:p w14:paraId="198658CD" w14:textId="2C92BA4C"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8" w:history="1">
        <w:r w:rsidRPr="00BA518F">
          <w:rPr>
            <w:rStyle w:val="Hyperlink"/>
            <w:noProof/>
          </w:rPr>
          <w:t>Fazit</w:t>
        </w:r>
        <w:r>
          <w:rPr>
            <w:noProof/>
            <w:webHidden/>
          </w:rPr>
          <w:tab/>
        </w:r>
        <w:r>
          <w:rPr>
            <w:noProof/>
            <w:webHidden/>
          </w:rPr>
          <w:fldChar w:fldCharType="begin"/>
        </w:r>
        <w:r>
          <w:rPr>
            <w:noProof/>
            <w:webHidden/>
          </w:rPr>
          <w:instrText xml:space="preserve"> PAGEREF _Toc161243338 \h </w:instrText>
        </w:r>
        <w:r>
          <w:rPr>
            <w:noProof/>
            <w:webHidden/>
          </w:rPr>
        </w:r>
        <w:r>
          <w:rPr>
            <w:noProof/>
            <w:webHidden/>
          </w:rPr>
          <w:fldChar w:fldCharType="separate"/>
        </w:r>
        <w:r>
          <w:rPr>
            <w:noProof/>
            <w:webHidden/>
          </w:rPr>
          <w:t>47</w:t>
        </w:r>
        <w:r>
          <w:rPr>
            <w:noProof/>
            <w:webHidden/>
          </w:rPr>
          <w:fldChar w:fldCharType="end"/>
        </w:r>
      </w:hyperlink>
    </w:p>
    <w:p w14:paraId="52097E53" w14:textId="7CDBD082"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39" w:history="1">
        <w:r w:rsidRPr="00BA518F">
          <w:rPr>
            <w:rStyle w:val="Hyperlink"/>
            <w:noProof/>
          </w:rPr>
          <w:t>Phase "Realisieren"</w:t>
        </w:r>
        <w:r>
          <w:rPr>
            <w:noProof/>
            <w:webHidden/>
          </w:rPr>
          <w:tab/>
        </w:r>
        <w:r>
          <w:rPr>
            <w:noProof/>
            <w:webHidden/>
          </w:rPr>
          <w:fldChar w:fldCharType="begin"/>
        </w:r>
        <w:r>
          <w:rPr>
            <w:noProof/>
            <w:webHidden/>
          </w:rPr>
          <w:instrText xml:space="preserve"> PAGEREF _Toc161243339 \h </w:instrText>
        </w:r>
        <w:r>
          <w:rPr>
            <w:noProof/>
            <w:webHidden/>
          </w:rPr>
        </w:r>
        <w:r>
          <w:rPr>
            <w:noProof/>
            <w:webHidden/>
          </w:rPr>
          <w:fldChar w:fldCharType="separate"/>
        </w:r>
        <w:r>
          <w:rPr>
            <w:noProof/>
            <w:webHidden/>
          </w:rPr>
          <w:t>48</w:t>
        </w:r>
        <w:r>
          <w:rPr>
            <w:noProof/>
            <w:webHidden/>
          </w:rPr>
          <w:fldChar w:fldCharType="end"/>
        </w:r>
      </w:hyperlink>
    </w:p>
    <w:p w14:paraId="5140056D" w14:textId="1CF6C7A7"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0" w:history="1">
        <w:r w:rsidRPr="00BA518F">
          <w:rPr>
            <w:rStyle w:val="Hyperlink"/>
            <w:noProof/>
          </w:rPr>
          <w:t>Realisierungskonzept</w:t>
        </w:r>
        <w:r>
          <w:rPr>
            <w:noProof/>
            <w:webHidden/>
          </w:rPr>
          <w:tab/>
        </w:r>
        <w:r>
          <w:rPr>
            <w:noProof/>
            <w:webHidden/>
          </w:rPr>
          <w:fldChar w:fldCharType="begin"/>
        </w:r>
        <w:r>
          <w:rPr>
            <w:noProof/>
            <w:webHidden/>
          </w:rPr>
          <w:instrText xml:space="preserve"> PAGEREF _Toc161243340 \h </w:instrText>
        </w:r>
        <w:r>
          <w:rPr>
            <w:noProof/>
            <w:webHidden/>
          </w:rPr>
        </w:r>
        <w:r>
          <w:rPr>
            <w:noProof/>
            <w:webHidden/>
          </w:rPr>
          <w:fldChar w:fldCharType="separate"/>
        </w:r>
        <w:r>
          <w:rPr>
            <w:noProof/>
            <w:webHidden/>
          </w:rPr>
          <w:t>48</w:t>
        </w:r>
        <w:r>
          <w:rPr>
            <w:noProof/>
            <w:webHidden/>
          </w:rPr>
          <w:fldChar w:fldCharType="end"/>
        </w:r>
      </w:hyperlink>
    </w:p>
    <w:p w14:paraId="201D072F" w14:textId="35A15546"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1" w:history="1">
        <w:r w:rsidRPr="00BA518F">
          <w:rPr>
            <w:rStyle w:val="Hyperlink"/>
            <w:noProof/>
          </w:rPr>
          <w:t xml:space="preserve">Arbeitspaket </w:t>
        </w:r>
        <w:r w:rsidRPr="00BA518F">
          <w:rPr>
            <w:rStyle w:val="Hyperlink"/>
            <w:rFonts w:eastAsia="Calibri"/>
            <w:bCs/>
            <w:noProof/>
          </w:rPr>
          <w:t>13</w:t>
        </w:r>
        <w:r>
          <w:rPr>
            <w:noProof/>
            <w:webHidden/>
          </w:rPr>
          <w:tab/>
        </w:r>
        <w:r>
          <w:rPr>
            <w:noProof/>
            <w:webHidden/>
          </w:rPr>
          <w:fldChar w:fldCharType="begin"/>
        </w:r>
        <w:r>
          <w:rPr>
            <w:noProof/>
            <w:webHidden/>
          </w:rPr>
          <w:instrText xml:space="preserve"> PAGEREF _Toc161243341 \h </w:instrText>
        </w:r>
        <w:r>
          <w:rPr>
            <w:noProof/>
            <w:webHidden/>
          </w:rPr>
        </w:r>
        <w:r>
          <w:rPr>
            <w:noProof/>
            <w:webHidden/>
          </w:rPr>
          <w:fldChar w:fldCharType="separate"/>
        </w:r>
        <w:r>
          <w:rPr>
            <w:noProof/>
            <w:webHidden/>
          </w:rPr>
          <w:t>49</w:t>
        </w:r>
        <w:r>
          <w:rPr>
            <w:noProof/>
            <w:webHidden/>
          </w:rPr>
          <w:fldChar w:fldCharType="end"/>
        </w:r>
      </w:hyperlink>
    </w:p>
    <w:p w14:paraId="14A94EB9" w14:textId="2AB9539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2" w:history="1">
        <w:r w:rsidRPr="00BA518F">
          <w:rPr>
            <w:rStyle w:val="Hyperlink"/>
            <w:noProof/>
          </w:rPr>
          <w:t xml:space="preserve">Arbeitspaket </w:t>
        </w:r>
        <w:r w:rsidRPr="00BA518F">
          <w:rPr>
            <w:rStyle w:val="Hyperlink"/>
            <w:rFonts w:eastAsia="Calibri"/>
            <w:bCs/>
            <w:noProof/>
          </w:rPr>
          <w:t>14</w:t>
        </w:r>
        <w:r>
          <w:rPr>
            <w:noProof/>
            <w:webHidden/>
          </w:rPr>
          <w:tab/>
        </w:r>
        <w:r>
          <w:rPr>
            <w:noProof/>
            <w:webHidden/>
          </w:rPr>
          <w:fldChar w:fldCharType="begin"/>
        </w:r>
        <w:r>
          <w:rPr>
            <w:noProof/>
            <w:webHidden/>
          </w:rPr>
          <w:instrText xml:space="preserve"> PAGEREF _Toc161243342 \h </w:instrText>
        </w:r>
        <w:r>
          <w:rPr>
            <w:noProof/>
            <w:webHidden/>
          </w:rPr>
        </w:r>
        <w:r>
          <w:rPr>
            <w:noProof/>
            <w:webHidden/>
          </w:rPr>
          <w:fldChar w:fldCharType="separate"/>
        </w:r>
        <w:r>
          <w:rPr>
            <w:noProof/>
            <w:webHidden/>
          </w:rPr>
          <w:t>51</w:t>
        </w:r>
        <w:r>
          <w:rPr>
            <w:noProof/>
            <w:webHidden/>
          </w:rPr>
          <w:fldChar w:fldCharType="end"/>
        </w:r>
      </w:hyperlink>
    </w:p>
    <w:p w14:paraId="3E3DCEF9" w14:textId="085EC483"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3" w:history="1">
        <w:r w:rsidRPr="00BA518F">
          <w:rPr>
            <w:rStyle w:val="Hyperlink"/>
            <w:noProof/>
          </w:rPr>
          <w:t xml:space="preserve">Arbeitspaket </w:t>
        </w:r>
        <w:r w:rsidRPr="00BA518F">
          <w:rPr>
            <w:rStyle w:val="Hyperlink"/>
            <w:rFonts w:eastAsia="Calibri"/>
            <w:noProof/>
          </w:rPr>
          <w:t>15</w:t>
        </w:r>
        <w:r>
          <w:rPr>
            <w:noProof/>
            <w:webHidden/>
          </w:rPr>
          <w:tab/>
        </w:r>
        <w:r>
          <w:rPr>
            <w:noProof/>
            <w:webHidden/>
          </w:rPr>
          <w:fldChar w:fldCharType="begin"/>
        </w:r>
        <w:r>
          <w:rPr>
            <w:noProof/>
            <w:webHidden/>
          </w:rPr>
          <w:instrText xml:space="preserve"> PAGEREF _Toc161243343 \h </w:instrText>
        </w:r>
        <w:r>
          <w:rPr>
            <w:noProof/>
            <w:webHidden/>
          </w:rPr>
        </w:r>
        <w:r>
          <w:rPr>
            <w:noProof/>
            <w:webHidden/>
          </w:rPr>
          <w:fldChar w:fldCharType="separate"/>
        </w:r>
        <w:r>
          <w:rPr>
            <w:noProof/>
            <w:webHidden/>
          </w:rPr>
          <w:t>59</w:t>
        </w:r>
        <w:r>
          <w:rPr>
            <w:noProof/>
            <w:webHidden/>
          </w:rPr>
          <w:fldChar w:fldCharType="end"/>
        </w:r>
      </w:hyperlink>
    </w:p>
    <w:p w14:paraId="6439F009" w14:textId="1E09F703"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4" w:history="1">
        <w:r w:rsidRPr="00BA518F">
          <w:rPr>
            <w:rStyle w:val="Hyperlink"/>
            <w:noProof/>
          </w:rPr>
          <w:t xml:space="preserve">Arbeitspaket </w:t>
        </w:r>
        <w:r w:rsidRPr="00BA518F">
          <w:rPr>
            <w:rStyle w:val="Hyperlink"/>
            <w:rFonts w:eastAsia="Calibri"/>
            <w:noProof/>
          </w:rPr>
          <w:t>16</w:t>
        </w:r>
        <w:r w:rsidRPr="00BA518F">
          <w:rPr>
            <w:rStyle w:val="Hyperlink"/>
            <w:noProof/>
          </w:rPr>
          <w:t xml:space="preserve"> &amp; </w:t>
        </w:r>
        <w:r w:rsidRPr="00BA518F">
          <w:rPr>
            <w:rStyle w:val="Hyperlink"/>
            <w:rFonts w:eastAsia="Calibri"/>
            <w:noProof/>
          </w:rPr>
          <w:t>17</w:t>
        </w:r>
        <w:r>
          <w:rPr>
            <w:noProof/>
            <w:webHidden/>
          </w:rPr>
          <w:tab/>
        </w:r>
        <w:r>
          <w:rPr>
            <w:noProof/>
            <w:webHidden/>
          </w:rPr>
          <w:fldChar w:fldCharType="begin"/>
        </w:r>
        <w:r>
          <w:rPr>
            <w:noProof/>
            <w:webHidden/>
          </w:rPr>
          <w:instrText xml:space="preserve"> PAGEREF _Toc161243344 \h </w:instrText>
        </w:r>
        <w:r>
          <w:rPr>
            <w:noProof/>
            <w:webHidden/>
          </w:rPr>
        </w:r>
        <w:r>
          <w:rPr>
            <w:noProof/>
            <w:webHidden/>
          </w:rPr>
          <w:fldChar w:fldCharType="separate"/>
        </w:r>
        <w:r>
          <w:rPr>
            <w:noProof/>
            <w:webHidden/>
          </w:rPr>
          <w:t>62</w:t>
        </w:r>
        <w:r>
          <w:rPr>
            <w:noProof/>
            <w:webHidden/>
          </w:rPr>
          <w:fldChar w:fldCharType="end"/>
        </w:r>
      </w:hyperlink>
    </w:p>
    <w:p w14:paraId="1DBA7159" w14:textId="5D5109AA"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5" w:history="1">
        <w:r w:rsidRPr="00BA518F">
          <w:rPr>
            <w:rStyle w:val="Hyperlink"/>
            <w:noProof/>
          </w:rPr>
          <w:t xml:space="preserve">Arbeitspaket </w:t>
        </w:r>
        <w:r w:rsidRPr="00BA518F">
          <w:rPr>
            <w:rStyle w:val="Hyperlink"/>
            <w:rFonts w:eastAsia="Calibri"/>
            <w:noProof/>
          </w:rPr>
          <w:t>18</w:t>
        </w:r>
        <w:r w:rsidRPr="00BA518F">
          <w:rPr>
            <w:rStyle w:val="Hyperlink"/>
            <w:noProof/>
          </w:rPr>
          <w:t xml:space="preserve"> und 2. Meilenstein</w:t>
        </w:r>
        <w:r>
          <w:rPr>
            <w:noProof/>
            <w:webHidden/>
          </w:rPr>
          <w:tab/>
        </w:r>
        <w:r>
          <w:rPr>
            <w:noProof/>
            <w:webHidden/>
          </w:rPr>
          <w:fldChar w:fldCharType="begin"/>
        </w:r>
        <w:r>
          <w:rPr>
            <w:noProof/>
            <w:webHidden/>
          </w:rPr>
          <w:instrText xml:space="preserve"> PAGEREF _Toc161243345 \h </w:instrText>
        </w:r>
        <w:r>
          <w:rPr>
            <w:noProof/>
            <w:webHidden/>
          </w:rPr>
        </w:r>
        <w:r>
          <w:rPr>
            <w:noProof/>
            <w:webHidden/>
          </w:rPr>
          <w:fldChar w:fldCharType="separate"/>
        </w:r>
        <w:r>
          <w:rPr>
            <w:noProof/>
            <w:webHidden/>
          </w:rPr>
          <w:t>67</w:t>
        </w:r>
        <w:r>
          <w:rPr>
            <w:noProof/>
            <w:webHidden/>
          </w:rPr>
          <w:fldChar w:fldCharType="end"/>
        </w:r>
      </w:hyperlink>
    </w:p>
    <w:p w14:paraId="149B2246" w14:textId="2767C519"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6" w:history="1">
        <w:r w:rsidRPr="00BA518F">
          <w:rPr>
            <w:rStyle w:val="Hyperlink"/>
            <w:noProof/>
          </w:rPr>
          <w:t>Arbeitspaket 19</w:t>
        </w:r>
        <w:r>
          <w:rPr>
            <w:noProof/>
            <w:webHidden/>
          </w:rPr>
          <w:tab/>
        </w:r>
        <w:r>
          <w:rPr>
            <w:noProof/>
            <w:webHidden/>
          </w:rPr>
          <w:fldChar w:fldCharType="begin"/>
        </w:r>
        <w:r>
          <w:rPr>
            <w:noProof/>
            <w:webHidden/>
          </w:rPr>
          <w:instrText xml:space="preserve"> PAGEREF _Toc161243346 \h </w:instrText>
        </w:r>
        <w:r>
          <w:rPr>
            <w:noProof/>
            <w:webHidden/>
          </w:rPr>
        </w:r>
        <w:r>
          <w:rPr>
            <w:noProof/>
            <w:webHidden/>
          </w:rPr>
          <w:fldChar w:fldCharType="separate"/>
        </w:r>
        <w:r>
          <w:rPr>
            <w:noProof/>
            <w:webHidden/>
          </w:rPr>
          <w:t>69</w:t>
        </w:r>
        <w:r>
          <w:rPr>
            <w:noProof/>
            <w:webHidden/>
          </w:rPr>
          <w:fldChar w:fldCharType="end"/>
        </w:r>
      </w:hyperlink>
    </w:p>
    <w:p w14:paraId="1E7EA116" w14:textId="215E894C"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7" w:history="1">
        <w:r w:rsidRPr="00BA518F">
          <w:rPr>
            <w:rStyle w:val="Hyperlink"/>
            <w:noProof/>
          </w:rPr>
          <w:t>Arbeitspaket 20 &amp; 21</w:t>
        </w:r>
        <w:r>
          <w:rPr>
            <w:noProof/>
            <w:webHidden/>
          </w:rPr>
          <w:tab/>
        </w:r>
        <w:r>
          <w:rPr>
            <w:noProof/>
            <w:webHidden/>
          </w:rPr>
          <w:fldChar w:fldCharType="begin"/>
        </w:r>
        <w:r>
          <w:rPr>
            <w:noProof/>
            <w:webHidden/>
          </w:rPr>
          <w:instrText xml:space="preserve"> PAGEREF _Toc161243347 \h </w:instrText>
        </w:r>
        <w:r>
          <w:rPr>
            <w:noProof/>
            <w:webHidden/>
          </w:rPr>
        </w:r>
        <w:r>
          <w:rPr>
            <w:noProof/>
            <w:webHidden/>
          </w:rPr>
          <w:fldChar w:fldCharType="separate"/>
        </w:r>
        <w:r>
          <w:rPr>
            <w:noProof/>
            <w:webHidden/>
          </w:rPr>
          <w:t>70</w:t>
        </w:r>
        <w:r>
          <w:rPr>
            <w:noProof/>
            <w:webHidden/>
          </w:rPr>
          <w:fldChar w:fldCharType="end"/>
        </w:r>
      </w:hyperlink>
    </w:p>
    <w:p w14:paraId="7AF691AB" w14:textId="1288DB9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8" w:history="1">
        <w:r w:rsidRPr="00BA518F">
          <w:rPr>
            <w:rStyle w:val="Hyperlink"/>
            <w:bCs/>
            <w:noProof/>
          </w:rPr>
          <w:t xml:space="preserve">Arbeitspaket </w:t>
        </w:r>
        <w:r w:rsidRPr="00BA518F">
          <w:rPr>
            <w:rStyle w:val="Hyperlink"/>
            <w:noProof/>
          </w:rPr>
          <w:t>22</w:t>
        </w:r>
        <w:r>
          <w:rPr>
            <w:noProof/>
            <w:webHidden/>
          </w:rPr>
          <w:tab/>
        </w:r>
        <w:r>
          <w:rPr>
            <w:noProof/>
            <w:webHidden/>
          </w:rPr>
          <w:fldChar w:fldCharType="begin"/>
        </w:r>
        <w:r>
          <w:rPr>
            <w:noProof/>
            <w:webHidden/>
          </w:rPr>
          <w:instrText xml:space="preserve"> PAGEREF _Toc161243348 \h </w:instrText>
        </w:r>
        <w:r>
          <w:rPr>
            <w:noProof/>
            <w:webHidden/>
          </w:rPr>
        </w:r>
        <w:r>
          <w:rPr>
            <w:noProof/>
            <w:webHidden/>
          </w:rPr>
          <w:fldChar w:fldCharType="separate"/>
        </w:r>
        <w:r>
          <w:rPr>
            <w:noProof/>
            <w:webHidden/>
          </w:rPr>
          <w:t>73</w:t>
        </w:r>
        <w:r>
          <w:rPr>
            <w:noProof/>
            <w:webHidden/>
          </w:rPr>
          <w:fldChar w:fldCharType="end"/>
        </w:r>
      </w:hyperlink>
    </w:p>
    <w:p w14:paraId="603F54AA" w14:textId="38454013"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9" w:history="1">
        <w:r w:rsidRPr="00BA518F">
          <w:rPr>
            <w:rStyle w:val="Hyperlink"/>
            <w:noProof/>
          </w:rPr>
          <w:t>Arbeitspaket 23</w:t>
        </w:r>
        <w:r>
          <w:rPr>
            <w:noProof/>
            <w:webHidden/>
          </w:rPr>
          <w:tab/>
        </w:r>
        <w:r>
          <w:rPr>
            <w:noProof/>
            <w:webHidden/>
          </w:rPr>
          <w:fldChar w:fldCharType="begin"/>
        </w:r>
        <w:r>
          <w:rPr>
            <w:noProof/>
            <w:webHidden/>
          </w:rPr>
          <w:instrText xml:space="preserve"> PAGEREF _Toc161243349 \h </w:instrText>
        </w:r>
        <w:r>
          <w:rPr>
            <w:noProof/>
            <w:webHidden/>
          </w:rPr>
        </w:r>
        <w:r>
          <w:rPr>
            <w:noProof/>
            <w:webHidden/>
          </w:rPr>
          <w:fldChar w:fldCharType="separate"/>
        </w:r>
        <w:r>
          <w:rPr>
            <w:noProof/>
            <w:webHidden/>
          </w:rPr>
          <w:t>77</w:t>
        </w:r>
        <w:r>
          <w:rPr>
            <w:noProof/>
            <w:webHidden/>
          </w:rPr>
          <w:fldChar w:fldCharType="end"/>
        </w:r>
      </w:hyperlink>
    </w:p>
    <w:p w14:paraId="789FEE39" w14:textId="7820C27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0" w:history="1">
        <w:r w:rsidRPr="00BA518F">
          <w:rPr>
            <w:rStyle w:val="Hyperlink"/>
            <w:noProof/>
          </w:rPr>
          <w:t xml:space="preserve">Arbeitspaket </w:t>
        </w:r>
        <w:r w:rsidRPr="00BA518F">
          <w:rPr>
            <w:rStyle w:val="Hyperlink"/>
            <w:rFonts w:eastAsia="Calibri"/>
            <w:noProof/>
          </w:rPr>
          <w:t>24</w:t>
        </w:r>
        <w:r>
          <w:rPr>
            <w:noProof/>
            <w:webHidden/>
          </w:rPr>
          <w:tab/>
        </w:r>
        <w:r>
          <w:rPr>
            <w:noProof/>
            <w:webHidden/>
          </w:rPr>
          <w:fldChar w:fldCharType="begin"/>
        </w:r>
        <w:r>
          <w:rPr>
            <w:noProof/>
            <w:webHidden/>
          </w:rPr>
          <w:instrText xml:space="preserve"> PAGEREF _Toc161243350 \h </w:instrText>
        </w:r>
        <w:r>
          <w:rPr>
            <w:noProof/>
            <w:webHidden/>
          </w:rPr>
        </w:r>
        <w:r>
          <w:rPr>
            <w:noProof/>
            <w:webHidden/>
          </w:rPr>
          <w:fldChar w:fldCharType="separate"/>
        </w:r>
        <w:r>
          <w:rPr>
            <w:noProof/>
            <w:webHidden/>
          </w:rPr>
          <w:t>79</w:t>
        </w:r>
        <w:r>
          <w:rPr>
            <w:noProof/>
            <w:webHidden/>
          </w:rPr>
          <w:fldChar w:fldCharType="end"/>
        </w:r>
      </w:hyperlink>
    </w:p>
    <w:p w14:paraId="2A82F333" w14:textId="0E762B48"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1" w:history="1">
        <w:r w:rsidRPr="00BA518F">
          <w:rPr>
            <w:rStyle w:val="Hyperlink"/>
            <w:noProof/>
          </w:rPr>
          <w:t xml:space="preserve">Arbeitspaket </w:t>
        </w:r>
        <w:r w:rsidRPr="00BA518F">
          <w:rPr>
            <w:rStyle w:val="Hyperlink"/>
            <w:rFonts w:eastAsia="Calibri"/>
            <w:noProof/>
          </w:rPr>
          <w:t>25</w:t>
        </w:r>
        <w:r>
          <w:rPr>
            <w:noProof/>
            <w:webHidden/>
          </w:rPr>
          <w:tab/>
        </w:r>
        <w:r>
          <w:rPr>
            <w:noProof/>
            <w:webHidden/>
          </w:rPr>
          <w:fldChar w:fldCharType="begin"/>
        </w:r>
        <w:r>
          <w:rPr>
            <w:noProof/>
            <w:webHidden/>
          </w:rPr>
          <w:instrText xml:space="preserve"> PAGEREF _Toc161243351 \h </w:instrText>
        </w:r>
        <w:r>
          <w:rPr>
            <w:noProof/>
            <w:webHidden/>
          </w:rPr>
        </w:r>
        <w:r>
          <w:rPr>
            <w:noProof/>
            <w:webHidden/>
          </w:rPr>
          <w:fldChar w:fldCharType="separate"/>
        </w:r>
        <w:r>
          <w:rPr>
            <w:noProof/>
            <w:webHidden/>
          </w:rPr>
          <w:t>81</w:t>
        </w:r>
        <w:r>
          <w:rPr>
            <w:noProof/>
            <w:webHidden/>
          </w:rPr>
          <w:fldChar w:fldCharType="end"/>
        </w:r>
      </w:hyperlink>
    </w:p>
    <w:p w14:paraId="7CB8B3FB" w14:textId="4E2526BA"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2" w:history="1">
        <w:r w:rsidRPr="00BA518F">
          <w:rPr>
            <w:rStyle w:val="Hyperlink"/>
            <w:noProof/>
          </w:rPr>
          <w:t xml:space="preserve">Arbeitspaket </w:t>
        </w:r>
        <w:r w:rsidRPr="00BA518F">
          <w:rPr>
            <w:rStyle w:val="Hyperlink"/>
            <w:rFonts w:eastAsia="Calibri"/>
            <w:bCs/>
            <w:noProof/>
          </w:rPr>
          <w:t>26</w:t>
        </w:r>
        <w:r w:rsidRPr="00BA518F">
          <w:rPr>
            <w:rStyle w:val="Hyperlink"/>
            <w:noProof/>
          </w:rPr>
          <w:t xml:space="preserve"> &amp; </w:t>
        </w:r>
        <w:r w:rsidRPr="00BA518F">
          <w:rPr>
            <w:rStyle w:val="Hyperlink"/>
            <w:rFonts w:eastAsia="Calibri"/>
            <w:bCs/>
            <w:noProof/>
          </w:rPr>
          <w:t>27</w:t>
        </w:r>
        <w:r>
          <w:rPr>
            <w:noProof/>
            <w:webHidden/>
          </w:rPr>
          <w:tab/>
        </w:r>
        <w:r>
          <w:rPr>
            <w:noProof/>
            <w:webHidden/>
          </w:rPr>
          <w:fldChar w:fldCharType="begin"/>
        </w:r>
        <w:r>
          <w:rPr>
            <w:noProof/>
            <w:webHidden/>
          </w:rPr>
          <w:instrText xml:space="preserve"> PAGEREF _Toc161243352 \h </w:instrText>
        </w:r>
        <w:r>
          <w:rPr>
            <w:noProof/>
            <w:webHidden/>
          </w:rPr>
        </w:r>
        <w:r>
          <w:rPr>
            <w:noProof/>
            <w:webHidden/>
          </w:rPr>
          <w:fldChar w:fldCharType="separate"/>
        </w:r>
        <w:r>
          <w:rPr>
            <w:noProof/>
            <w:webHidden/>
          </w:rPr>
          <w:t>86</w:t>
        </w:r>
        <w:r>
          <w:rPr>
            <w:noProof/>
            <w:webHidden/>
          </w:rPr>
          <w:fldChar w:fldCharType="end"/>
        </w:r>
      </w:hyperlink>
    </w:p>
    <w:p w14:paraId="54DD96D3" w14:textId="498EDD8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3" w:history="1">
        <w:r w:rsidRPr="00BA518F">
          <w:rPr>
            <w:rStyle w:val="Hyperlink"/>
            <w:noProof/>
          </w:rPr>
          <w:t xml:space="preserve">Arbeitspaket </w:t>
        </w:r>
        <w:r w:rsidRPr="00BA518F">
          <w:rPr>
            <w:rStyle w:val="Hyperlink"/>
            <w:rFonts w:eastAsia="Calibri"/>
            <w:bCs/>
            <w:noProof/>
          </w:rPr>
          <w:t>28</w:t>
        </w:r>
        <w:r>
          <w:rPr>
            <w:noProof/>
            <w:webHidden/>
          </w:rPr>
          <w:tab/>
        </w:r>
        <w:r>
          <w:rPr>
            <w:noProof/>
            <w:webHidden/>
          </w:rPr>
          <w:fldChar w:fldCharType="begin"/>
        </w:r>
        <w:r>
          <w:rPr>
            <w:noProof/>
            <w:webHidden/>
          </w:rPr>
          <w:instrText xml:space="preserve"> PAGEREF _Toc161243353 \h </w:instrText>
        </w:r>
        <w:r>
          <w:rPr>
            <w:noProof/>
            <w:webHidden/>
          </w:rPr>
        </w:r>
        <w:r>
          <w:rPr>
            <w:noProof/>
            <w:webHidden/>
          </w:rPr>
          <w:fldChar w:fldCharType="separate"/>
        </w:r>
        <w:r>
          <w:rPr>
            <w:noProof/>
            <w:webHidden/>
          </w:rPr>
          <w:t>88</w:t>
        </w:r>
        <w:r>
          <w:rPr>
            <w:noProof/>
            <w:webHidden/>
          </w:rPr>
          <w:fldChar w:fldCharType="end"/>
        </w:r>
      </w:hyperlink>
    </w:p>
    <w:p w14:paraId="53EFF332" w14:textId="13A20FF5"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4" w:history="1">
        <w:r w:rsidRPr="00BA518F">
          <w:rPr>
            <w:rStyle w:val="Hyperlink"/>
            <w:noProof/>
          </w:rPr>
          <w:t xml:space="preserve">Arbeitspaket </w:t>
        </w:r>
        <w:r w:rsidRPr="00BA518F">
          <w:rPr>
            <w:rStyle w:val="Hyperlink"/>
            <w:rFonts w:eastAsia="Calibri"/>
            <w:noProof/>
          </w:rPr>
          <w:t xml:space="preserve">29 </w:t>
        </w:r>
        <w:r w:rsidRPr="00BA518F">
          <w:rPr>
            <w:rStyle w:val="Hyperlink"/>
            <w:noProof/>
          </w:rPr>
          <w:t>und 3. Meilenstein</w:t>
        </w:r>
        <w:r>
          <w:rPr>
            <w:noProof/>
            <w:webHidden/>
          </w:rPr>
          <w:tab/>
        </w:r>
        <w:r>
          <w:rPr>
            <w:noProof/>
            <w:webHidden/>
          </w:rPr>
          <w:fldChar w:fldCharType="begin"/>
        </w:r>
        <w:r>
          <w:rPr>
            <w:noProof/>
            <w:webHidden/>
          </w:rPr>
          <w:instrText xml:space="preserve"> PAGEREF _Toc161243354 \h </w:instrText>
        </w:r>
        <w:r>
          <w:rPr>
            <w:noProof/>
            <w:webHidden/>
          </w:rPr>
        </w:r>
        <w:r>
          <w:rPr>
            <w:noProof/>
            <w:webHidden/>
          </w:rPr>
          <w:fldChar w:fldCharType="separate"/>
        </w:r>
        <w:r>
          <w:rPr>
            <w:noProof/>
            <w:webHidden/>
          </w:rPr>
          <w:t>93</w:t>
        </w:r>
        <w:r>
          <w:rPr>
            <w:noProof/>
            <w:webHidden/>
          </w:rPr>
          <w:fldChar w:fldCharType="end"/>
        </w:r>
      </w:hyperlink>
    </w:p>
    <w:p w14:paraId="37519723" w14:textId="1BCCB124"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5" w:history="1">
        <w:r w:rsidRPr="00BA518F">
          <w:rPr>
            <w:rStyle w:val="Hyperlink"/>
            <w:noProof/>
          </w:rPr>
          <w:t>Fazit der Realisierungsphase</w:t>
        </w:r>
        <w:r>
          <w:rPr>
            <w:noProof/>
            <w:webHidden/>
          </w:rPr>
          <w:tab/>
        </w:r>
        <w:r>
          <w:rPr>
            <w:noProof/>
            <w:webHidden/>
          </w:rPr>
          <w:fldChar w:fldCharType="begin"/>
        </w:r>
        <w:r>
          <w:rPr>
            <w:noProof/>
            <w:webHidden/>
          </w:rPr>
          <w:instrText xml:space="preserve"> PAGEREF _Toc161243355 \h </w:instrText>
        </w:r>
        <w:r>
          <w:rPr>
            <w:noProof/>
            <w:webHidden/>
          </w:rPr>
        </w:r>
        <w:r>
          <w:rPr>
            <w:noProof/>
            <w:webHidden/>
          </w:rPr>
          <w:fldChar w:fldCharType="separate"/>
        </w:r>
        <w:r>
          <w:rPr>
            <w:noProof/>
            <w:webHidden/>
          </w:rPr>
          <w:t>95</w:t>
        </w:r>
        <w:r>
          <w:rPr>
            <w:noProof/>
            <w:webHidden/>
          </w:rPr>
          <w:fldChar w:fldCharType="end"/>
        </w:r>
      </w:hyperlink>
    </w:p>
    <w:p w14:paraId="501FE89D" w14:textId="4F4730C4"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56" w:history="1">
        <w:r w:rsidRPr="00BA518F">
          <w:rPr>
            <w:rStyle w:val="Hyperlink"/>
            <w:noProof/>
          </w:rPr>
          <w:t>Phase "Kontrollieren"</w:t>
        </w:r>
        <w:r>
          <w:rPr>
            <w:noProof/>
            <w:webHidden/>
          </w:rPr>
          <w:tab/>
        </w:r>
        <w:r>
          <w:rPr>
            <w:noProof/>
            <w:webHidden/>
          </w:rPr>
          <w:fldChar w:fldCharType="begin"/>
        </w:r>
        <w:r>
          <w:rPr>
            <w:noProof/>
            <w:webHidden/>
          </w:rPr>
          <w:instrText xml:space="preserve"> PAGEREF _Toc161243356 \h </w:instrText>
        </w:r>
        <w:r>
          <w:rPr>
            <w:noProof/>
            <w:webHidden/>
          </w:rPr>
        </w:r>
        <w:r>
          <w:rPr>
            <w:noProof/>
            <w:webHidden/>
          </w:rPr>
          <w:fldChar w:fldCharType="separate"/>
        </w:r>
        <w:r>
          <w:rPr>
            <w:noProof/>
            <w:webHidden/>
          </w:rPr>
          <w:t>96</w:t>
        </w:r>
        <w:r>
          <w:rPr>
            <w:noProof/>
            <w:webHidden/>
          </w:rPr>
          <w:fldChar w:fldCharType="end"/>
        </w:r>
      </w:hyperlink>
    </w:p>
    <w:p w14:paraId="732BB323" w14:textId="13570F6B"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7" w:history="1">
        <w:r w:rsidRPr="00BA518F">
          <w:rPr>
            <w:rStyle w:val="Hyperlink"/>
            <w:noProof/>
          </w:rPr>
          <w:t>Einleitung</w:t>
        </w:r>
        <w:r>
          <w:rPr>
            <w:noProof/>
            <w:webHidden/>
          </w:rPr>
          <w:tab/>
        </w:r>
        <w:r>
          <w:rPr>
            <w:noProof/>
            <w:webHidden/>
          </w:rPr>
          <w:fldChar w:fldCharType="begin"/>
        </w:r>
        <w:r>
          <w:rPr>
            <w:noProof/>
            <w:webHidden/>
          </w:rPr>
          <w:instrText xml:space="preserve"> PAGEREF _Toc161243357 \h </w:instrText>
        </w:r>
        <w:r>
          <w:rPr>
            <w:noProof/>
            <w:webHidden/>
          </w:rPr>
        </w:r>
        <w:r>
          <w:rPr>
            <w:noProof/>
            <w:webHidden/>
          </w:rPr>
          <w:fldChar w:fldCharType="separate"/>
        </w:r>
        <w:r>
          <w:rPr>
            <w:noProof/>
            <w:webHidden/>
          </w:rPr>
          <w:t>96</w:t>
        </w:r>
        <w:r>
          <w:rPr>
            <w:noProof/>
            <w:webHidden/>
          </w:rPr>
          <w:fldChar w:fldCharType="end"/>
        </w:r>
      </w:hyperlink>
    </w:p>
    <w:p w14:paraId="6E843954" w14:textId="55326B3D"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8" w:history="1">
        <w:r w:rsidRPr="00BA518F">
          <w:rPr>
            <w:rStyle w:val="Hyperlink"/>
            <w:b/>
            <w:bCs/>
            <w:noProof/>
          </w:rPr>
          <w:t>Mängelklasse</w:t>
        </w:r>
        <w:r>
          <w:rPr>
            <w:noProof/>
            <w:webHidden/>
          </w:rPr>
          <w:tab/>
        </w:r>
        <w:r>
          <w:rPr>
            <w:noProof/>
            <w:webHidden/>
          </w:rPr>
          <w:fldChar w:fldCharType="begin"/>
        </w:r>
        <w:r>
          <w:rPr>
            <w:noProof/>
            <w:webHidden/>
          </w:rPr>
          <w:instrText xml:space="preserve"> PAGEREF _Toc161243358 \h </w:instrText>
        </w:r>
        <w:r>
          <w:rPr>
            <w:noProof/>
            <w:webHidden/>
          </w:rPr>
        </w:r>
        <w:r>
          <w:rPr>
            <w:noProof/>
            <w:webHidden/>
          </w:rPr>
          <w:fldChar w:fldCharType="separate"/>
        </w:r>
        <w:r>
          <w:rPr>
            <w:noProof/>
            <w:webHidden/>
          </w:rPr>
          <w:t>96</w:t>
        </w:r>
        <w:r>
          <w:rPr>
            <w:noProof/>
            <w:webHidden/>
          </w:rPr>
          <w:fldChar w:fldCharType="end"/>
        </w:r>
      </w:hyperlink>
    </w:p>
    <w:p w14:paraId="61982FD8" w14:textId="3436E343"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9" w:history="1">
        <w:r w:rsidRPr="00BA518F">
          <w:rPr>
            <w:rStyle w:val="Hyperlink"/>
            <w:noProof/>
          </w:rPr>
          <w:t>Testfälle Teilauftrag 1</w:t>
        </w:r>
        <w:r>
          <w:rPr>
            <w:noProof/>
            <w:webHidden/>
          </w:rPr>
          <w:tab/>
        </w:r>
        <w:r>
          <w:rPr>
            <w:noProof/>
            <w:webHidden/>
          </w:rPr>
          <w:fldChar w:fldCharType="begin"/>
        </w:r>
        <w:r>
          <w:rPr>
            <w:noProof/>
            <w:webHidden/>
          </w:rPr>
          <w:instrText xml:space="preserve"> PAGEREF _Toc161243359 \h </w:instrText>
        </w:r>
        <w:r>
          <w:rPr>
            <w:noProof/>
            <w:webHidden/>
          </w:rPr>
        </w:r>
        <w:r>
          <w:rPr>
            <w:noProof/>
            <w:webHidden/>
          </w:rPr>
          <w:fldChar w:fldCharType="separate"/>
        </w:r>
        <w:r>
          <w:rPr>
            <w:noProof/>
            <w:webHidden/>
          </w:rPr>
          <w:t>97</w:t>
        </w:r>
        <w:r>
          <w:rPr>
            <w:noProof/>
            <w:webHidden/>
          </w:rPr>
          <w:fldChar w:fldCharType="end"/>
        </w:r>
      </w:hyperlink>
    </w:p>
    <w:p w14:paraId="267053B4" w14:textId="4AF5BBCF" w:rsidR="00C41D60" w:rsidRDefault="00C41D6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60" w:history="1">
        <w:r w:rsidRPr="00BA518F">
          <w:rPr>
            <w:rStyle w:val="Hyperlink"/>
            <w:noProof/>
          </w:rPr>
          <w:t>Testfälle Teilauftrag 2</w:t>
        </w:r>
        <w:r>
          <w:rPr>
            <w:noProof/>
            <w:webHidden/>
          </w:rPr>
          <w:tab/>
        </w:r>
        <w:r>
          <w:rPr>
            <w:noProof/>
            <w:webHidden/>
          </w:rPr>
          <w:fldChar w:fldCharType="begin"/>
        </w:r>
        <w:r>
          <w:rPr>
            <w:noProof/>
            <w:webHidden/>
          </w:rPr>
          <w:instrText xml:space="preserve"> PAGEREF _Toc161243360 \h </w:instrText>
        </w:r>
        <w:r>
          <w:rPr>
            <w:noProof/>
            <w:webHidden/>
          </w:rPr>
        </w:r>
        <w:r>
          <w:rPr>
            <w:noProof/>
            <w:webHidden/>
          </w:rPr>
          <w:fldChar w:fldCharType="separate"/>
        </w:r>
        <w:r>
          <w:rPr>
            <w:noProof/>
            <w:webHidden/>
          </w:rPr>
          <w:t>114</w:t>
        </w:r>
        <w:r>
          <w:rPr>
            <w:noProof/>
            <w:webHidden/>
          </w:rPr>
          <w:fldChar w:fldCharType="end"/>
        </w:r>
      </w:hyperlink>
    </w:p>
    <w:p w14:paraId="3E47D8E3" w14:textId="5AF118D1"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1" w:history="1">
        <w:r w:rsidRPr="00BA518F">
          <w:rPr>
            <w:rStyle w:val="Hyperlink"/>
            <w:noProof/>
          </w:rPr>
          <w:t>Phase "Auswerten"</w:t>
        </w:r>
        <w:r>
          <w:rPr>
            <w:noProof/>
            <w:webHidden/>
          </w:rPr>
          <w:tab/>
        </w:r>
        <w:r>
          <w:rPr>
            <w:noProof/>
            <w:webHidden/>
          </w:rPr>
          <w:fldChar w:fldCharType="begin"/>
        </w:r>
        <w:r>
          <w:rPr>
            <w:noProof/>
            <w:webHidden/>
          </w:rPr>
          <w:instrText xml:space="preserve"> PAGEREF _Toc161243361 \h </w:instrText>
        </w:r>
        <w:r>
          <w:rPr>
            <w:noProof/>
            <w:webHidden/>
          </w:rPr>
        </w:r>
        <w:r>
          <w:rPr>
            <w:noProof/>
            <w:webHidden/>
          </w:rPr>
          <w:fldChar w:fldCharType="separate"/>
        </w:r>
        <w:r>
          <w:rPr>
            <w:noProof/>
            <w:webHidden/>
          </w:rPr>
          <w:t>118</w:t>
        </w:r>
        <w:r>
          <w:rPr>
            <w:noProof/>
            <w:webHidden/>
          </w:rPr>
          <w:fldChar w:fldCharType="end"/>
        </w:r>
      </w:hyperlink>
    </w:p>
    <w:p w14:paraId="655854A7" w14:textId="12F0B544"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2" w:history="1">
        <w:r w:rsidRPr="00BA518F">
          <w:rPr>
            <w:rStyle w:val="Hyperlink"/>
            <w:noProof/>
          </w:rPr>
          <w:t>Selbstständigkeitserklärung</w:t>
        </w:r>
        <w:r>
          <w:rPr>
            <w:noProof/>
            <w:webHidden/>
          </w:rPr>
          <w:tab/>
        </w:r>
        <w:r>
          <w:rPr>
            <w:noProof/>
            <w:webHidden/>
          </w:rPr>
          <w:fldChar w:fldCharType="begin"/>
        </w:r>
        <w:r>
          <w:rPr>
            <w:noProof/>
            <w:webHidden/>
          </w:rPr>
          <w:instrText xml:space="preserve"> PAGEREF _Toc161243362 \h </w:instrText>
        </w:r>
        <w:r>
          <w:rPr>
            <w:noProof/>
            <w:webHidden/>
          </w:rPr>
        </w:r>
        <w:r>
          <w:rPr>
            <w:noProof/>
            <w:webHidden/>
          </w:rPr>
          <w:fldChar w:fldCharType="separate"/>
        </w:r>
        <w:r>
          <w:rPr>
            <w:noProof/>
            <w:webHidden/>
          </w:rPr>
          <w:t>119</w:t>
        </w:r>
        <w:r>
          <w:rPr>
            <w:noProof/>
            <w:webHidden/>
          </w:rPr>
          <w:fldChar w:fldCharType="end"/>
        </w:r>
      </w:hyperlink>
    </w:p>
    <w:p w14:paraId="08B482DB" w14:textId="0BC2ABE1"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3" w:history="1">
        <w:r w:rsidRPr="00BA518F">
          <w:rPr>
            <w:rStyle w:val="Hyperlink"/>
            <w:noProof/>
          </w:rPr>
          <w:t>Persönliches Fazit</w:t>
        </w:r>
        <w:r>
          <w:rPr>
            <w:noProof/>
            <w:webHidden/>
          </w:rPr>
          <w:tab/>
        </w:r>
        <w:r>
          <w:rPr>
            <w:noProof/>
            <w:webHidden/>
          </w:rPr>
          <w:fldChar w:fldCharType="begin"/>
        </w:r>
        <w:r>
          <w:rPr>
            <w:noProof/>
            <w:webHidden/>
          </w:rPr>
          <w:instrText xml:space="preserve"> PAGEREF _Toc161243363 \h </w:instrText>
        </w:r>
        <w:r>
          <w:rPr>
            <w:noProof/>
            <w:webHidden/>
          </w:rPr>
        </w:r>
        <w:r>
          <w:rPr>
            <w:noProof/>
            <w:webHidden/>
          </w:rPr>
          <w:fldChar w:fldCharType="separate"/>
        </w:r>
        <w:r>
          <w:rPr>
            <w:noProof/>
            <w:webHidden/>
          </w:rPr>
          <w:t>120</w:t>
        </w:r>
        <w:r>
          <w:rPr>
            <w:noProof/>
            <w:webHidden/>
          </w:rPr>
          <w:fldChar w:fldCharType="end"/>
        </w:r>
      </w:hyperlink>
    </w:p>
    <w:p w14:paraId="100CCC86" w14:textId="6DC64B40"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4" w:history="1">
        <w:r w:rsidRPr="00BA518F">
          <w:rPr>
            <w:rStyle w:val="Hyperlink"/>
            <w:noProof/>
          </w:rPr>
          <w:t>Quellenverzeichnis</w:t>
        </w:r>
        <w:r>
          <w:rPr>
            <w:noProof/>
            <w:webHidden/>
          </w:rPr>
          <w:tab/>
        </w:r>
        <w:r>
          <w:rPr>
            <w:noProof/>
            <w:webHidden/>
          </w:rPr>
          <w:fldChar w:fldCharType="begin"/>
        </w:r>
        <w:r>
          <w:rPr>
            <w:noProof/>
            <w:webHidden/>
          </w:rPr>
          <w:instrText xml:space="preserve"> PAGEREF _Toc161243364 \h </w:instrText>
        </w:r>
        <w:r>
          <w:rPr>
            <w:noProof/>
            <w:webHidden/>
          </w:rPr>
        </w:r>
        <w:r>
          <w:rPr>
            <w:noProof/>
            <w:webHidden/>
          </w:rPr>
          <w:fldChar w:fldCharType="separate"/>
        </w:r>
        <w:r>
          <w:rPr>
            <w:noProof/>
            <w:webHidden/>
          </w:rPr>
          <w:t>121</w:t>
        </w:r>
        <w:r>
          <w:rPr>
            <w:noProof/>
            <w:webHidden/>
          </w:rPr>
          <w:fldChar w:fldCharType="end"/>
        </w:r>
      </w:hyperlink>
    </w:p>
    <w:p w14:paraId="560EF6A9" w14:textId="5AABFBEB" w:rsidR="00C41D60" w:rsidRDefault="00C41D6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5" w:history="1">
        <w:r w:rsidRPr="00BA518F">
          <w:rPr>
            <w:rStyle w:val="Hyperlink"/>
            <w:noProof/>
          </w:rPr>
          <w:t>Glossar</w:t>
        </w:r>
        <w:r>
          <w:rPr>
            <w:noProof/>
            <w:webHidden/>
          </w:rPr>
          <w:tab/>
        </w:r>
        <w:r>
          <w:rPr>
            <w:noProof/>
            <w:webHidden/>
          </w:rPr>
          <w:fldChar w:fldCharType="begin"/>
        </w:r>
        <w:r>
          <w:rPr>
            <w:noProof/>
            <w:webHidden/>
          </w:rPr>
          <w:instrText xml:space="preserve"> PAGEREF _Toc161243365 \h </w:instrText>
        </w:r>
        <w:r>
          <w:rPr>
            <w:noProof/>
            <w:webHidden/>
          </w:rPr>
        </w:r>
        <w:r>
          <w:rPr>
            <w:noProof/>
            <w:webHidden/>
          </w:rPr>
          <w:fldChar w:fldCharType="separate"/>
        </w:r>
        <w:r>
          <w:rPr>
            <w:noProof/>
            <w:webHidden/>
          </w:rPr>
          <w:t>122</w:t>
        </w:r>
        <w:r>
          <w:rPr>
            <w:noProof/>
            <w:webHidden/>
          </w:rPr>
          <w:fldChar w:fldCharType="end"/>
        </w:r>
      </w:hyperlink>
    </w:p>
    <w:p w14:paraId="5CAEB320" w14:textId="1719A443"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1243277"/>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1243278"/>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31FC4581"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2" w:history="1">
              <w:r w:rsidR="005E0C76" w:rsidRPr="005E0C76">
                <w:rPr>
                  <w:color w:val="0070C0"/>
                  <w:u w:val="single"/>
                </w:rPr>
                <w:t>https://github.com/2David4/IPA-Dokumentation/tree/ipa-day1</w:t>
              </w:r>
            </w:hyperlink>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0B8615BA"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3" w:history="1">
              <w:r w:rsidR="005E0C76" w:rsidRPr="005E0C76">
                <w:rPr>
                  <w:color w:val="0070C0"/>
                  <w:u w:val="single"/>
                </w:rPr>
                <w:t>https://github.com/2David4/IPA-Dokumentation/tree/ipa-day2</w:t>
              </w:r>
            </w:hyperlink>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2E62488D"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4" w:history="1">
              <w:r w:rsidR="005E0C76" w:rsidRPr="005E0C76">
                <w:rPr>
                  <w:color w:val="0070C0"/>
                  <w:u w:val="single"/>
                </w:rPr>
                <w:t>https://github.com/2David4/IPA-Dokumentation/tree/ipa-day3</w:t>
              </w:r>
            </w:hyperlink>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16FE21C5"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5" w:history="1">
              <w:r w:rsidR="005E0C76" w:rsidRPr="005E0C76">
                <w:rPr>
                  <w:color w:val="0070C0"/>
                  <w:u w:val="single"/>
                </w:rPr>
                <w:t>https://github.com/2David4/IPA-Dokumentation/tree/ipa-day4</w:t>
              </w:r>
            </w:hyperlink>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5DA17B25"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6" w:history="1">
              <w:r w:rsidR="005E0C76" w:rsidRPr="005E0C76">
                <w:rPr>
                  <w:color w:val="0070C0"/>
                  <w:u w:val="single"/>
                </w:rPr>
                <w:t>https://github.com/2David4/IPA-Dokumentation/tree/ipa-day5</w:t>
              </w:r>
            </w:hyperlink>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4965B36F"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7" w:history="1">
              <w:r w:rsidR="005E0C76" w:rsidRPr="005E0C76">
                <w:rPr>
                  <w:color w:val="0070C0"/>
                  <w:u w:val="single"/>
                </w:rPr>
                <w:t>https://github.com/2David4/IPA-Dokumentation/tree/ipa-day6</w:t>
              </w:r>
            </w:hyperlink>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5BCC5856"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8" w:history="1">
              <w:r w:rsidR="005E0C76" w:rsidRPr="005E0C76">
                <w:rPr>
                  <w:color w:val="0070C0"/>
                  <w:u w:val="single"/>
                </w:rPr>
                <w:t>https://github.com/2David4/IPA-Dokumentation/tree/ipa-day7</w:t>
              </w:r>
            </w:hyperlink>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1243279"/>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1243280"/>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1243281"/>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1243282"/>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1243283"/>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1243284"/>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TA1s"/>
      <w:bookmarkStart w:id="24" w:name="_Toc161243285"/>
      <w:r>
        <w:t>Teilauftrag</w:t>
      </w:r>
      <w:bookmarkEnd w:id="23"/>
      <w:r>
        <w:t xml:space="preserve"> 1</w:t>
      </w:r>
      <w:bookmarkEnd w:id="21"/>
      <w:r>
        <w:t>: Login und Benutzerverwaltung</w:t>
      </w:r>
      <w:bookmarkEnd w:id="22"/>
      <w:bookmarkEnd w:id="24"/>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5" w:name="TA2"/>
      <w:bookmarkStart w:id="26" w:name="_Toc160107543"/>
      <w:bookmarkStart w:id="27" w:name="TA2s"/>
      <w:bookmarkStart w:id="28" w:name="_Toc161243286"/>
      <w:r>
        <w:t>Teilauftrag</w:t>
      </w:r>
      <w:bookmarkEnd w:id="27"/>
      <w:r>
        <w:t xml:space="preserve"> 2</w:t>
      </w:r>
      <w:bookmarkEnd w:id="25"/>
      <w:r>
        <w:t>: Bilderverwaltung</w:t>
      </w:r>
      <w:bookmarkEnd w:id="26"/>
      <w:bookmarkEnd w:id="28"/>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9" w:name="rest"/>
      <w:r>
        <w:t>Bilder werden über eine REST-Schnittstelle angefragt, hochgeladen, angepasst und gelöscht.</w:t>
      </w:r>
      <w:bookmarkEnd w:id="29"/>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30" w:name="TA3"/>
      <w:bookmarkStart w:id="31" w:name="_Toc160107544"/>
      <w:bookmarkStart w:id="32" w:name="TA3s"/>
      <w:bookmarkStart w:id="33" w:name="_Toc161243287"/>
      <w:r>
        <w:t>Teilauftrag</w:t>
      </w:r>
      <w:bookmarkEnd w:id="32"/>
      <w:r>
        <w:t xml:space="preserve"> 3</w:t>
      </w:r>
      <w:bookmarkEnd w:id="30"/>
      <w:r>
        <w:t>: Fehlerbehandlung des Datenimports</w:t>
      </w:r>
      <w:bookmarkEnd w:id="31"/>
      <w:bookmarkEnd w:id="33"/>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4" w:name="_Toc160107545"/>
      <w:bookmarkStart w:id="35" w:name="_Toc161243288"/>
      <w:r>
        <w:t>Mittel und Methoden</w:t>
      </w:r>
      <w:bookmarkEnd w:id="34"/>
      <w:bookmarkEnd w:id="35"/>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6" w:name="_Toc160107546"/>
      <w:bookmarkStart w:id="37" w:name="_Toc161243289"/>
      <w:r>
        <w:t xml:space="preserve">Deklaration der </w:t>
      </w:r>
      <w:r w:rsidR="00230FBB">
        <w:t>Vorkenntnisse</w:t>
      </w:r>
      <w:bookmarkEnd w:id="36"/>
      <w:bookmarkEnd w:id="37"/>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8" w:name="_Toc160107547"/>
      <w:bookmarkStart w:id="39" w:name="_Toc161243290"/>
      <w:r>
        <w:t xml:space="preserve">Deklaration der </w:t>
      </w:r>
      <w:r w:rsidR="00230FBB">
        <w:t>Vorarbeiten</w:t>
      </w:r>
      <w:bookmarkEnd w:id="38"/>
      <w:bookmarkEnd w:id="39"/>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40" w:name="_Toc160107548"/>
      <w:bookmarkStart w:id="41" w:name="_Toc161243291"/>
      <w:r>
        <w:lastRenderedPageBreak/>
        <w:t>Neue Lerninhalte</w:t>
      </w:r>
      <w:bookmarkEnd w:id="40"/>
      <w:bookmarkEnd w:id="41"/>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42" w:name="_Toc160107549"/>
      <w:bookmarkStart w:id="43" w:name="_Toc161243292"/>
      <w:r>
        <w:t>Arbeiten in den letzten 6 Monaten</w:t>
      </w:r>
      <w:bookmarkEnd w:id="42"/>
      <w:bookmarkEnd w:id="43"/>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4" w:name="_Toc160107550"/>
      <w:bookmarkStart w:id="45" w:name="_Toc161243293"/>
      <w:r>
        <w:t>Deklaration der benutzten Firmenstandards</w:t>
      </w:r>
      <w:bookmarkEnd w:id="44"/>
      <w:bookmarkEnd w:id="45"/>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6" w:name="flo"/>
            <w:r w:rsidRPr="002D1C99">
              <w:t>Flo</w:t>
            </w:r>
            <w:bookmarkEnd w:id="46"/>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7" w:name="_Toc160107551"/>
      <w:bookmarkStart w:id="48" w:name="_Toc161243294"/>
      <w:r>
        <w:t>Projektaufbauorganisation</w:t>
      </w:r>
      <w:bookmarkEnd w:id="47"/>
      <w:bookmarkEnd w:id="48"/>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9" w:name="_Toc160107552"/>
      <w:bookmarkStart w:id="50" w:name="_Toc161243295"/>
      <w:r w:rsidR="002535BC" w:rsidRPr="002535BC">
        <w:lastRenderedPageBreak/>
        <w:t>Projektmethode IPERKA</w:t>
      </w:r>
      <w:bookmarkEnd w:id="49"/>
      <w:bookmarkEnd w:id="50"/>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51" w:name="_Toc161243296"/>
      <w:r>
        <w:t>Einfluss konkret auf meine IPA:</w:t>
      </w:r>
      <w:bookmarkEnd w:id="51"/>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646583">
          <w:headerReference w:type="default" r:id="rId19"/>
          <w:footerReference w:type="default" r:id="rId20"/>
          <w:headerReference w:type="first" r:id="rId21"/>
          <w:footerReference w:type="first" r:id="rId22"/>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646583">
          <w:pgSz w:w="23811" w:h="16838" w:orient="landscape" w:code="8"/>
          <w:pgMar w:top="1418" w:right="2268" w:bottom="1134" w:left="1134" w:header="709" w:footer="340" w:gutter="0"/>
          <w:cols w:space="708"/>
          <w:titlePg/>
          <w:docGrid w:linePitch="360"/>
        </w:sectPr>
      </w:pPr>
      <w:bookmarkStart w:id="52" w:name="_Toc161243297"/>
      <w:r w:rsidRPr="0050493D">
        <w:lastRenderedPageBreak/>
        <w:t>Zeitpla</w:t>
      </w:r>
      <w:r w:rsidR="006674B8" w:rsidRPr="0050493D">
        <w:t>n</w:t>
      </w:r>
      <w:bookmarkEnd w:id="52"/>
      <w:r w:rsidR="003C7357" w:rsidRPr="0050493D">
        <w:t xml:space="preserve"> </w:t>
      </w:r>
    </w:p>
    <w:p w14:paraId="5B15FBF1" w14:textId="77777777" w:rsidR="00820F2B" w:rsidRPr="0050493D" w:rsidRDefault="00820F2B" w:rsidP="0050493D">
      <w:pPr>
        <w:pStyle w:val="berschrift2"/>
      </w:pPr>
      <w:bookmarkStart w:id="53" w:name="_Toc156289237"/>
      <w:bookmarkStart w:id="54" w:name="_Toc161243298"/>
      <w:r w:rsidRPr="0050493D">
        <w:lastRenderedPageBreak/>
        <w:t>Arbeitspakete</w:t>
      </w:r>
      <w:bookmarkEnd w:id="53"/>
      <w:bookmarkEnd w:id="54"/>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5" w:name="A00"/>
            <w:r w:rsidRPr="0030471B">
              <w:rPr>
                <w:rFonts w:eastAsia="Calibri" w:cstheme="minorHAnsi"/>
                <w:bCs/>
                <w:sz w:val="24"/>
              </w:rPr>
              <w:t>00</w:t>
            </w:r>
            <w:bookmarkEnd w:id="55"/>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6" w:name="A01"/>
            <w:r>
              <w:rPr>
                <w:rFonts w:eastAsia="Calibri" w:cstheme="minorHAnsi"/>
                <w:bCs/>
                <w:sz w:val="24"/>
              </w:rPr>
              <w:t>01</w:t>
            </w:r>
            <w:bookmarkEnd w:id="56"/>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7" w:name="A02"/>
            <w:r>
              <w:rPr>
                <w:rFonts w:eastAsia="Calibri" w:cstheme="minorHAnsi"/>
                <w:bCs/>
                <w:sz w:val="24"/>
              </w:rPr>
              <w:t>02</w:t>
            </w:r>
            <w:bookmarkEnd w:id="57"/>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8" w:name="A03"/>
            <w:r>
              <w:rPr>
                <w:rFonts w:eastAsia="Calibri" w:cstheme="minorHAnsi"/>
                <w:bCs/>
                <w:sz w:val="24"/>
              </w:rPr>
              <w:t>03</w:t>
            </w:r>
            <w:bookmarkEnd w:id="58"/>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9" w:name="A04"/>
            <w:r w:rsidRPr="00381453">
              <w:rPr>
                <w:rFonts w:eastAsia="Calibri" w:cstheme="minorHAnsi"/>
                <w:bCs/>
                <w:sz w:val="24"/>
              </w:rPr>
              <w:t>04</w:t>
            </w:r>
            <w:bookmarkEnd w:id="59"/>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60" w:name="A05"/>
            <w:r w:rsidRPr="00381453">
              <w:rPr>
                <w:rFonts w:eastAsia="Calibri" w:cstheme="minorHAnsi"/>
                <w:bCs/>
                <w:sz w:val="24"/>
              </w:rPr>
              <w:t>05</w:t>
            </w:r>
            <w:bookmarkEnd w:id="60"/>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61" w:name="A06"/>
            <w:r w:rsidRPr="00381453">
              <w:rPr>
                <w:rFonts w:eastAsia="Calibri" w:cstheme="minorHAnsi"/>
                <w:bCs/>
                <w:sz w:val="24"/>
              </w:rPr>
              <w:t>06</w:t>
            </w:r>
            <w:bookmarkEnd w:id="61"/>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62" w:name="A07"/>
            <w:r w:rsidRPr="00381453">
              <w:rPr>
                <w:rFonts w:eastAsia="Calibri" w:cstheme="minorHAnsi"/>
                <w:bCs/>
                <w:sz w:val="24"/>
              </w:rPr>
              <w:t>07</w:t>
            </w:r>
            <w:bookmarkEnd w:id="62"/>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3" w:name="A08"/>
            <w:r w:rsidRPr="00381453">
              <w:rPr>
                <w:rFonts w:eastAsia="Calibri" w:cstheme="minorHAnsi"/>
                <w:bCs/>
                <w:sz w:val="24"/>
              </w:rPr>
              <w:t>08</w:t>
            </w:r>
            <w:bookmarkEnd w:id="63"/>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4" w:name="A09"/>
            <w:r w:rsidRPr="00381453">
              <w:rPr>
                <w:rFonts w:eastAsia="Calibri" w:cstheme="minorHAnsi"/>
                <w:bCs/>
                <w:sz w:val="24"/>
              </w:rPr>
              <w:t>09</w:t>
            </w:r>
            <w:bookmarkEnd w:id="64"/>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5" w:name="A10"/>
            <w:r w:rsidRPr="00381453">
              <w:rPr>
                <w:rFonts w:eastAsia="Calibri" w:cstheme="minorHAnsi"/>
                <w:bCs/>
                <w:sz w:val="24"/>
              </w:rPr>
              <w:t>10</w:t>
            </w:r>
            <w:bookmarkEnd w:id="65"/>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6" w:name="A11"/>
            <w:r w:rsidRPr="00381453">
              <w:rPr>
                <w:rFonts w:eastAsia="Calibri" w:cstheme="minorHAnsi"/>
                <w:bCs/>
                <w:sz w:val="24"/>
              </w:rPr>
              <w:lastRenderedPageBreak/>
              <w:t>11</w:t>
            </w:r>
            <w:bookmarkEnd w:id="66"/>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7" w:name="A12"/>
            <w:r w:rsidRPr="00381453">
              <w:rPr>
                <w:rFonts w:eastAsia="Calibri" w:cstheme="minorHAnsi"/>
                <w:bCs/>
                <w:sz w:val="24"/>
              </w:rPr>
              <w:t>12</w:t>
            </w:r>
            <w:bookmarkEnd w:id="67"/>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8"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9" w:name="A13"/>
            <w:r w:rsidRPr="00EF105C">
              <w:rPr>
                <w:rFonts w:eastAsia="Calibri" w:cstheme="minorHAnsi"/>
                <w:bCs/>
                <w:sz w:val="24"/>
              </w:rPr>
              <w:t>13</w:t>
            </w:r>
            <w:bookmarkEnd w:id="69"/>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70" w:name="A14"/>
            <w:r w:rsidRPr="00EF105C">
              <w:rPr>
                <w:rFonts w:eastAsia="Calibri" w:cstheme="minorHAnsi"/>
                <w:bCs/>
                <w:sz w:val="24"/>
              </w:rPr>
              <w:t>14</w:t>
            </w:r>
            <w:bookmarkEnd w:id="70"/>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71" w:name="A15"/>
            <w:r w:rsidRPr="00EF105C">
              <w:rPr>
                <w:rFonts w:eastAsia="Calibri" w:cstheme="minorHAnsi"/>
                <w:bCs/>
                <w:sz w:val="24"/>
              </w:rPr>
              <w:t>15</w:t>
            </w:r>
            <w:bookmarkEnd w:id="71"/>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72" w:name="A16"/>
            <w:r w:rsidRPr="00EF105C">
              <w:rPr>
                <w:rFonts w:eastAsia="Calibri" w:cstheme="minorHAnsi"/>
                <w:bCs/>
                <w:sz w:val="24"/>
              </w:rPr>
              <w:t>16</w:t>
            </w:r>
            <w:bookmarkEnd w:id="72"/>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3" w:name="A17"/>
            <w:r w:rsidRPr="00EF105C">
              <w:rPr>
                <w:rFonts w:eastAsia="Calibri" w:cstheme="minorHAnsi"/>
                <w:bCs/>
                <w:sz w:val="24"/>
              </w:rPr>
              <w:t>17</w:t>
            </w:r>
            <w:bookmarkEnd w:id="73"/>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4" w:name="A18"/>
            <w:r w:rsidRPr="00EF105C">
              <w:rPr>
                <w:rFonts w:eastAsia="Calibri" w:cstheme="minorHAnsi"/>
                <w:bCs/>
                <w:sz w:val="24"/>
              </w:rPr>
              <w:t>18</w:t>
            </w:r>
            <w:bookmarkEnd w:id="74"/>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5" w:name="A19"/>
            <w:r w:rsidRPr="00EF105C">
              <w:rPr>
                <w:rFonts w:eastAsia="Calibri" w:cstheme="minorHAnsi"/>
                <w:bCs/>
                <w:sz w:val="24"/>
              </w:rPr>
              <w:t>19</w:t>
            </w:r>
            <w:bookmarkEnd w:id="75"/>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6" w:name="A20"/>
            <w:r w:rsidRPr="00EF105C">
              <w:rPr>
                <w:rFonts w:eastAsia="Calibri" w:cstheme="minorHAnsi"/>
                <w:bCs/>
                <w:sz w:val="24"/>
              </w:rPr>
              <w:t>20</w:t>
            </w:r>
            <w:bookmarkEnd w:id="76"/>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7" w:name="A21"/>
            <w:r w:rsidRPr="00EF105C">
              <w:rPr>
                <w:rFonts w:eastAsia="Calibri" w:cstheme="minorHAnsi"/>
                <w:bCs/>
                <w:sz w:val="24"/>
              </w:rPr>
              <w:t>21</w:t>
            </w:r>
            <w:bookmarkEnd w:id="77"/>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8" w:name="A22"/>
            <w:r w:rsidRPr="00EF105C">
              <w:rPr>
                <w:rFonts w:eastAsia="Calibri" w:cstheme="minorHAnsi"/>
                <w:bCs/>
                <w:sz w:val="24"/>
              </w:rPr>
              <w:lastRenderedPageBreak/>
              <w:t>22</w:t>
            </w:r>
            <w:bookmarkEnd w:id="78"/>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9" w:name="A23"/>
            <w:r w:rsidRPr="00EF105C">
              <w:rPr>
                <w:rFonts w:eastAsia="Calibri" w:cstheme="minorHAnsi"/>
                <w:bCs/>
                <w:sz w:val="24"/>
              </w:rPr>
              <w:t>23</w:t>
            </w:r>
            <w:bookmarkEnd w:id="79"/>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80" w:name="A24"/>
            <w:r w:rsidRPr="00EF105C">
              <w:rPr>
                <w:rFonts w:eastAsia="Calibri" w:cstheme="minorHAnsi"/>
                <w:bCs/>
                <w:sz w:val="24"/>
              </w:rPr>
              <w:t>24</w:t>
            </w:r>
            <w:bookmarkEnd w:id="80"/>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81" w:name="A25"/>
            <w:r w:rsidRPr="00EF105C">
              <w:rPr>
                <w:rFonts w:eastAsia="Calibri" w:cstheme="minorHAnsi"/>
                <w:bCs/>
                <w:sz w:val="24"/>
              </w:rPr>
              <w:t>25</w:t>
            </w:r>
            <w:bookmarkEnd w:id="81"/>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82" w:name="A26"/>
            <w:r w:rsidRPr="00EF105C">
              <w:rPr>
                <w:rFonts w:eastAsia="Calibri" w:cstheme="minorHAnsi"/>
                <w:bCs/>
                <w:sz w:val="24"/>
              </w:rPr>
              <w:t>26</w:t>
            </w:r>
            <w:bookmarkEnd w:id="82"/>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3" w:name="A27"/>
            <w:r w:rsidRPr="00EF105C">
              <w:rPr>
                <w:rFonts w:eastAsia="Calibri" w:cstheme="minorHAnsi"/>
                <w:bCs/>
                <w:sz w:val="24"/>
              </w:rPr>
              <w:t>27</w:t>
            </w:r>
            <w:bookmarkEnd w:id="83"/>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4" w:name="A28"/>
            <w:r w:rsidRPr="00EF105C">
              <w:rPr>
                <w:rFonts w:eastAsia="Calibri" w:cstheme="minorHAnsi"/>
                <w:bCs/>
                <w:sz w:val="24"/>
              </w:rPr>
              <w:t>28</w:t>
            </w:r>
            <w:bookmarkEnd w:id="84"/>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5" w:name="A29"/>
            <w:r w:rsidRPr="00EF105C">
              <w:rPr>
                <w:rFonts w:eastAsia="Calibri" w:cstheme="minorHAnsi"/>
                <w:bCs/>
                <w:sz w:val="24"/>
              </w:rPr>
              <w:t>29</w:t>
            </w:r>
            <w:bookmarkEnd w:id="85"/>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6" w:name="A30"/>
            <w:r w:rsidRPr="00EF105C">
              <w:rPr>
                <w:rFonts w:eastAsia="Calibri" w:cstheme="minorHAnsi"/>
                <w:bCs/>
                <w:sz w:val="24"/>
              </w:rPr>
              <w:t>30</w:t>
            </w:r>
            <w:bookmarkEnd w:id="86"/>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7" w:name="A31"/>
            <w:r w:rsidRPr="00EF105C">
              <w:rPr>
                <w:rFonts w:eastAsia="Calibri" w:cstheme="minorHAnsi"/>
                <w:bCs/>
                <w:sz w:val="24"/>
              </w:rPr>
              <w:t>31</w:t>
            </w:r>
            <w:bookmarkEnd w:id="87"/>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8" w:name="A32"/>
            <w:r w:rsidRPr="00EF105C">
              <w:rPr>
                <w:rFonts w:eastAsia="Calibri" w:cstheme="minorHAnsi"/>
                <w:bCs/>
                <w:sz w:val="24"/>
              </w:rPr>
              <w:t>32</w:t>
            </w:r>
            <w:bookmarkEnd w:id="88"/>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9" w:name="A33"/>
            <w:r w:rsidRPr="001D7296">
              <w:rPr>
                <w:rFonts w:eastAsia="Calibri" w:cstheme="minorHAnsi"/>
                <w:bCs/>
                <w:sz w:val="24"/>
              </w:rPr>
              <w:t>33</w:t>
            </w:r>
            <w:bookmarkEnd w:id="89"/>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90" w:name="A34"/>
            <w:r w:rsidRPr="00EF105C">
              <w:rPr>
                <w:rFonts w:eastAsia="Calibri" w:cstheme="minorHAnsi"/>
                <w:bCs/>
                <w:sz w:val="24"/>
              </w:rPr>
              <w:t>34</w:t>
            </w:r>
            <w:bookmarkEnd w:id="90"/>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91" w:name="A35"/>
            <w:r w:rsidRPr="00EF105C">
              <w:rPr>
                <w:rFonts w:eastAsia="Calibri" w:cstheme="minorHAnsi"/>
                <w:bCs/>
                <w:sz w:val="24"/>
              </w:rPr>
              <w:t>35</w:t>
            </w:r>
            <w:bookmarkEnd w:id="91"/>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92" w:name="A36"/>
            <w:r w:rsidRPr="00EF105C">
              <w:rPr>
                <w:rFonts w:eastAsia="Calibri" w:cstheme="minorHAnsi"/>
                <w:bCs/>
                <w:sz w:val="24"/>
              </w:rPr>
              <w:t>36</w:t>
            </w:r>
            <w:bookmarkEnd w:id="92"/>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3" w:name="A37"/>
            <w:r w:rsidRPr="00EF105C">
              <w:rPr>
                <w:rFonts w:eastAsia="Calibri" w:cstheme="minorHAnsi"/>
                <w:bCs/>
                <w:sz w:val="24"/>
              </w:rPr>
              <w:t>37</w:t>
            </w:r>
            <w:bookmarkEnd w:id="93"/>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4" w:name="_Toc156289238"/>
      <w:bookmarkStart w:id="95" w:name="_Ref161219460"/>
      <w:bookmarkStart w:id="96" w:name="_Ref161219551"/>
      <w:bookmarkStart w:id="97" w:name="_Toc161243299"/>
      <w:r w:rsidRPr="002D1C99">
        <w:t>Meilensteine</w:t>
      </w:r>
      <w:bookmarkEnd w:id="94"/>
      <w:bookmarkEnd w:id="95"/>
      <w:bookmarkEnd w:id="96"/>
      <w:bookmarkEnd w:id="97"/>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8" w:name="_Toc161243300"/>
      <w:r>
        <w:t>Organisation der</w:t>
      </w:r>
      <w:r w:rsidR="009F7F9F">
        <w:t xml:space="preserve"> Arbeitsergebnisse</w:t>
      </w:r>
      <w:bookmarkEnd w:id="68"/>
      <w:bookmarkEnd w:id="98"/>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9" w:name="_Toc160107554"/>
      <w:bookmarkStart w:id="100" w:name="_Toc161243301"/>
      <w:r>
        <w:t>Versionierung</w:t>
      </w:r>
      <w:bookmarkEnd w:id="99"/>
      <w:bookmarkEnd w:id="100"/>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101" w:name="_Toc160107555"/>
      <w:bookmarkStart w:id="102" w:name="_Toc161243302"/>
      <w:r>
        <w:t>Backup</w:t>
      </w:r>
      <w:bookmarkEnd w:id="101"/>
      <w:bookmarkEnd w:id="102"/>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103" w:name="_Toc160107556"/>
      <w:bookmarkStart w:id="104" w:name="_Toc161243303"/>
      <w:r>
        <w:t>Quellcode / Skripts</w:t>
      </w:r>
      <w:bookmarkEnd w:id="103"/>
      <w:bookmarkEnd w:id="104"/>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5" w:name="_Toc160107557"/>
      <w:bookmarkStart w:id="106" w:name="_Toc161243304"/>
      <w:r>
        <w:t>Arbeitsplatz</w:t>
      </w:r>
      <w:bookmarkEnd w:id="105"/>
      <w:bookmarkEnd w:id="106"/>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7" w:name="_Toc160107558"/>
      <w:bookmarkStart w:id="108" w:name="_Toc161243305"/>
      <w:r>
        <w:lastRenderedPageBreak/>
        <w:t>Arbeitsjournal</w:t>
      </w:r>
      <w:bookmarkEnd w:id="107"/>
      <w:bookmarkEnd w:id="108"/>
    </w:p>
    <w:p w14:paraId="21BE64A8" w14:textId="77777777" w:rsidR="0066485B" w:rsidRPr="002D1C99" w:rsidRDefault="0066485B" w:rsidP="0066485B">
      <w:pPr>
        <w:pStyle w:val="berschrift3"/>
      </w:pPr>
      <w:bookmarkStart w:id="109" w:name="_Toc156289245"/>
      <w:bookmarkStart w:id="110" w:name="_Toc160107559"/>
      <w:bookmarkStart w:id="111" w:name="_Toc161243306"/>
      <w:r w:rsidRPr="002D1C99">
        <w:t xml:space="preserve">Tag 1 – </w:t>
      </w:r>
      <w:r>
        <w:t>29</w:t>
      </w:r>
      <w:r w:rsidRPr="002D1C99">
        <w:t>.02.2024</w:t>
      </w:r>
      <w:bookmarkStart w:id="112" w:name="_Hlk160021079"/>
      <w:bookmarkEnd w:id="109"/>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13" w:name="_Hlk160021012"/>
            <w:r w:rsidRPr="002C0AA1">
              <w:rPr>
                <w:rFonts w:asciiTheme="majorHAnsi" w:eastAsia="Calibri" w:hAnsiTheme="majorHAnsi" w:cstheme="majorHAnsi"/>
                <w:bCs/>
                <w:sz w:val="24"/>
              </w:rPr>
              <w:t>Beanspruchte Hilfestellungen:</w:t>
            </w:r>
          </w:p>
        </w:tc>
      </w:tr>
      <w:bookmarkEnd w:id="113"/>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14" w:name="_Hlk160107059"/>
            <w:r>
              <w:t>Zeitplan wurde eingehalten</w:t>
            </w:r>
            <w:r w:rsidR="00900F13">
              <w:t>.</w:t>
            </w:r>
          </w:p>
        </w:tc>
      </w:tr>
      <w:bookmarkEnd w:id="114"/>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5" w:name="_Toc160107560"/>
      <w:bookmarkStart w:id="116" w:name="_Toc161243307"/>
      <w:bookmarkEnd w:id="112"/>
      <w:r w:rsidRPr="002D1C99">
        <w:lastRenderedPageBreak/>
        <w:t xml:space="preserve">Tag </w:t>
      </w:r>
      <w:r>
        <w:t>2</w:t>
      </w:r>
      <w:r w:rsidRPr="002D1C99">
        <w:t xml:space="preserve"> – 0</w:t>
      </w:r>
      <w:r>
        <w:t>4</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7"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DA3E8C"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23"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24"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7"/>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8" w:name="_Toc160107561"/>
      <w:bookmarkStart w:id="119" w:name="_Toc161243308"/>
      <w:r w:rsidRPr="002D1C99">
        <w:lastRenderedPageBreak/>
        <w:t xml:space="preserve">Tag </w:t>
      </w:r>
      <w:r>
        <w:t>3</w:t>
      </w:r>
      <w:r w:rsidRPr="002D1C99">
        <w:t xml:space="preserve"> – 0</w:t>
      </w:r>
      <w:r>
        <w:t>5</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20"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25"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21" w:name="_Toc160107563"/>
      <w:bookmarkStart w:id="122" w:name="_Toc161243309"/>
      <w:bookmarkEnd w:id="120"/>
      <w:r w:rsidRPr="002D1C99">
        <w:lastRenderedPageBreak/>
        <w:t xml:space="preserve">Tag </w:t>
      </w:r>
      <w:r w:rsidR="00235DFD">
        <w:t>4</w:t>
      </w:r>
      <w:r w:rsidRPr="002D1C99">
        <w:t xml:space="preserve"> – 0</w:t>
      </w:r>
      <w:r w:rsidR="00235DFD">
        <w:t>6</w:t>
      </w:r>
      <w:r w:rsidRPr="002D1C99">
        <w:t>.0</w:t>
      </w:r>
      <w:r>
        <w:t>3</w:t>
      </w:r>
      <w:r w:rsidRPr="002D1C99">
        <w:t>.2024</w:t>
      </w:r>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26"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bookmarkStart w:id="123" w:name="_Toc161243310"/>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21"/>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 xml:space="preserve">Anpassung und Optimierung der Kommunikation zwischen Frontend und </w:t>
            </w:r>
            <w:proofErr w:type="gramStart"/>
            <w:r w:rsidRPr="00DC045F">
              <w:t>Backend</w:t>
            </w:r>
            <w:proofErr w:type="gramEnd"/>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24" w:name="_Toc160107564"/>
      <w:bookmarkStart w:id="125" w:name="_Toc161243311"/>
      <w:r w:rsidRPr="002D1C99">
        <w:lastRenderedPageBreak/>
        <w:t xml:space="preserve">Tag </w:t>
      </w:r>
      <w:r>
        <w:t>6</w:t>
      </w:r>
      <w:r w:rsidRPr="002D1C99">
        <w:t xml:space="preserve"> – </w:t>
      </w:r>
      <w:r>
        <w:t>11</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D509AF" w:rsidRPr="002D1C99" w14:paraId="72E55150" w14:textId="77777777" w:rsidTr="00A87399">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A87399">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3655"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906" w:type="pct"/>
          </w:tcPr>
          <w:p w14:paraId="026C8491" w14:textId="0A206E45" w:rsidR="00D509AF" w:rsidRPr="002C0AA1" w:rsidRDefault="00A8739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344EFD91" w14:textId="77777777" w:rsidTr="00A87399">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3655" w:type="pct"/>
          </w:tcPr>
          <w:p w14:paraId="53AE40A7" w14:textId="708BAEAF" w:rsidR="00D509AF" w:rsidRPr="007D32C3" w:rsidRDefault="008279C7" w:rsidP="003A161F">
            <w:r w:rsidRPr="008279C7">
              <w:t>Entwicklung von Frontend-Komponenten zur Anzeige von Bildern zum jeweiligen Event.</w:t>
            </w:r>
          </w:p>
        </w:tc>
        <w:tc>
          <w:tcPr>
            <w:tcW w:w="906" w:type="pct"/>
          </w:tcPr>
          <w:p w14:paraId="5EF33BEE" w14:textId="0FFDDFDC"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6CE02D1C" w14:textId="77777777" w:rsidTr="00A87399">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3655"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906" w:type="pct"/>
          </w:tcPr>
          <w:p w14:paraId="721A0FE1" w14:textId="17B7D492"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51C003EA" w14:textId="77777777" w:rsidTr="00A87399">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655"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906" w:type="pct"/>
          </w:tcPr>
          <w:p w14:paraId="28655022" w14:textId="4F8D6BC9"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80% Erledigt</w:t>
            </w:r>
            <w:r>
              <w:rPr>
                <w:rFonts w:asciiTheme="majorHAnsi" w:eastAsia="Calibri" w:hAnsiTheme="majorHAnsi" w:cstheme="majorHAnsi"/>
                <w:bCs/>
                <w:sz w:val="24"/>
              </w:rPr>
              <w:t xml:space="preserve"> </w:t>
            </w:r>
            <w:r w:rsidRPr="00A87399">
              <w:rPr>
                <w:rFonts w:ascii="Segoe UI Emoji" w:eastAsia="Calibri" w:hAnsi="Segoe UI Emoji" w:cs="Segoe UI Emoji"/>
                <w:bCs/>
                <w:sz w:val="24"/>
              </w:rPr>
              <w:t>⚠️</w:t>
            </w: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447AE7A4" w14:textId="77777777" w:rsidR="00580589" w:rsidRPr="00580589" w:rsidRDefault="00580589" w:rsidP="00580589">
            <w:r w:rsidRPr="00580589">
              <w:t>Implementierung der Logik und UI für den Bildupload durch Benutzer.</w:t>
            </w:r>
          </w:p>
          <w:p w14:paraId="5F97966C" w14:textId="77777777" w:rsidR="00580589" w:rsidRPr="00580589" w:rsidRDefault="00580589" w:rsidP="00580589">
            <w:r w:rsidRPr="00580589">
              <w:t>Erstellung von UI-Komponenten zur Bildverwaltung (Erstellen, Bearbeiten, Löschen).</w:t>
            </w:r>
          </w:p>
          <w:p w14:paraId="56E1C338" w14:textId="55728F2A" w:rsidR="00D509AF" w:rsidRPr="002C0AA1" w:rsidRDefault="00580589" w:rsidP="00580589">
            <w:r w:rsidRPr="00580589">
              <w:t>Ansätze zur Darstellung von Datenimport-Transformationen begonnen.</w:t>
            </w: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BBCB27" w14:textId="77777777" w:rsidTr="003A161F">
        <w:tc>
          <w:tcPr>
            <w:tcW w:w="5000" w:type="pct"/>
            <w:gridSpan w:val="3"/>
          </w:tcPr>
          <w:p w14:paraId="50C899A9" w14:textId="00C1AEEF" w:rsidR="00D509AF" w:rsidRPr="002C0AA1" w:rsidRDefault="00472E65" w:rsidP="00472E65">
            <w:pPr>
              <w:spacing w:line="260" w:lineRule="atLeast"/>
              <w:rPr>
                <w:rFonts w:asciiTheme="majorHAnsi" w:eastAsia="Calibri" w:hAnsiTheme="majorHAnsi" w:cstheme="majorHAnsi"/>
                <w:bCs/>
                <w:sz w:val="24"/>
              </w:rPr>
            </w:pPr>
            <w:r>
              <w:t>Beim Testen des Bildlöschvorgangs stiess ich auf einen CORS-Fehler, verursacht durch eine fehlende Path-Variable im Backend-Endpunkt für das Löschen. Anders als bei POST oder PUT, wo Daten im Body übermittelt werden, erfolgt die Spezifikation bei DELETE oft über den URL-Pfad, was eine genauere Konfiguration der Endpunkte erfordert.</w:t>
            </w: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19972C24" w:rsidR="00EB0D0A" w:rsidRPr="00460A1D" w:rsidRDefault="00460A1D" w:rsidP="00C75CD8">
            <w:r>
              <w:t xml:space="preserve">Drag and Drop für Bildupload: </w:t>
            </w:r>
            <w:hyperlink r:id="rId27" w:history="1">
              <w:r w:rsidRPr="00460A1D">
                <w:rPr>
                  <w:color w:val="0070C0"/>
                  <w:u w:val="single"/>
                </w:rPr>
                <w:t>https://www.npmjs.com/package/react-dropzone</w:t>
              </w:r>
            </w:hyperlink>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44D8F3E1" w:rsidR="00D509AF" w:rsidRPr="002C0AA1" w:rsidRDefault="00460A1D" w:rsidP="00460A1D">
            <w:r w:rsidRPr="00460A1D">
              <w:t>Durch die aufgetretenen Herausforderungen und die benötigte Fehlersuche ergab sich eine Verzögerung von etwa einer Stunde im Vergleich zum ursprünglichen Zeitplan.</w:t>
            </w: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29CA41BA" w:rsidR="00D509AF" w:rsidRPr="002C0AA1" w:rsidRDefault="00196CA2" w:rsidP="00C75CD8">
            <w:r w:rsidRPr="00196CA2">
              <w:t>Heute wurde mir einmal mehr vor Augen geführt, wie entscheidend die Aufmerksamkeit für die scheinbar kleinen Dinge im Leben und speziell in der Softwareentwicklung ist. Die Herausforderungen und Verzögerungen des Tages, ausgelöst durch Flüchtigkeitsfehler, haben mir gezeigt, dass eine intensivere Fokussierung und Sorgfalt in meiner Arbeitsweise unerlässlich sind, um solche Fehler in Zukunft zu vermeiden. Diese Erkenntnis unterstreicht die Notwendigkeit, meinen Arbeitsprozess stetig zu reflektieren und anzupassen.</w:t>
            </w:r>
          </w:p>
        </w:tc>
      </w:tr>
    </w:tbl>
    <w:p w14:paraId="69314264" w14:textId="77777777" w:rsidR="0066485B" w:rsidRPr="002D1C99" w:rsidRDefault="0066485B" w:rsidP="002C0AA1">
      <w:pPr>
        <w:pStyle w:val="berschrift3"/>
      </w:pPr>
      <w:r>
        <w:rPr>
          <w:rFonts w:eastAsia="Calibri"/>
        </w:rPr>
        <w:br w:type="page"/>
      </w:r>
      <w:bookmarkStart w:id="126" w:name="_Toc160107565"/>
      <w:bookmarkStart w:id="127" w:name="_Toc161243312"/>
      <w:r w:rsidRPr="002D1C99">
        <w:lastRenderedPageBreak/>
        <w:t xml:space="preserve">Tag </w:t>
      </w:r>
      <w:r>
        <w:t>7</w:t>
      </w:r>
      <w:r w:rsidRPr="002D1C99">
        <w:t xml:space="preserve"> – </w:t>
      </w:r>
      <w:r>
        <w:t>12</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255"/>
        <w:gridCol w:w="1269"/>
      </w:tblGrid>
      <w:tr w:rsidR="00302459" w:rsidRPr="002D1C99" w14:paraId="065F5091" w14:textId="77777777" w:rsidTr="00DD7135">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6"/>
            <w:r>
              <w:rPr>
                <w:rFonts w:asciiTheme="majorHAnsi" w:eastAsia="Calibri" w:hAnsiTheme="majorHAnsi" w:cstheme="majorHAnsi"/>
                <w:bCs/>
                <w:sz w:val="24"/>
              </w:rPr>
              <w:t>ID</w:t>
            </w:r>
          </w:p>
        </w:tc>
        <w:tc>
          <w:tcPr>
            <w:tcW w:w="3882"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79"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DD7135">
        <w:trPr>
          <w:trHeight w:val="283"/>
        </w:trPr>
        <w:tc>
          <w:tcPr>
            <w:tcW w:w="439" w:type="pct"/>
          </w:tcPr>
          <w:p w14:paraId="11A27889" w14:textId="212568A1" w:rsidR="00302459" w:rsidRPr="007D32C3" w:rsidRDefault="0009141D" w:rsidP="003A161F">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882" w:type="pct"/>
          </w:tcPr>
          <w:p w14:paraId="20F6D98B" w14:textId="53D6989B" w:rsidR="00302459" w:rsidRPr="007D32C3" w:rsidRDefault="00F5543D" w:rsidP="003A161F">
            <w:r w:rsidRPr="00F5543D">
              <w:t>Entwicklung einer Benutzeroberfläche zur Anzeige von Datenimport-Transformationen und Implementierung einer Komponente im Frontend zur Anzeige der letzten Datenimporte.</w:t>
            </w:r>
          </w:p>
        </w:tc>
        <w:tc>
          <w:tcPr>
            <w:tcW w:w="679" w:type="pct"/>
          </w:tcPr>
          <w:p w14:paraId="39045EB2" w14:textId="3585FCFD"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461DC651" w14:textId="77777777" w:rsidTr="00DD7135">
        <w:trPr>
          <w:trHeight w:val="283"/>
        </w:trPr>
        <w:tc>
          <w:tcPr>
            <w:tcW w:w="439" w:type="pct"/>
          </w:tcPr>
          <w:p w14:paraId="75FFE4DC" w14:textId="3624B096" w:rsidR="00302459" w:rsidRPr="007D32C3" w:rsidRDefault="0009141D" w:rsidP="003A161F">
            <w:r w:rsidRPr="0009141D">
              <w:rPr>
                <w:color w:val="0070C0"/>
                <w:u w:val="single"/>
              </w:rPr>
              <w:fldChar w:fldCharType="begin"/>
            </w:r>
            <w:r w:rsidRPr="0009141D">
              <w:rPr>
                <w:color w:val="0070C0"/>
                <w:u w:val="single"/>
              </w:rPr>
              <w:instrText xml:space="preserve"> REF A28 \h </w:instrText>
            </w:r>
            <w:r>
              <w:rPr>
                <w:color w:val="0070C0"/>
                <w:u w:val="single"/>
              </w:rPr>
              <w:instrText xml:space="preserve"> \* MERGEFORMAT </w:instrText>
            </w:r>
            <w:r w:rsidRPr="0009141D">
              <w:rPr>
                <w:color w:val="0070C0"/>
                <w:u w:val="single"/>
              </w:rPr>
            </w:r>
            <w:r w:rsidRPr="0009141D">
              <w:rPr>
                <w:color w:val="0070C0"/>
                <w:u w:val="single"/>
              </w:rPr>
              <w:fldChar w:fldCharType="separate"/>
            </w:r>
            <w:r w:rsidRPr="0009141D">
              <w:rPr>
                <w:color w:val="0070C0"/>
                <w:u w:val="single"/>
              </w:rPr>
              <w:t>28</w:t>
            </w:r>
            <w:r w:rsidRPr="0009141D">
              <w:rPr>
                <w:color w:val="0070C0"/>
                <w:u w:val="single"/>
              </w:rPr>
              <w:fldChar w:fldCharType="end"/>
            </w:r>
          </w:p>
        </w:tc>
        <w:tc>
          <w:tcPr>
            <w:tcW w:w="3882" w:type="pct"/>
          </w:tcPr>
          <w:p w14:paraId="74FBC920" w14:textId="498D5777" w:rsidR="00302459" w:rsidRPr="007D32C3" w:rsidRDefault="00F5543D" w:rsidP="003A161F">
            <w:r w:rsidRPr="00F5543D">
              <w:t>Entwicklung von Benutzeroberflächen und Funktionalitäten im Frontend zur Verwaltung von Benutzerkonten.</w:t>
            </w:r>
          </w:p>
        </w:tc>
        <w:tc>
          <w:tcPr>
            <w:tcW w:w="679" w:type="pct"/>
          </w:tcPr>
          <w:p w14:paraId="7A5FBE8B" w14:textId="600EEBA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1FF1B7C" w14:textId="77777777" w:rsidTr="00DD7135">
        <w:trPr>
          <w:trHeight w:val="283"/>
        </w:trPr>
        <w:tc>
          <w:tcPr>
            <w:tcW w:w="439" w:type="pct"/>
          </w:tcPr>
          <w:p w14:paraId="7F4DF9F2" w14:textId="4D39532C" w:rsidR="00302459" w:rsidRPr="007D32C3" w:rsidRDefault="0009141D" w:rsidP="003A161F">
            <w:r w:rsidRPr="0009141D">
              <w:rPr>
                <w:color w:val="0070C0"/>
                <w:u w:val="single"/>
              </w:rPr>
              <w:fldChar w:fldCharType="begin"/>
            </w:r>
            <w:r w:rsidRPr="0009141D">
              <w:rPr>
                <w:color w:val="0070C0"/>
                <w:u w:val="single"/>
              </w:rPr>
              <w:instrText xml:space="preserve"> REF A29 \h </w:instrText>
            </w:r>
            <w:r>
              <w:rPr>
                <w:color w:val="0070C0"/>
                <w:u w:val="single"/>
              </w:rPr>
              <w:instrText xml:space="preserve"> \* MERGEFORMAT </w:instrText>
            </w:r>
            <w:r w:rsidRPr="0009141D">
              <w:rPr>
                <w:color w:val="0070C0"/>
                <w:u w:val="single"/>
              </w:rPr>
            </w:r>
            <w:r w:rsidRPr="0009141D">
              <w:rPr>
                <w:color w:val="0070C0"/>
                <w:u w:val="single"/>
              </w:rPr>
              <w:fldChar w:fldCharType="separate"/>
            </w:r>
            <w:r w:rsidRPr="0009141D">
              <w:rPr>
                <w:color w:val="0070C0"/>
                <w:u w:val="single"/>
              </w:rPr>
              <w:t>29</w:t>
            </w:r>
            <w:r w:rsidRPr="0009141D">
              <w:rPr>
                <w:color w:val="0070C0"/>
                <w:u w:val="single"/>
              </w:rPr>
              <w:fldChar w:fldCharType="end"/>
            </w:r>
          </w:p>
        </w:tc>
        <w:tc>
          <w:tcPr>
            <w:tcW w:w="3882" w:type="pct"/>
          </w:tcPr>
          <w:p w14:paraId="6D7AC806" w14:textId="109F63F1" w:rsidR="00302459" w:rsidRPr="007D32C3" w:rsidRDefault="00F5543D" w:rsidP="003A161F">
            <w:r w:rsidRPr="00F5543D">
              <w:t>Zeitraum für letzte Anpassungen im Frontend und Puffer für unvorhergesehene Aufgaben</w:t>
            </w:r>
            <w:r>
              <w:t>.</w:t>
            </w:r>
          </w:p>
        </w:tc>
        <w:tc>
          <w:tcPr>
            <w:tcW w:w="679" w:type="pct"/>
          </w:tcPr>
          <w:p w14:paraId="1A588BFD" w14:textId="690F591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12A04252" w:rsidR="00302459" w:rsidRPr="002C0AA1" w:rsidRDefault="005767E1" w:rsidP="005767E1">
            <w:r w:rsidRPr="005767E1">
              <w:t>Heute war ein besonders erfolgreicher Tag im Kalender der IPA. Ich konnte nicht nur die geplanten Tagesziele erreichen, sondern auch meinen 3. Meilenstein erfolgreich abschlie</w:t>
            </w:r>
            <w:r>
              <w:t>ss</w:t>
            </w:r>
            <w:r w:rsidRPr="005767E1">
              <w:t>en.</w:t>
            </w: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0477E1B0" w:rsidR="00302459" w:rsidRPr="002C0AA1" w:rsidRDefault="00CB321A" w:rsidP="00CB321A">
            <w:r w:rsidRPr="00CB321A">
              <w:t>Eine der grö</w:t>
            </w:r>
            <w:r w:rsidR="00DA0564">
              <w:t>ss</w:t>
            </w:r>
            <w:r w:rsidRPr="00CB321A">
              <w:t xml:space="preserve">ten Herausforderungen heute war es, Redundanzen bei der Entwicklung der </w:t>
            </w:r>
            <w:proofErr w:type="spellStart"/>
            <w:r w:rsidRPr="00CB321A">
              <w:t>PersonManagementPage</w:t>
            </w:r>
            <w:proofErr w:type="spellEnd"/>
            <w:r w:rsidRPr="00CB321A">
              <w:t xml:space="preserve"> so gering wie möglich zu halten. Das Ziel war es, eine einzige Seite zu implementieren, die je nach Kontext (Benutzer erstellen oder bearbeiten) unterschiedliche Use Cases abdeckt. Diese Herausforderung konnte ich jedoch sauber und elegant meistern.</w:t>
            </w: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6105401F" w:rsidR="00302459" w:rsidRPr="002C0AA1" w:rsidRDefault="00CB321A" w:rsidP="00CB321A">
            <w:r w:rsidRPr="00CB321A">
              <w:t xml:space="preserve">Zur Überwindung der Herausforderungen und zur Inspiration habe ich heute ein hilfreiches YouTube-Video genutzt: </w:t>
            </w:r>
            <w:hyperlink r:id="rId28" w:history="1">
              <w:r w:rsidR="007373D3" w:rsidRPr="00B07609">
                <w:rPr>
                  <w:color w:val="0070C0"/>
                  <w:u w:val="single"/>
                </w:rPr>
                <w:t>https://www.youtube.com/watch?v=UV3TQViKSck</w:t>
              </w:r>
            </w:hyperlink>
            <w:r w:rsidRPr="00B07609">
              <w:rPr>
                <w:color w:val="0070C0"/>
                <w:u w:val="single"/>
              </w:rPr>
              <w:t>.</w:t>
            </w:r>
            <w:r w:rsidRPr="00CB321A">
              <w:t xml:space="preserve"> Es half mir, eine kurze Pause zu machen und mit frischer Energie an die Lösung der Aufgaben heranzugehen. Besonders die 5 Minuten Meditation, gefolgt von einer kurzen Pause an der frischen Luft nach der intensiven Arbeit an der Benutzerverwaltung, waren sehr wohltuend.</w:t>
            </w: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219AC712" w:rsidR="00302459" w:rsidRPr="002C0AA1" w:rsidRDefault="00CB321A" w:rsidP="00CB321A">
            <w:r w:rsidRPr="00CB321A">
              <w:t>Im Vergleich zum Zeitplan liege ich sehr gut im Rennen. Das Erreichen des 3. Meilensteins bestätigt, dass die Planung realistisch war und ich effizient arbeiten konnte.</w:t>
            </w: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32B74B95" w:rsidR="00302459" w:rsidRPr="002C0AA1" w:rsidRDefault="00CB321A" w:rsidP="00CB321A">
            <w:r w:rsidRPr="00CB321A">
              <w:t>Die heutige Erfahrung hat mir einmal mehr gezeigt, wie wichtig es ist, flexibel auf Herausforderungen zu reagieren und Lösungen zu finden, die sowohl effizient als auch nachhaltig sind. Die Visualisierung meiner Arbeit im Frontend gibt mir ein konkretes Bild des Fortschritts und motiviert mich, weiterhin mit voller Kraft voranzuschreiten. Die kurze Auszeit für Meditation und frische Luft hat mir zudem geholfen, meinen Fokus zu schärfen und die Aufgaben mit neuer Energie anzugehen. Insgesamt war es ein sehr produktiver und erfüllender Tag.</w:t>
            </w:r>
          </w:p>
        </w:tc>
      </w:tr>
    </w:tbl>
    <w:p w14:paraId="36AFF9A7" w14:textId="77777777" w:rsidR="0066485B" w:rsidRPr="002D1C99" w:rsidRDefault="0066485B" w:rsidP="002C0AA1">
      <w:pPr>
        <w:pStyle w:val="berschrift3"/>
      </w:pPr>
      <w:bookmarkStart w:id="129" w:name="_Toc161243313"/>
      <w:r w:rsidRPr="002D1C99">
        <w:lastRenderedPageBreak/>
        <w:t xml:space="preserve">Tag </w:t>
      </w:r>
      <w:r>
        <w:t>8</w:t>
      </w:r>
      <w:r w:rsidRPr="002D1C99">
        <w:t xml:space="preserve"> – </w:t>
      </w:r>
      <w:r>
        <w:t>13</w:t>
      </w:r>
      <w:r w:rsidRPr="002D1C99">
        <w:t>.0</w:t>
      </w:r>
      <w:r>
        <w:t>3</w:t>
      </w:r>
      <w:r w:rsidRPr="002D1C99">
        <w:t>.2024</w:t>
      </w:r>
      <w:bookmarkEnd w:id="128"/>
      <w:bookmarkEnd w:id="12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302459" w:rsidRPr="002D1C99" w14:paraId="0380E0F4" w14:textId="77777777" w:rsidTr="00783A04">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783A04">
        <w:trPr>
          <w:trHeight w:val="283"/>
        </w:trPr>
        <w:tc>
          <w:tcPr>
            <w:tcW w:w="439" w:type="pct"/>
          </w:tcPr>
          <w:p w14:paraId="0242A552" w14:textId="0C6EA63D" w:rsidR="00302459" w:rsidRPr="007D32C3" w:rsidRDefault="00DA3E8C" w:rsidP="003A161F">
            <w:r w:rsidRPr="00DA3E8C">
              <w:rPr>
                <w:color w:val="0070C0"/>
                <w:u w:val="single"/>
              </w:rPr>
              <w:fldChar w:fldCharType="begin"/>
            </w:r>
            <w:r w:rsidRPr="00DA3E8C">
              <w:rPr>
                <w:color w:val="0070C0"/>
                <w:u w:val="single"/>
              </w:rPr>
              <w:instrText xml:space="preserve"> REF A31 \h </w:instrText>
            </w:r>
            <w:r w:rsidRPr="00DA3E8C">
              <w:rPr>
                <w:color w:val="0070C0"/>
                <w:u w:val="single"/>
              </w:rPr>
            </w:r>
            <w:r>
              <w:rPr>
                <w:color w:val="0070C0"/>
                <w:u w:val="single"/>
              </w:rPr>
              <w:instrText xml:space="preserve"> \* MERGEFORMAT </w:instrText>
            </w:r>
            <w:r w:rsidRPr="00DA3E8C">
              <w:rPr>
                <w:color w:val="0070C0"/>
                <w:u w:val="single"/>
              </w:rPr>
              <w:fldChar w:fldCharType="separate"/>
            </w:r>
            <w:r w:rsidRPr="00DA3E8C">
              <w:rPr>
                <w:color w:val="0070C0"/>
                <w:u w:val="single"/>
              </w:rPr>
              <w:t>31</w:t>
            </w:r>
            <w:r w:rsidRPr="00DA3E8C">
              <w:rPr>
                <w:color w:val="0070C0"/>
                <w:u w:val="single"/>
              </w:rPr>
              <w:fldChar w:fldCharType="end"/>
            </w:r>
          </w:p>
        </w:tc>
        <w:tc>
          <w:tcPr>
            <w:tcW w:w="3655" w:type="pct"/>
          </w:tcPr>
          <w:p w14:paraId="51CCE280" w14:textId="50B6B780" w:rsidR="00302459" w:rsidRPr="007D32C3" w:rsidRDefault="00DA3E8C" w:rsidP="003A161F">
            <w:r w:rsidRPr="00DA3E8C">
              <w:t>Entwicklung von Testfällen basierend auf den Projektanforderungen, um eine umfassende Überprüfung der Funktionalität und Leistung der Anwendung zu ermöglichen.</w:t>
            </w:r>
          </w:p>
        </w:tc>
        <w:tc>
          <w:tcPr>
            <w:tcW w:w="906" w:type="pct"/>
          </w:tcPr>
          <w:p w14:paraId="3C1A2CAF" w14:textId="3E40F438" w:rsidR="00302459" w:rsidRPr="002C0AA1" w:rsidRDefault="00283F24"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1AE9FAEC" w14:textId="77777777" w:rsidTr="00783A04">
        <w:trPr>
          <w:trHeight w:val="283"/>
        </w:trPr>
        <w:tc>
          <w:tcPr>
            <w:tcW w:w="439" w:type="pct"/>
          </w:tcPr>
          <w:p w14:paraId="19044B65" w14:textId="287E7204" w:rsidR="00302459" w:rsidRPr="007D32C3" w:rsidRDefault="00DA3E8C" w:rsidP="003A161F">
            <w:r w:rsidRPr="00DA3E8C">
              <w:rPr>
                <w:color w:val="0070C0"/>
                <w:u w:val="single"/>
              </w:rPr>
              <w:fldChar w:fldCharType="begin"/>
            </w:r>
            <w:r w:rsidRPr="00DA3E8C">
              <w:rPr>
                <w:color w:val="0070C0"/>
                <w:u w:val="single"/>
              </w:rPr>
              <w:instrText xml:space="preserve"> REF A32 \h </w:instrText>
            </w:r>
            <w:r w:rsidRPr="00DA3E8C">
              <w:rPr>
                <w:color w:val="0070C0"/>
                <w:u w:val="single"/>
              </w:rPr>
            </w:r>
            <w:r>
              <w:rPr>
                <w:color w:val="0070C0"/>
                <w:u w:val="single"/>
              </w:rPr>
              <w:instrText xml:space="preserve"> \* MERGEFORMAT </w:instrText>
            </w:r>
            <w:r w:rsidRPr="00DA3E8C">
              <w:rPr>
                <w:color w:val="0070C0"/>
                <w:u w:val="single"/>
              </w:rPr>
              <w:fldChar w:fldCharType="separate"/>
            </w:r>
            <w:r w:rsidRPr="00DA3E8C">
              <w:rPr>
                <w:color w:val="0070C0"/>
                <w:u w:val="single"/>
              </w:rPr>
              <w:t>32</w:t>
            </w:r>
            <w:r w:rsidRPr="00DA3E8C">
              <w:rPr>
                <w:color w:val="0070C0"/>
                <w:u w:val="single"/>
              </w:rPr>
              <w:fldChar w:fldCharType="end"/>
            </w:r>
          </w:p>
        </w:tc>
        <w:tc>
          <w:tcPr>
            <w:tcW w:w="3655" w:type="pct"/>
          </w:tcPr>
          <w:p w14:paraId="54CD17B7" w14:textId="489D1704" w:rsidR="00302459" w:rsidRPr="007D32C3" w:rsidRDefault="00DA3E8C" w:rsidP="003A161F">
            <w:r w:rsidRPr="00DA3E8C">
              <w:t>Durchführung der erstellten Testfälle, um die korrekte Funktionsweise der Anwendung sicherzustellen und potenzielle Fehler oder Probleme zu identifizieren.</w:t>
            </w:r>
          </w:p>
        </w:tc>
        <w:tc>
          <w:tcPr>
            <w:tcW w:w="906" w:type="pct"/>
          </w:tcPr>
          <w:p w14:paraId="5B139FE5" w14:textId="218E7FCC" w:rsidR="00302459" w:rsidRPr="002C0AA1" w:rsidRDefault="00283F24"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 xml:space="preserve">Nicht </w:t>
            </w:r>
            <w:r w:rsidR="0051485B">
              <w:rPr>
                <w:rFonts w:asciiTheme="majorHAnsi" w:eastAsia="Calibri" w:hAnsiTheme="majorHAnsi" w:cstheme="majorHAnsi"/>
                <w:bCs/>
                <w:sz w:val="24"/>
              </w:rPr>
              <w:t>erledigt</w:t>
            </w:r>
            <w:r>
              <w:rPr>
                <w:rFonts w:asciiTheme="majorHAnsi" w:eastAsia="Calibri" w:hAnsiTheme="majorHAnsi" w:cstheme="majorHAnsi"/>
                <w:bCs/>
                <w:sz w:val="24"/>
              </w:rPr>
              <w:t xml:space="preserve"> </w:t>
            </w:r>
            <w:r w:rsidRPr="00283F24">
              <w:rPr>
                <w:rFonts w:ascii="Segoe UI Emoji" w:eastAsia="Calibri" w:hAnsi="Segoe UI Emoji" w:cs="Segoe UI Emoji"/>
                <w:bCs/>
                <w:sz w:val="24"/>
              </w:rPr>
              <w:t>⚠️</w:t>
            </w: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3AB33925" w:rsidR="00302459" w:rsidRPr="002C0AA1" w:rsidRDefault="0003025E" w:rsidP="0003025E">
            <w:r w:rsidRPr="0003025E">
              <w:t xml:space="preserve">Ich habe die Entwicklung von Testfällen für den ersten </w:t>
            </w:r>
            <w:r w:rsidR="009929B5" w:rsidRPr="009929B5">
              <w:rPr>
                <w:color w:val="0070C0"/>
                <w:u w:val="single"/>
              </w:rPr>
              <w:fldChar w:fldCharType="begin"/>
            </w:r>
            <w:r w:rsidR="009929B5" w:rsidRPr="009929B5">
              <w:rPr>
                <w:color w:val="0070C0"/>
                <w:u w:val="single"/>
              </w:rPr>
              <w:instrText xml:space="preserve"> REF TA1s \h </w:instrText>
            </w:r>
            <w:r w:rsidR="009929B5" w:rsidRPr="009929B5">
              <w:rPr>
                <w:color w:val="0070C0"/>
                <w:u w:val="single"/>
              </w:rPr>
            </w:r>
            <w:r w:rsidR="009929B5">
              <w:rPr>
                <w:color w:val="0070C0"/>
                <w:u w:val="single"/>
              </w:rPr>
              <w:instrText xml:space="preserve"> \* MERGEFORMAT </w:instrText>
            </w:r>
            <w:r w:rsidR="009929B5" w:rsidRPr="009929B5">
              <w:rPr>
                <w:color w:val="0070C0"/>
                <w:u w:val="single"/>
              </w:rPr>
              <w:fldChar w:fldCharType="separate"/>
            </w:r>
            <w:r w:rsidR="009929B5" w:rsidRPr="009929B5">
              <w:rPr>
                <w:color w:val="0070C0"/>
                <w:u w:val="single"/>
              </w:rPr>
              <w:t>Teilauftrag</w:t>
            </w:r>
            <w:r w:rsidR="009929B5" w:rsidRPr="009929B5">
              <w:rPr>
                <w:color w:val="0070C0"/>
                <w:u w:val="single"/>
              </w:rPr>
              <w:fldChar w:fldCharType="end"/>
            </w:r>
            <w:r w:rsidR="009929B5">
              <w:t xml:space="preserve"> </w:t>
            </w:r>
            <w:r w:rsidRPr="0003025E">
              <w:t>erfolgreich abgeschlossen und insgesamt 17 Testfälle erstellt. Dies umfasste verschiedene Szenarien, um eine umfassende Überprüfung der Funktionalität sicherzustellen.</w:t>
            </w: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47BB7321" w:rsidR="00302459" w:rsidRPr="002C0AA1" w:rsidRDefault="0003025E" w:rsidP="0003025E">
            <w:r w:rsidRPr="0003025E">
              <w:t>Die grö</w:t>
            </w:r>
            <w:r w:rsidR="001E284C">
              <w:t>ss</w:t>
            </w:r>
            <w:r w:rsidRPr="0003025E">
              <w:t xml:space="preserve">te Herausforderung lag in der detaillierten Abdeckung der Testfälle für den ersten Teilauftrag. Das Ziel war es, nicht nur die "Happy </w:t>
            </w:r>
            <w:proofErr w:type="spellStart"/>
            <w:r w:rsidRPr="0003025E">
              <w:t>Paths</w:t>
            </w:r>
            <w:proofErr w:type="spellEnd"/>
            <w:r w:rsidRPr="0003025E">
              <w:t>" zu testen, sondern ein breites Spektrum an Szenarien abzudecken, um potenzielle Fehlerquellen im System aufzudecken.</w:t>
            </w:r>
          </w:p>
        </w:tc>
      </w:tr>
      <w:tr w:rsidR="00302459" w:rsidRPr="002D1C99" w14:paraId="764A9E1B" w14:textId="77777777" w:rsidTr="003A161F">
        <w:tc>
          <w:tcPr>
            <w:tcW w:w="5000" w:type="pct"/>
            <w:gridSpan w:val="3"/>
          </w:tcPr>
          <w:p w14:paraId="5A11C1F4" w14:textId="29868468" w:rsidR="00302459" w:rsidRPr="002C0AA1" w:rsidRDefault="0003025E" w:rsidP="0003025E">
            <w:r>
              <w:t>Diese ganzen Testfälle angenehm und Elegant für den Leser darzustellen.</w:t>
            </w: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0881DB48" w:rsidR="0003025E" w:rsidRPr="002C0AA1" w:rsidRDefault="0003025E" w:rsidP="0003025E">
            <w:r>
              <w:t>Idee für Elegante Darstellung der Test</w:t>
            </w:r>
            <w:r w:rsidR="00A571BB">
              <w:t>fälle</w:t>
            </w:r>
            <w:r>
              <w:t xml:space="preserve">: </w:t>
            </w:r>
            <w:hyperlink r:id="rId29" w:history="1">
              <w:r w:rsidRPr="0003025E">
                <w:rPr>
                  <w:color w:val="0070C0"/>
                  <w:u w:val="single"/>
                </w:rPr>
                <w:t>https://www.hermes.admin.ch/de/projektmanagement/verstehen/ergebnisse/testkonzept.html</w:t>
              </w:r>
            </w:hyperlink>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115C6679" w:rsidR="00302459" w:rsidRPr="002C0AA1" w:rsidRDefault="000A03AC" w:rsidP="000A03AC">
            <w:r w:rsidRPr="000A03AC">
              <w:t xml:space="preserve">Die umfassende Entwicklung und Durchführung der Testfälle für den ersten Teilauftrag hat mehr Zeit in Anspruch genommen als ursprünglich geplant. </w:t>
            </w:r>
            <w:r w:rsidR="002F601D">
              <w:t xml:space="preserve">Deshalb </w:t>
            </w:r>
            <w:r w:rsidRPr="000A03AC">
              <w:t xml:space="preserve">wird sich die Auswertung der Testergebnisse und die Fortsetzung der Testfälle für den zweiten </w:t>
            </w:r>
            <w:r w:rsidR="00A816DB">
              <w:t xml:space="preserve">und dritten </w:t>
            </w:r>
            <w:r w:rsidRPr="000A03AC">
              <w:t>Teilauftrag auf den morgigen Tag verschieben.</w:t>
            </w: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0C7E5ECF" w:rsidR="00302459" w:rsidRPr="002C0AA1" w:rsidRDefault="000A03AC" w:rsidP="000A03AC">
            <w:r w:rsidRPr="000A03AC">
              <w:t>Die Entscheidung, über die grundlegenden Anforderungen hinaus zu testen und ein breiteres Spektrum an Testfällen zu entwickeln, hat sich als äu</w:t>
            </w:r>
            <w:r>
              <w:t>ss</w:t>
            </w:r>
            <w:r w:rsidRPr="000A03AC">
              <w:t xml:space="preserve">erst wertvoll erwiesen. Diese Vorgehensweise ermöglicht es mir, nicht nur die offensichtlichen Pfade zu überprüfen, sondern auch "Out </w:t>
            </w:r>
            <w:proofErr w:type="spellStart"/>
            <w:r w:rsidRPr="000A03AC">
              <w:t>of</w:t>
            </w:r>
            <w:proofErr w:type="spellEnd"/>
            <w:r w:rsidRPr="000A03AC">
              <w:t xml:space="preserve"> </w:t>
            </w:r>
            <w:proofErr w:type="spellStart"/>
            <w:r w:rsidRPr="000A03AC">
              <w:t>the</w:t>
            </w:r>
            <w:proofErr w:type="spellEnd"/>
            <w:r w:rsidRPr="000A03AC">
              <w:t xml:space="preserve"> Box" zu denken und potenzielle Schwachstellen im System zu identifizieren.</w:t>
            </w:r>
            <w:r w:rsidR="00A816DB">
              <w:t xml:space="preserve"> </w:t>
            </w:r>
            <w:r w:rsidR="00A816DB" w:rsidRPr="00A816DB">
              <w:t>Ich bin überzeugt, dass dieser detaillierte Testansatz langfristig zur Stabilität und Benutzerzufriedenheit beitragen wird. Für morgen ist geplant, die verbleibenden Testfälle für den zweiten Teilauftrag abzuschlie</w:t>
            </w:r>
            <w:r w:rsidR="00CD3A8F">
              <w:t>ss</w:t>
            </w:r>
            <w:r w:rsidR="00A816DB" w:rsidRPr="00A816DB">
              <w:t>en und mit der Auswertung der Ergebnisse zu beginnen.</w:t>
            </w: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30" w:name="_Toc160107567"/>
      <w:bookmarkStart w:id="131" w:name="_Toc161243314"/>
      <w:r w:rsidRPr="002D1C99">
        <w:lastRenderedPageBreak/>
        <w:t xml:space="preserve">Tag </w:t>
      </w:r>
      <w:r>
        <w:t>9</w:t>
      </w:r>
      <w:r w:rsidRPr="002D1C99">
        <w:t xml:space="preserve"> – </w:t>
      </w:r>
      <w:r>
        <w:t>14</w:t>
      </w:r>
      <w:r w:rsidRPr="002D1C99">
        <w:t>.0</w:t>
      </w:r>
      <w:r>
        <w:t>3</w:t>
      </w:r>
      <w:r w:rsidRPr="002D1C99">
        <w:t>.2024</w:t>
      </w:r>
      <w:bookmarkEnd w:id="130"/>
      <w:bookmarkEnd w:id="13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32" w:name="_Toc160107568"/>
      <w:bookmarkStart w:id="133" w:name="_Toc161243315"/>
      <w:r w:rsidRPr="002D1C99">
        <w:lastRenderedPageBreak/>
        <w:t xml:space="preserve">Tag </w:t>
      </w:r>
      <w:r>
        <w:t>10</w:t>
      </w:r>
      <w:r w:rsidRPr="002D1C99">
        <w:t xml:space="preserve"> – </w:t>
      </w:r>
      <w:r>
        <w:t>18</w:t>
      </w:r>
      <w:r w:rsidRPr="002D1C99">
        <w:t>.0</w:t>
      </w:r>
      <w:r>
        <w:t>3</w:t>
      </w:r>
      <w:r w:rsidRPr="002D1C99">
        <w:t>.2024</w:t>
      </w:r>
      <w:bookmarkEnd w:id="132"/>
      <w:bookmarkEnd w:id="13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34"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5" w:name="_Toc161243316"/>
      <w:r>
        <w:lastRenderedPageBreak/>
        <w:t>Teil 2 – Projekt</w:t>
      </w:r>
      <w:bookmarkEnd w:id="134"/>
      <w:bookmarkEnd w:id="135"/>
    </w:p>
    <w:p w14:paraId="3A6716AF" w14:textId="2510BB35" w:rsidR="00E62D56" w:rsidRDefault="00E62D56" w:rsidP="00E62D56">
      <w:pPr>
        <w:pStyle w:val="berschrift2"/>
      </w:pPr>
      <w:bookmarkStart w:id="136" w:name="_Toc160107570"/>
      <w:bookmarkStart w:id="137" w:name="_Toc161243317"/>
      <w:r>
        <w:t>Kurzfassung</w:t>
      </w:r>
      <w:bookmarkEnd w:id="136"/>
      <w:bookmarkEnd w:id="137"/>
    </w:p>
    <w:p w14:paraId="7C93CEB2" w14:textId="54699BB2" w:rsidR="00E62D56" w:rsidRDefault="00E62D56" w:rsidP="00E62D56">
      <w:pPr>
        <w:pStyle w:val="berschrift3"/>
      </w:pPr>
      <w:bookmarkStart w:id="138" w:name="_Toc160107571"/>
      <w:bookmarkStart w:id="139" w:name="_Toc161243318"/>
      <w:r>
        <w:t>Ausgangslage</w:t>
      </w:r>
      <w:bookmarkEnd w:id="138"/>
      <w:bookmarkEnd w:id="139"/>
    </w:p>
    <w:p w14:paraId="39634B6A" w14:textId="340D2D36" w:rsidR="00E62D56" w:rsidRDefault="00E62D56" w:rsidP="00E62D56">
      <w:r>
        <w:t>…</w:t>
      </w:r>
    </w:p>
    <w:p w14:paraId="36F1F49F" w14:textId="29A8544C" w:rsidR="00E62D56" w:rsidRDefault="00E62D56" w:rsidP="00E62D56">
      <w:pPr>
        <w:pStyle w:val="berschrift3"/>
      </w:pPr>
      <w:bookmarkStart w:id="140" w:name="_Toc160107572"/>
      <w:bookmarkStart w:id="141" w:name="_Toc161243319"/>
      <w:r>
        <w:t>Umsetzung</w:t>
      </w:r>
      <w:bookmarkEnd w:id="140"/>
      <w:bookmarkEnd w:id="141"/>
    </w:p>
    <w:p w14:paraId="300BEE46" w14:textId="432488B2" w:rsidR="00E62D56" w:rsidRDefault="00E62D56" w:rsidP="00E62D56">
      <w:r>
        <w:t>…</w:t>
      </w:r>
    </w:p>
    <w:p w14:paraId="7D1ACC2E" w14:textId="13E72938" w:rsidR="00E62D56" w:rsidRDefault="00E62D56" w:rsidP="00E62D56">
      <w:pPr>
        <w:pStyle w:val="berschrift3"/>
      </w:pPr>
      <w:bookmarkStart w:id="142" w:name="_Toc160107573"/>
      <w:bookmarkStart w:id="143" w:name="_Toc161243320"/>
      <w:r>
        <w:t>Ergebnis</w:t>
      </w:r>
      <w:bookmarkEnd w:id="142"/>
      <w:bookmarkEnd w:id="143"/>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44" w:name="_Toc161243321"/>
      <w:r w:rsidRPr="00D650B1">
        <w:lastRenderedPageBreak/>
        <w:t>Phase "Informieren"</w:t>
      </w:r>
      <w:bookmarkEnd w:id="144"/>
    </w:p>
    <w:p w14:paraId="0797139D" w14:textId="437B4101" w:rsidR="00B50511" w:rsidRDefault="00B50511" w:rsidP="00B50511">
      <w:pPr>
        <w:pStyle w:val="berschrift3"/>
      </w:pPr>
      <w:bookmarkStart w:id="145" w:name="_Toc161243322"/>
      <w:r w:rsidRPr="00B50511">
        <w:t>Strategien zur Fehlerbehandlung</w:t>
      </w:r>
      <w:bookmarkEnd w:id="145"/>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6" w:name="E_Exceptions"/>
      <w:r w:rsidRPr="00676986">
        <w:rPr>
          <w:b/>
          <w:bCs/>
        </w:rPr>
        <w:t xml:space="preserve">Benutzerdefinierte </w:t>
      </w:r>
      <w:proofErr w:type="spellStart"/>
      <w:r w:rsidRPr="00676986">
        <w:rPr>
          <w:b/>
          <w:bCs/>
        </w:rPr>
        <w:t>Exceptions</w:t>
      </w:r>
      <w:bookmarkEnd w:id="146"/>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7" w:name="variante2_fehler"/>
      <w:r w:rsidRPr="00676986">
        <w:rPr>
          <w:b/>
          <w:bCs/>
        </w:rPr>
        <w:t xml:space="preserve">2. </w:t>
      </w:r>
      <w:bookmarkEnd w:id="147"/>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3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3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3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8" w:name="_Toc161243323"/>
      <w:r>
        <w:lastRenderedPageBreak/>
        <w:t>Informationsbeschaffung Bilderverwaltung</w:t>
      </w:r>
      <w:bookmarkEnd w:id="148"/>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9" w:name="E_modelattribute"/>
      <w:r w:rsidRPr="002C2696">
        <w:rPr>
          <w:b/>
          <w:bCs/>
        </w:rPr>
        <w:t>Variante 1</w:t>
      </w:r>
      <w:bookmarkEnd w:id="149"/>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50" w:name="Spring_Security_Doku"/>
      <w:r>
        <w:t>Spring Security Dokumentation</w:t>
      </w:r>
      <w:bookmarkEnd w:id="150"/>
      <w:r>
        <w:t xml:space="preserve">: </w:t>
      </w:r>
      <w:hyperlink r:id="rId3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51" w:name="Spring_File_Upload"/>
      <w:r>
        <w:t xml:space="preserve">Spring </w:t>
      </w:r>
      <w:r w:rsidR="00981111">
        <w:t xml:space="preserve">File </w:t>
      </w:r>
      <w:r>
        <w:t>Upload</w:t>
      </w:r>
      <w:r w:rsidR="00981111">
        <w:t xml:space="preserve"> Dokumentation</w:t>
      </w:r>
      <w:bookmarkEnd w:id="151"/>
      <w:r>
        <w:t xml:space="preserve">: </w:t>
      </w:r>
      <w:hyperlink r:id="rId3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52" w:name="Java_Image_Scale"/>
      <w:r>
        <w:t>Java Bildskalierung</w:t>
      </w:r>
      <w:r w:rsidR="00FF0D79">
        <w:t xml:space="preserve"> Dokumentation</w:t>
      </w:r>
      <w:bookmarkEnd w:id="152"/>
      <w:r>
        <w:t xml:space="preserve">: </w:t>
      </w:r>
      <w:hyperlink r:id="rId3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53" w:name="_Toc161243324"/>
      <w:r w:rsidRPr="00945AFD">
        <w:lastRenderedPageBreak/>
        <w:t>Phase "</w:t>
      </w:r>
      <w:r>
        <w:t>Planen</w:t>
      </w:r>
      <w:r w:rsidRPr="00945AFD">
        <w:t>"</w:t>
      </w:r>
      <w:bookmarkEnd w:id="153"/>
    </w:p>
    <w:p w14:paraId="53392178" w14:textId="0F645E5E" w:rsidR="00BB04B8" w:rsidRDefault="003F01CC" w:rsidP="00024B59">
      <w:pPr>
        <w:pStyle w:val="berschrift3"/>
      </w:pPr>
      <w:bookmarkStart w:id="154" w:name="_Toc161243325"/>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54"/>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5" w:name="_Toc161243326"/>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5"/>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6" w:name="_Toc161243327"/>
      <w:r>
        <w:lastRenderedPageBreak/>
        <w:t>Datenbankmodell</w:t>
      </w:r>
      <w:bookmarkEnd w:id="156"/>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proofErr w:type="spellStart"/>
      <w:r w:rsidRPr="00D60010">
        <w:rPr>
          <w:b/>
          <w:bCs/>
        </w:rPr>
        <w:t>Seperate</w:t>
      </w:r>
      <w:proofErr w:type="spellEnd"/>
      <w:r w:rsidRPr="00D60010">
        <w:rPr>
          <w:b/>
          <w:bCs/>
        </w:rPr>
        <w:t xml:space="preserv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51C74DE6" w14:textId="481C1F0A" w:rsidR="003413F4" w:rsidRDefault="0080637B" w:rsidP="00BA207E">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7" w:name="_Toc161243328"/>
      <w:r w:rsidRPr="00927142">
        <w:lastRenderedPageBreak/>
        <w:t>Tabellenstruktur</w:t>
      </w:r>
      <w:bookmarkEnd w:id="157"/>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8" w:name="metadaten"/>
      <w:r w:rsidRPr="00C93BA1">
        <w:rPr>
          <w:b/>
          <w:bCs/>
        </w:rPr>
        <w:t>Standardmetadaten</w:t>
      </w:r>
      <w:bookmarkEnd w:id="158"/>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bookmarkStart w:id="159" w:name="p"/>
      <w:r w:rsidRPr="006657B8">
        <w:rPr>
          <w:b/>
          <w:bCs/>
        </w:rPr>
        <w:t>p</w:t>
      </w:r>
      <w:r w:rsidR="00927142" w:rsidRPr="006657B8">
        <w:rPr>
          <w:b/>
          <w:bCs/>
        </w:rPr>
        <w:t>erson</w:t>
      </w:r>
      <w:bookmarkEnd w:id="159"/>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bookmarkStart w:id="160" w:name="p_s"/>
      <w:r w:rsidRPr="00C53E8E">
        <w:rPr>
          <w:b/>
          <w:bCs/>
        </w:rPr>
        <w:t>person_session</w:t>
      </w:r>
      <w:bookmarkEnd w:id="160"/>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61" w:name="gedankengänge_person"/>
      <w:r w:rsidRPr="0065505B">
        <w:rPr>
          <w:b/>
          <w:bCs/>
        </w:rPr>
        <w:t>Gedankengänge</w:t>
      </w:r>
      <w:bookmarkEnd w:id="161"/>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62" w:name="E_active"/>
      <w:r w:rsidRPr="008D266E">
        <w:rPr>
          <w:b/>
          <w:bCs/>
        </w:rPr>
        <w:t xml:space="preserve">Variante mit </w:t>
      </w:r>
      <w:proofErr w:type="spellStart"/>
      <w:r w:rsidRPr="008D266E">
        <w:rPr>
          <w:b/>
          <w:bCs/>
        </w:rPr>
        <w:t>is_active</w:t>
      </w:r>
      <w:bookmarkEnd w:id="162"/>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63" w:name="gedankengänge_session"/>
      <w:r w:rsidRPr="006657B8">
        <w:rPr>
          <w:b/>
          <w:bCs/>
        </w:rPr>
        <w:lastRenderedPageBreak/>
        <w:t>Gedankengänge</w:t>
      </w:r>
      <w:bookmarkEnd w:id="163"/>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64" w:name="E_session"/>
      <w:r w:rsidRPr="006657B8">
        <w:rPr>
          <w:b/>
          <w:bCs/>
        </w:rPr>
        <w:t>Primärschlüssel</w:t>
      </w:r>
      <w:bookmarkEnd w:id="164"/>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65" w:name="gedankengänge_image"/>
      <w:r w:rsidRPr="00960E51">
        <w:rPr>
          <w:b/>
          <w:bCs/>
        </w:rPr>
        <w:t>Gedankengänge</w:t>
      </w:r>
      <w:bookmarkEnd w:id="165"/>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66" w:name="E_image"/>
      <w:r w:rsidRPr="00CE2E41">
        <w:rPr>
          <w:b/>
          <w:bCs/>
        </w:rPr>
        <w:t>Variante 1</w:t>
      </w:r>
      <w:bookmarkEnd w:id="166"/>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7" w:name="gedankengänge_import"/>
      <w:r w:rsidRPr="006657B8">
        <w:rPr>
          <w:b/>
          <w:bCs/>
        </w:rPr>
        <w:t>Gedankengänge</w:t>
      </w:r>
      <w:bookmarkEnd w:id="167"/>
      <w:r w:rsidRPr="006657B8">
        <w:rPr>
          <w:b/>
          <w:bCs/>
        </w:rPr>
        <w:t xml:space="preserve"> zu Importzeitpunkten:</w:t>
      </w:r>
    </w:p>
    <w:p w14:paraId="20D637B3" w14:textId="77777777" w:rsidR="006657B8" w:rsidRDefault="006657B8" w:rsidP="006657B8">
      <w:bookmarkStart w:id="168" w:name="E_import"/>
      <w:r w:rsidRPr="00193162">
        <w:rPr>
          <w:b/>
          <w:bCs/>
        </w:rPr>
        <w:t xml:space="preserve">Verwendung von </w:t>
      </w:r>
      <w:proofErr w:type="spellStart"/>
      <w:r w:rsidRPr="00193162">
        <w:rPr>
          <w:b/>
          <w:bCs/>
        </w:rPr>
        <w:t>date_created</w:t>
      </w:r>
      <w:bookmarkEnd w:id="168"/>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9" w:name="testkonzept"/>
      <w:bookmarkStart w:id="170" w:name="_Toc161243329"/>
      <w:r>
        <w:lastRenderedPageBreak/>
        <w:t>Testkonzept</w:t>
      </w:r>
      <w:bookmarkEnd w:id="170"/>
    </w:p>
    <w:bookmarkEnd w:id="169"/>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62C18B9A" w14:textId="36158A9B" w:rsidR="00DC2F0C" w:rsidRDefault="00BD1AAB" w:rsidP="00BD1AAB">
      <w:r>
        <w:t>Verwendung von Testdaten, die repräsentativ für die Produktionsdaten sind.</w:t>
      </w:r>
    </w:p>
    <w:p w14:paraId="2B58A97B" w14:textId="04B8C37B" w:rsidR="00DC2F0C" w:rsidRDefault="00DC2F0C" w:rsidP="00BD1AAB">
      <w:r>
        <w:t xml:space="preserve">Google Chrome </w:t>
      </w:r>
      <w:r w:rsidRPr="00DC2F0C">
        <w:t xml:space="preserve">122.0.6261.112 (Offizieller </w:t>
      </w:r>
      <w:proofErr w:type="spellStart"/>
      <w:r w:rsidRPr="00DC2F0C">
        <w:t>Build</w:t>
      </w:r>
      <w:proofErr w:type="spellEnd"/>
      <w:r w:rsidRPr="00DC2F0C">
        <w:t>) (64-Bit)</w:t>
      </w:r>
      <w:r>
        <w:t>.</w:t>
      </w:r>
    </w:p>
    <w:p w14:paraId="57E5144D" w14:textId="1446CB19" w:rsidR="00DC2F0C" w:rsidRDefault="00DC2F0C" w:rsidP="00DC2F0C">
      <w:pPr>
        <w:rPr>
          <w:b/>
          <w:bCs/>
        </w:rPr>
      </w:pPr>
      <w:proofErr w:type="spellStart"/>
      <w:r w:rsidRPr="00DC2F0C">
        <w:rPr>
          <w:b/>
          <w:bCs/>
        </w:rPr>
        <w:t>Betriebsystem</w:t>
      </w:r>
      <w:proofErr w:type="spellEnd"/>
    </w:p>
    <w:p w14:paraId="65C78C0B" w14:textId="0C58089B" w:rsidR="00DC2F0C" w:rsidRPr="00DC2F0C" w:rsidRDefault="00DC2F0C" w:rsidP="003F6E68">
      <w:r>
        <w:t>Windows 10 Version 22H2 (</w:t>
      </w:r>
      <w:proofErr w:type="spellStart"/>
      <w:r>
        <w:t>Build</w:t>
      </w:r>
      <w:proofErr w:type="spellEnd"/>
      <w:r>
        <w:t xml:space="preserve"> 19045.4046)</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71" w:name="_Toc18316530"/>
      <w:r w:rsidRPr="00B91718">
        <w:rPr>
          <w:b/>
          <w:bCs/>
          <w:lang w:eastAsia="de-DE"/>
        </w:rPr>
        <w:t>Testfall</w:t>
      </w:r>
      <w:bookmarkEnd w:id="171"/>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bookmarkStart w:id="172" w:name="_Hlk161228468"/>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73" w:name="_Toc493855175"/>
      <w:bookmarkEnd w:id="172"/>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7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74" w:name="_Ref160463395"/>
      <w:bookmarkStart w:id="175" w:name="_Toc161243330"/>
      <w:r w:rsidRPr="008648FF">
        <w:lastRenderedPageBreak/>
        <w:t>Phase "</w:t>
      </w:r>
      <w:r w:rsidR="00945AFD">
        <w:t>Entscheiden</w:t>
      </w:r>
      <w:r w:rsidRPr="008648FF">
        <w:t>"</w:t>
      </w:r>
      <w:bookmarkEnd w:id="174"/>
      <w:bookmarkEnd w:id="175"/>
    </w:p>
    <w:p w14:paraId="70C224C6" w14:textId="029857B9" w:rsidR="001E18F4" w:rsidRPr="001E18F4" w:rsidRDefault="001E18F4" w:rsidP="001E18F4">
      <w:pPr>
        <w:pStyle w:val="berschrift3"/>
      </w:pPr>
      <w:bookmarkStart w:id="176" w:name="_Toc161243331"/>
      <w:r>
        <w:t>Einleitung</w:t>
      </w:r>
      <w:bookmarkEnd w:id="17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77" w:name="_Toc161243332"/>
      <w:r>
        <w:t>Fehlerbehandlung</w:t>
      </w:r>
      <w:bookmarkEnd w:id="17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78" w:name="_Toc161243333"/>
      <w:r>
        <w:t>Bilderverwaltung</w:t>
      </w:r>
      <w:bookmarkEnd w:id="17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9" w:name="_Toc161243334"/>
      <w:r>
        <w:t>Benutzerverwaltung</w:t>
      </w:r>
      <w:bookmarkEnd w:id="17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80" w:name="_Toc161243335"/>
      <w:proofErr w:type="spellStart"/>
      <w:r>
        <w:t>Sessionverwaltung</w:t>
      </w:r>
      <w:bookmarkEnd w:id="180"/>
      <w:proofErr w:type="spellEnd"/>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w:t>
      </w:r>
      <w:r w:rsidR="00BC0181" w:rsidRPr="006C4EB5">
        <w:rPr>
          <w:color w:val="0070C0"/>
          <w:u w:val="single"/>
        </w:rPr>
        <w:t>ä</w:t>
      </w:r>
      <w:r w:rsidR="00BC0181" w:rsidRPr="006C4EB5">
        <w:rPr>
          <w:color w:val="0070C0"/>
          <w:u w:val="single"/>
        </w:rPr>
        <w:t>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81" w:name="_Toc161243336"/>
      <w:r>
        <w:lastRenderedPageBreak/>
        <w:t>Image Tabelle</w:t>
      </w:r>
      <w:bookmarkEnd w:id="18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82" w:name="_Toc161243337"/>
      <w:r>
        <w:t>Importzeitpunkte</w:t>
      </w:r>
      <w:bookmarkEnd w:id="18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83" w:name="_Toc161243338"/>
      <w:r>
        <w:t>Fazit</w:t>
      </w:r>
      <w:bookmarkEnd w:id="183"/>
    </w:p>
    <w:p w14:paraId="0E861C0A" w14:textId="39EA624F" w:rsidR="000B41BC" w:rsidRDefault="000B41BC" w:rsidP="000B41BC">
      <w:r>
        <w:t xml:space="preserve">Mit dem Abschluss der Phasen Informieren, Planen und Entscheiden habe ich einen signifikanten </w:t>
      </w:r>
      <w:r w:rsidR="004011A1">
        <w:t xml:space="preserve">Meilenstein </w:t>
      </w:r>
      <w:r>
        <w:t xml:space="preserve">in meinem Projekt zur Erweiterung des Lernportals erreicht. </w:t>
      </w:r>
      <w:r w:rsidR="004011A1">
        <w:t>(</w:t>
      </w:r>
      <w:r w:rsidR="004011A1" w:rsidRPr="004011A1">
        <w:rPr>
          <w:color w:val="0070C0"/>
          <w:u w:val="single"/>
        </w:rPr>
        <w:fldChar w:fldCharType="begin"/>
      </w:r>
      <w:r w:rsidR="004011A1" w:rsidRPr="004011A1">
        <w:rPr>
          <w:color w:val="0070C0"/>
          <w:u w:val="single"/>
        </w:rPr>
        <w:instrText xml:space="preserve"> REF _Ref161219551 \h </w:instrText>
      </w:r>
      <w:r w:rsidR="004011A1" w:rsidRPr="004011A1">
        <w:rPr>
          <w:color w:val="0070C0"/>
          <w:u w:val="single"/>
        </w:rPr>
      </w:r>
      <w:r w:rsidR="004011A1">
        <w:rPr>
          <w:color w:val="0070C0"/>
          <w:u w:val="single"/>
        </w:rPr>
        <w:instrText xml:space="preserve"> \* MERGEFORMAT </w:instrText>
      </w:r>
      <w:r w:rsidR="004011A1" w:rsidRPr="004011A1">
        <w:rPr>
          <w:color w:val="0070C0"/>
          <w:u w:val="single"/>
        </w:rPr>
        <w:fldChar w:fldCharType="separate"/>
      </w:r>
      <w:r w:rsidR="004011A1" w:rsidRPr="004011A1">
        <w:rPr>
          <w:color w:val="0070C0"/>
          <w:u w:val="single"/>
        </w:rPr>
        <w:t>Meilensteine</w:t>
      </w:r>
      <w:r w:rsidR="004011A1" w:rsidRPr="004011A1">
        <w:rPr>
          <w:color w:val="0070C0"/>
          <w:u w:val="single"/>
        </w:rPr>
        <w:fldChar w:fldCharType="end"/>
      </w:r>
      <w:r w:rsidR="004011A1">
        <w:t xml:space="preserve">) </w:t>
      </w:r>
      <w:r>
        <w:t>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84" w:name="_Toc161243339"/>
      <w:r w:rsidRPr="008648FF">
        <w:lastRenderedPageBreak/>
        <w:t>Phase "</w:t>
      </w:r>
      <w:r>
        <w:t>Realisieren</w:t>
      </w:r>
      <w:r w:rsidRPr="008648FF">
        <w:t>"</w:t>
      </w:r>
      <w:bookmarkEnd w:id="184"/>
    </w:p>
    <w:p w14:paraId="50AEDF78" w14:textId="226ACBAB" w:rsidR="000F0EFC" w:rsidRDefault="00AB6BB3" w:rsidP="00AB6BB3">
      <w:pPr>
        <w:pStyle w:val="berschrift3"/>
      </w:pPr>
      <w:bookmarkStart w:id="185" w:name="_Toc161243340"/>
      <w:r>
        <w:t>Realisierungskonzept</w:t>
      </w:r>
      <w:bookmarkEnd w:id="18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012BE5BA" w:rsidR="00E815D9" w:rsidRDefault="00E815D9" w:rsidP="000C4BA0">
      <w:r>
        <w:t>Der Anfang macht das Arbeitspaket</w:t>
      </w:r>
      <w:r w:rsidR="00B36148">
        <w:t xml:space="preserve"> </w:t>
      </w:r>
      <w:r w:rsidR="00B36148" w:rsidRPr="00C4138A">
        <w:rPr>
          <w:color w:val="0070C0"/>
          <w:u w:val="single"/>
        </w:rPr>
        <w:fldChar w:fldCharType="begin"/>
      </w:r>
      <w:r w:rsidR="00B36148" w:rsidRPr="00C4138A">
        <w:rPr>
          <w:color w:val="0070C0"/>
          <w:u w:val="single"/>
        </w:rPr>
        <w:instrText xml:space="preserve"> REF A13 \h </w:instrText>
      </w:r>
      <w:r w:rsidR="00B36148" w:rsidRPr="00C4138A">
        <w:rPr>
          <w:color w:val="0070C0"/>
          <w:u w:val="single"/>
        </w:rPr>
      </w:r>
      <w:r w:rsidR="00C4138A">
        <w:rPr>
          <w:color w:val="0070C0"/>
          <w:u w:val="single"/>
        </w:rPr>
        <w:instrText xml:space="preserve"> \* MERGEFORMAT </w:instrText>
      </w:r>
      <w:r w:rsidR="00B36148" w:rsidRPr="00C4138A">
        <w:rPr>
          <w:color w:val="0070C0"/>
          <w:u w:val="single"/>
        </w:rPr>
        <w:fldChar w:fldCharType="separate"/>
      </w:r>
      <w:r w:rsidR="00B36148" w:rsidRPr="00C4138A">
        <w:rPr>
          <w:rFonts w:eastAsia="Calibri" w:cstheme="minorHAnsi"/>
          <w:bCs/>
          <w:color w:val="0070C0"/>
          <w:sz w:val="24"/>
          <w:u w:val="single"/>
        </w:rPr>
        <w:t>13</w:t>
      </w:r>
      <w:r w:rsidR="00B36148" w:rsidRPr="00C4138A">
        <w:rPr>
          <w:color w:val="0070C0"/>
          <w:u w:val="single"/>
        </w:rPr>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3B65501A" w:rsidR="000C4BA0" w:rsidRDefault="006F2743" w:rsidP="000C4BA0">
      <w:r>
        <w:t>Danach</w:t>
      </w:r>
      <w:r w:rsidR="000C4BA0">
        <w:t xml:space="preserve"> kommt das Arbeitspaket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A14 \h </w:instrText>
      </w:r>
      <w:r w:rsidR="00B36148" w:rsidRPr="00C4138A">
        <w:rPr>
          <w:rFonts w:eastAsia="Calibri" w:cstheme="minorHAnsi"/>
          <w:bCs/>
          <w:color w:val="0070C0"/>
          <w:sz w:val="24"/>
          <w:u w:val="single"/>
        </w:rPr>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14</w:t>
      </w:r>
      <w:r w:rsidR="00B36148" w:rsidRPr="00C4138A">
        <w:rPr>
          <w:rFonts w:eastAsia="Calibri" w:cstheme="minorHAnsi"/>
          <w:bCs/>
          <w:color w:val="0070C0"/>
          <w:sz w:val="24"/>
          <w:u w:val="single"/>
        </w:rPr>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72848AE4" w:rsidR="000C4BA0" w:rsidRDefault="000C4BA0" w:rsidP="000C4BA0">
      <w:r>
        <w:t>Anschlie</w:t>
      </w:r>
      <w:r w:rsidR="00E815D9">
        <w:t>ss</w:t>
      </w:r>
      <w:r>
        <w:t xml:space="preserve">end wird das Arbeitspaket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A15 \h </w:instrText>
      </w:r>
      <w:r w:rsidR="00B36148" w:rsidRPr="00C4138A">
        <w:rPr>
          <w:rFonts w:eastAsia="Calibri" w:cstheme="minorHAnsi"/>
          <w:bCs/>
          <w:color w:val="0070C0"/>
          <w:sz w:val="24"/>
          <w:u w:val="single"/>
        </w:rPr>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15</w:t>
      </w:r>
      <w:r w:rsidR="00B36148" w:rsidRPr="00C4138A">
        <w:rPr>
          <w:rFonts w:eastAsia="Calibri" w:cstheme="minorHAnsi"/>
          <w:bCs/>
          <w:color w:val="0070C0"/>
          <w:sz w:val="24"/>
          <w:u w:val="single"/>
        </w:rPr>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4433BF28" w:rsidR="000C4BA0" w:rsidRDefault="000C4BA0" w:rsidP="000C4BA0">
      <w:r>
        <w:t xml:space="preserve">Mit diesen Grundlagen wird der Fokus dann auf die Arbeitspakete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A16 \h </w:instrText>
      </w:r>
      <w:r w:rsidR="00B36148" w:rsidRPr="00C4138A">
        <w:rPr>
          <w:rFonts w:eastAsia="Calibri" w:cstheme="minorHAnsi"/>
          <w:bCs/>
          <w:color w:val="0070C0"/>
          <w:sz w:val="24"/>
          <w:u w:val="single"/>
        </w:rPr>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16</w:t>
      </w:r>
      <w:r w:rsidR="00B36148" w:rsidRPr="00C4138A">
        <w:rPr>
          <w:rFonts w:eastAsia="Calibri" w:cstheme="minorHAnsi"/>
          <w:bCs/>
          <w:color w:val="0070C0"/>
          <w:sz w:val="24"/>
          <w:u w:val="single"/>
        </w:rPr>
        <w:fldChar w:fldCharType="end"/>
      </w:r>
      <w:r>
        <w:t xml:space="preserve"> Autorisierung (Login &amp; Logout) backend und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A17 \h </w:instrText>
      </w:r>
      <w:r w:rsidR="00B36148" w:rsidRPr="00C4138A">
        <w:rPr>
          <w:rFonts w:eastAsia="Calibri" w:cstheme="minorHAnsi"/>
          <w:bCs/>
          <w:color w:val="0070C0"/>
          <w:sz w:val="24"/>
          <w:u w:val="single"/>
        </w:rPr>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17</w:t>
      </w:r>
      <w:r w:rsidR="00B36148" w:rsidRPr="00C4138A">
        <w:rPr>
          <w:rFonts w:eastAsia="Calibri" w:cstheme="minorHAnsi"/>
          <w:bCs/>
          <w:color w:val="0070C0"/>
          <w:sz w:val="24"/>
          <w:u w:val="single"/>
        </w:rPr>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51F66ECE" w:rsidR="000C4BA0" w:rsidRDefault="000C4BA0" w:rsidP="000C4BA0">
      <w:r>
        <w:t xml:space="preserve">Nachdem eine solide Backend-Struktur etabliert wurde, beginnt die Arbeit am Frontend, beginnend mit dem Arbeitspaket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A19 \h </w:instrText>
      </w:r>
      <w:r w:rsidR="00B36148" w:rsidRPr="00C4138A">
        <w:rPr>
          <w:rFonts w:eastAsia="Calibri" w:cstheme="minorHAnsi"/>
          <w:bCs/>
          <w:color w:val="0070C0"/>
          <w:sz w:val="24"/>
          <w:u w:val="single"/>
        </w:rPr>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19</w:t>
      </w:r>
      <w:r w:rsidR="00B36148" w:rsidRPr="00C4138A">
        <w:rPr>
          <w:rFonts w:eastAsia="Calibri" w:cstheme="minorHAnsi"/>
          <w:bCs/>
          <w:color w:val="0070C0"/>
          <w:sz w:val="24"/>
          <w:u w:val="single"/>
        </w:rPr>
        <w:fldChar w:fldCharType="end"/>
      </w:r>
      <w:r>
        <w:t xml:space="preserve"> Anpassung Kommunikation </w:t>
      </w:r>
      <w:proofErr w:type="spellStart"/>
      <w:r>
        <w:t>frontend</w:t>
      </w:r>
      <w:proofErr w:type="spellEnd"/>
      <w:r>
        <w:t xml:space="preserve">, gefolgt von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A20 \h </w:instrText>
      </w:r>
      <w:r w:rsidR="00B36148" w:rsidRPr="00C4138A">
        <w:rPr>
          <w:rFonts w:eastAsia="Calibri" w:cstheme="minorHAnsi"/>
          <w:bCs/>
          <w:color w:val="0070C0"/>
          <w:sz w:val="24"/>
          <w:u w:val="single"/>
        </w:rPr>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20</w:t>
      </w:r>
      <w:r w:rsidR="00B36148" w:rsidRPr="00C4138A">
        <w:rPr>
          <w:rFonts w:eastAsia="Calibri" w:cstheme="minorHAnsi"/>
          <w:bCs/>
          <w:color w:val="0070C0"/>
          <w:sz w:val="24"/>
          <w:u w:val="single"/>
        </w:rPr>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86" w:name="_Toc161243341"/>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8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person, person_session,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87" w:name="_Toc161243342"/>
      <w:r>
        <w:lastRenderedPageBreak/>
        <w:t xml:space="preserve">Arbeitspaket </w:t>
      </w:r>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bookmarkEnd w:id="187"/>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88" w:name="problem_xml"/>
      <w:r>
        <w:t>Problem</w:t>
      </w:r>
      <w:bookmarkEnd w:id="18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4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89" w:name="chatgpt"/>
      <w:r w:rsidRPr="00CE3D31">
        <w:t>Anfrage</w:t>
      </w:r>
      <w:bookmarkEnd w:id="18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90" w:name="stringcleaner"/>
      <w:r>
        <w:t>StringCleaner</w:t>
      </w:r>
      <w:bookmarkEnd w:id="19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E12706">
        <w:rPr>
          <w:rFonts w:eastAsia="Calibri" w:cstheme="minorHAnsi"/>
          <w:bCs/>
          <w:color w:val="0070C0"/>
          <w:u w:val="single"/>
        </w:rPr>
        <w:fldChar w:fldCharType="begin"/>
      </w:r>
      <w:r w:rsidR="00806CF3" w:rsidRPr="00E12706">
        <w:rPr>
          <w:rFonts w:eastAsia="Calibri" w:cstheme="minorHAnsi"/>
          <w:bCs/>
          <w:color w:val="0070C0"/>
          <w:u w:val="single"/>
        </w:rPr>
        <w:instrText xml:space="preserve"> REF A14 \h  \* MERGEFORMAT </w:instrText>
      </w:r>
      <w:r w:rsidR="00806CF3" w:rsidRPr="00E12706">
        <w:rPr>
          <w:rFonts w:eastAsia="Calibri" w:cstheme="minorHAnsi"/>
          <w:bCs/>
          <w:color w:val="0070C0"/>
          <w:u w:val="single"/>
        </w:rPr>
      </w:r>
      <w:r w:rsidR="00806CF3" w:rsidRPr="00E12706">
        <w:rPr>
          <w:rFonts w:eastAsia="Calibri" w:cstheme="minorHAnsi"/>
          <w:bCs/>
          <w:color w:val="0070C0"/>
          <w:u w:val="single"/>
        </w:rPr>
        <w:fldChar w:fldCharType="separate"/>
      </w:r>
      <w:r w:rsidR="00806CF3" w:rsidRPr="00E12706">
        <w:rPr>
          <w:rFonts w:eastAsia="Calibri" w:cstheme="minorHAnsi"/>
          <w:bCs/>
          <w:color w:val="0070C0"/>
          <w:u w:val="single"/>
        </w:rPr>
        <w:t>14</w:t>
      </w:r>
      <w:r w:rsidR="00806CF3" w:rsidRPr="00E12706">
        <w:rPr>
          <w:rFonts w:eastAsia="Calibri" w:cstheme="minorHAnsi"/>
          <w:bCs/>
          <w:color w:val="0070C0"/>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E12706">
        <w:rPr>
          <w:rFonts w:eastAsia="Calibri" w:cstheme="minorHAnsi"/>
          <w:color w:val="0070C0"/>
          <w:u w:val="single"/>
        </w:rPr>
        <w:fldChar w:fldCharType="begin"/>
      </w:r>
      <w:r w:rsidR="008062F2" w:rsidRPr="00E12706">
        <w:rPr>
          <w:rFonts w:eastAsia="Calibri" w:cstheme="minorHAnsi"/>
          <w:color w:val="0070C0"/>
          <w:u w:val="single"/>
        </w:rPr>
        <w:instrText xml:space="preserve"> REF problem_xml \h  \* MERGEFORMAT </w:instrText>
      </w:r>
      <w:r w:rsidR="008062F2" w:rsidRPr="00E12706">
        <w:rPr>
          <w:rFonts w:eastAsia="Calibri" w:cstheme="minorHAnsi"/>
          <w:color w:val="0070C0"/>
          <w:u w:val="single"/>
        </w:rPr>
      </w:r>
      <w:r w:rsidR="008062F2" w:rsidRPr="00E12706">
        <w:rPr>
          <w:rFonts w:eastAsia="Calibri" w:cstheme="minorHAnsi"/>
          <w:color w:val="0070C0"/>
          <w:u w:val="single"/>
        </w:rPr>
        <w:fldChar w:fldCharType="separate"/>
      </w:r>
      <w:r w:rsidR="008062F2" w:rsidRPr="00E12706">
        <w:rPr>
          <w:rFonts w:eastAsia="Calibri" w:cstheme="minorHAnsi"/>
          <w:color w:val="0070C0"/>
          <w:u w:val="single"/>
        </w:rPr>
        <w:t>Problem</w:t>
      </w:r>
      <w:r w:rsidR="008062F2" w:rsidRPr="00E12706">
        <w:rPr>
          <w:rFonts w:eastAsia="Calibri" w:cstheme="minorHAnsi"/>
          <w:color w:val="0070C0"/>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641015">
      <w:pPr>
        <w:pStyle w:val="berschrift3"/>
        <w:rPr>
          <w:rFonts w:eastAsiaTheme="minorHAnsi" w:cstheme="minorBidi"/>
          <w:bCs/>
          <w:szCs w:val="22"/>
        </w:rPr>
      </w:pPr>
      <w:bookmarkStart w:id="191" w:name="_Toc161243343"/>
      <w:r w:rsidRPr="001D5788">
        <w:rPr>
          <w:rStyle w:val="berschrift3Zchn"/>
          <w:szCs w:val="22"/>
        </w:rPr>
        <w:lastRenderedPageBreak/>
        <w:t xml:space="preserve">Arbeitspaket </w:t>
      </w:r>
      <w:r w:rsidRPr="00641015">
        <w:rPr>
          <w:rFonts w:asciiTheme="minorHAnsi" w:eastAsia="Calibri" w:hAnsiTheme="minorHAnsi" w:cstheme="minorHAnsi"/>
          <w:color w:val="0070C0"/>
          <w:szCs w:val="22"/>
          <w:u w:val="single"/>
        </w:rPr>
        <w:fldChar w:fldCharType="begin"/>
      </w:r>
      <w:r w:rsidRPr="00641015">
        <w:rPr>
          <w:rFonts w:asciiTheme="minorHAnsi" w:eastAsia="Calibri" w:hAnsiTheme="minorHAnsi" w:cstheme="minorHAnsi"/>
          <w:color w:val="0070C0"/>
          <w:szCs w:val="22"/>
          <w:u w:val="single"/>
        </w:rPr>
        <w:instrText xml:space="preserve"> REF A15 \h  \* MERGEFORMAT </w:instrText>
      </w:r>
      <w:r w:rsidRPr="00641015">
        <w:rPr>
          <w:rFonts w:asciiTheme="minorHAnsi" w:eastAsia="Calibri" w:hAnsiTheme="minorHAnsi" w:cstheme="minorHAnsi"/>
          <w:color w:val="0070C0"/>
          <w:szCs w:val="22"/>
          <w:u w:val="single"/>
        </w:rPr>
      </w:r>
      <w:r w:rsidRPr="00641015">
        <w:rPr>
          <w:rFonts w:asciiTheme="minorHAnsi" w:eastAsia="Calibri" w:hAnsiTheme="minorHAnsi" w:cstheme="minorHAnsi"/>
          <w:color w:val="0070C0"/>
          <w:szCs w:val="22"/>
          <w:u w:val="single"/>
        </w:rPr>
        <w:fldChar w:fldCharType="separate"/>
      </w:r>
      <w:r w:rsidRPr="00641015">
        <w:rPr>
          <w:rFonts w:asciiTheme="minorHAnsi" w:eastAsia="Calibri" w:hAnsiTheme="minorHAnsi" w:cstheme="minorHAnsi"/>
          <w:color w:val="0070C0"/>
          <w:szCs w:val="22"/>
          <w:u w:val="single"/>
        </w:rPr>
        <w:t>15</w:t>
      </w:r>
      <w:bookmarkEnd w:id="191"/>
      <w:r w:rsidRPr="00641015">
        <w:rPr>
          <w:rFonts w:asciiTheme="minorHAnsi" w:eastAsia="Calibri" w:hAnsiTheme="minorHAnsi" w:cstheme="minorHAnsi"/>
          <w:color w:val="0070C0"/>
          <w:szCs w:val="22"/>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641015">
        <w:rPr>
          <w:rFonts w:eastAsia="Calibri" w:cstheme="minorHAnsi"/>
          <w:color w:val="0070C0"/>
          <w:u w:val="single"/>
        </w:rPr>
        <w:fldChar w:fldCharType="begin"/>
      </w:r>
      <w:r w:rsidR="00DC07B2" w:rsidRPr="00641015">
        <w:rPr>
          <w:rFonts w:eastAsia="Calibri" w:cstheme="minorHAnsi"/>
          <w:color w:val="0070C0"/>
          <w:u w:val="single"/>
        </w:rPr>
        <w:instrText xml:space="preserve"> REF aufgabenstellung \h  \* MERGEFORMAT </w:instrText>
      </w:r>
      <w:r w:rsidR="00DC07B2" w:rsidRPr="00641015">
        <w:rPr>
          <w:rFonts w:eastAsia="Calibri" w:cstheme="minorHAnsi"/>
          <w:color w:val="0070C0"/>
          <w:u w:val="single"/>
        </w:rPr>
      </w:r>
      <w:r w:rsidR="00DC07B2" w:rsidRPr="00641015">
        <w:rPr>
          <w:rFonts w:eastAsia="Calibri" w:cstheme="minorHAnsi"/>
          <w:color w:val="0070C0"/>
          <w:u w:val="single"/>
        </w:rPr>
        <w:fldChar w:fldCharType="separate"/>
      </w:r>
      <w:r w:rsidR="00DC07B2" w:rsidRPr="00641015">
        <w:rPr>
          <w:rFonts w:eastAsia="Calibri" w:cstheme="minorHAnsi"/>
          <w:color w:val="0070C0"/>
          <w:u w:val="single"/>
        </w:rPr>
        <w:t>Aufgabenstellung</w:t>
      </w:r>
      <w:r w:rsidR="00DC07B2" w:rsidRPr="00641015">
        <w:rPr>
          <w:rFonts w:eastAsia="Calibri" w:cstheme="minorHAnsi"/>
          <w:color w:val="0070C0"/>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lastRenderedPageBreak/>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92" w:name="pixel"/>
      <w:r>
        <w:t xml:space="preserve">1024 Pixeln </w:t>
      </w:r>
      <w:bookmarkEnd w:id="192"/>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 xml:space="preserve">Die Methode </w:t>
      </w:r>
      <w:bookmarkStart w:id="193" w:name="imagevalid"/>
      <w:r>
        <w:t>isImageValid</w:t>
      </w:r>
      <w:bookmarkEnd w:id="193"/>
      <w:r>
        <w:t xml:space="preserve">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44C96B75" w14:textId="7A3F846B" w:rsidR="00567371" w:rsidRPr="00567371" w:rsidRDefault="005E5C40" w:rsidP="00567371">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A5A0B7" w14:textId="77777777" w:rsidR="00567371" w:rsidRDefault="00567371">
      <w:pPr>
        <w:rPr>
          <w:rFonts w:asciiTheme="majorHAnsi" w:eastAsiaTheme="majorEastAsia" w:hAnsiTheme="majorHAnsi" w:cstheme="majorBidi"/>
          <w:szCs w:val="24"/>
        </w:rPr>
      </w:pPr>
      <w:r>
        <w:br w:type="page"/>
      </w:r>
    </w:p>
    <w:p w14:paraId="6AE509CA" w14:textId="7E2C4024" w:rsidR="00567371" w:rsidRDefault="00416FF7" w:rsidP="00567371">
      <w:pPr>
        <w:pStyle w:val="berschrift3"/>
        <w:rPr>
          <w:rFonts w:asciiTheme="minorHAnsi" w:eastAsia="Calibri" w:hAnsiTheme="minorHAnsi" w:cstheme="minorHAnsi"/>
          <w:color w:val="0070C0"/>
          <w:sz w:val="24"/>
          <w:szCs w:val="22"/>
          <w:u w:val="single"/>
        </w:rPr>
      </w:pPr>
      <w:bookmarkStart w:id="194" w:name="_Toc161243344"/>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bookmarkEnd w:id="194"/>
      <w:r w:rsidR="00797448" w:rsidRPr="00797448">
        <w:rPr>
          <w:rFonts w:asciiTheme="minorHAnsi" w:eastAsia="Calibri" w:hAnsiTheme="minorHAnsi" w:cstheme="minorHAnsi"/>
          <w:color w:val="0070C0"/>
          <w:sz w:val="24"/>
          <w:szCs w:val="22"/>
          <w:u w:val="single"/>
        </w:rPr>
        <w:fldChar w:fldCharType="end"/>
      </w:r>
    </w:p>
    <w:p w14:paraId="0B13743D" w14:textId="6EBD2FF0" w:rsidR="003E645E" w:rsidRPr="00567371" w:rsidRDefault="003E645E" w:rsidP="00567371">
      <w:pPr>
        <w:rPr>
          <w:rFonts w:eastAsia="Calibri" w:cstheme="minorHAnsi"/>
          <w:color w:val="0070C0"/>
          <w:sz w:val="24"/>
          <w:u w:val="single"/>
        </w:rPr>
      </w:pPr>
      <w:r w:rsidRPr="00567371">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sidRPr="00567371">
        <w:t>ein wenig</w:t>
      </w:r>
      <w:r w:rsidRPr="00567371">
        <w:t xml:space="preserve"> anpassen und</w:t>
      </w:r>
      <w:r w:rsidRPr="003E645E">
        <w:t xml:space="preserve"> für die spezifischen Bedürfnisse meines Projekts optimieren musste.</w:t>
      </w:r>
    </w:p>
    <w:p w14:paraId="3C0448E1" w14:textId="77777777" w:rsidR="001A33D0" w:rsidRDefault="001A33D0" w:rsidP="00567371">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34BBCE7D" w:rsidR="001033F0" w:rsidRPr="001033F0" w:rsidRDefault="00BB6B57" w:rsidP="001033F0">
      <w:r>
        <w:rPr>
          <w:noProof/>
        </w:rPr>
        <w:lastRenderedPageBreak/>
        <w:drawing>
          <wp:anchor distT="0" distB="0" distL="114300" distR="114300" simplePos="0" relativeHeight="251694080" behindDoc="0" locked="0" layoutInCell="1" allowOverlap="1" wp14:anchorId="48ABBD37" wp14:editId="5F1988DD">
            <wp:simplePos x="0" y="0"/>
            <wp:positionH relativeFrom="margin">
              <wp:align>left</wp:align>
            </wp:positionH>
            <wp:positionV relativeFrom="paragraph">
              <wp:posOffset>998220</wp:posOffset>
            </wp:positionV>
            <wp:extent cx="5505450" cy="5098415"/>
            <wp:effectExtent l="0" t="0" r="0" b="6985"/>
            <wp:wrapTopAndBottom/>
            <wp:docPr id="20197001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8696" cy="51112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3F0"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40C9D557" w14:textId="77777777" w:rsidR="00BB6B57" w:rsidRPr="001033F0" w:rsidRDefault="00BB6B57" w:rsidP="00BB6B57">
      <w:pPr>
        <w:rPr>
          <w:b/>
          <w:bCs/>
        </w:rPr>
      </w:pPr>
      <w:r w:rsidRPr="001033F0">
        <w:rPr>
          <w:b/>
          <w:bCs/>
        </w:rPr>
        <w:t>Überprüfung der Existenz der Person</w:t>
      </w:r>
    </w:p>
    <w:p w14:paraId="3B729344" w14:textId="3DE5B837" w:rsidR="00BB6B57" w:rsidRPr="001033F0" w:rsidRDefault="00BB6B57" w:rsidP="00BB6B57">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66300823" w14:textId="77777777" w:rsidR="001033F0" w:rsidRPr="001033F0" w:rsidRDefault="001033F0" w:rsidP="001033F0">
      <w:pPr>
        <w:rPr>
          <w:b/>
          <w:bCs/>
        </w:rPr>
      </w:pPr>
      <w:r w:rsidRPr="001033F0">
        <w:rPr>
          <w:b/>
          <w:bCs/>
        </w:rPr>
        <w:t>Überprüfung der Einzigartigkeit des Namens</w:t>
      </w:r>
    </w:p>
    <w:p w14:paraId="15317C58" w14:textId="4002939D" w:rsidR="00BB6B57" w:rsidRPr="001033F0" w:rsidRDefault="001033F0" w:rsidP="001033F0">
      <w:r w:rsidRPr="001033F0">
        <w:t>Der erste Schritt im Update-Prozess ist die Überprüfung, ob der neue Name bereits im System vorhanden ist</w:t>
      </w:r>
      <w:r w:rsidR="00B14B97">
        <w:t xml:space="preserve"> und bedenkt da natürlich seinen eigenen mit</w:t>
      </w:r>
      <w:r w:rsidRPr="001033F0">
        <w:t>. Dies verhindert Duplikate und gewährleistet, dass jeder Benutzer im System einen einzigartigen Namen hat. Diese Prüfung ist entscheidend für die Integrität der Daten und vermeidet Verwirrung oder Konflikte bei der Identifikation von Personen.</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95" w:name="sessionhand"/>
      <w:r w:rsidRPr="006124C5">
        <w:rPr>
          <w:b/>
          <w:bCs/>
        </w:rPr>
        <w:t xml:space="preserve">Implementierung der </w:t>
      </w:r>
      <w:proofErr w:type="spellStart"/>
      <w:r w:rsidRPr="006124C5">
        <w:rPr>
          <w:b/>
          <w:bCs/>
        </w:rPr>
        <w:t>Sessionverwaltung</w:t>
      </w:r>
      <w:proofErr w:type="spellEnd"/>
      <w:r>
        <w:t xml:space="preserve"> </w:t>
      </w:r>
      <w:bookmarkEnd w:id="195"/>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96" w:name="grosse_herausforderrung"/>
      <w:r w:rsidRPr="00F20EDF">
        <w:rPr>
          <w:bCs/>
        </w:rPr>
        <w:t>gro</w:t>
      </w:r>
      <w:r>
        <w:rPr>
          <w:bCs/>
        </w:rPr>
        <w:t>ss</w:t>
      </w:r>
      <w:r w:rsidRPr="00F20EDF">
        <w:rPr>
          <w:bCs/>
        </w:rPr>
        <w:t>e Herausforderung</w:t>
      </w:r>
      <w:bookmarkEnd w:id="196"/>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bookmarkStart w:id="197" w:name="_Toc161243345"/>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bookmarkEnd w:id="197"/>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bookmarkStart w:id="198" w:name="_Toc161243346"/>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bookmarkEnd w:id="198"/>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bookmarkStart w:id="199" w:name="_Toc161243347"/>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bookmarkEnd w:id="199"/>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200" w:name="authcontext"/>
      <w:proofErr w:type="spellStart"/>
      <w:r w:rsidR="004C7F08" w:rsidRPr="004C7F08">
        <w:rPr>
          <w:bCs/>
        </w:rPr>
        <w:t>AuthContext</w:t>
      </w:r>
      <w:bookmarkEnd w:id="200"/>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6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201" w:name="localstor"/>
      <w:proofErr w:type="spellStart"/>
      <w:r w:rsidRPr="009D52A1">
        <w:rPr>
          <w:b/>
        </w:rPr>
        <w:t>Local</w:t>
      </w:r>
      <w:proofErr w:type="spellEnd"/>
      <w:r w:rsidRPr="009D52A1">
        <w:rPr>
          <w:b/>
        </w:rPr>
        <w:t xml:space="preserve"> Storage</w:t>
      </w:r>
      <w:bookmarkEnd w:id="201"/>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bookmarkStart w:id="202" w:name="_Toc161243348"/>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bookmarkEnd w:id="202"/>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0E11D218" w14:textId="48DF3EF5" w:rsidR="00547A0A" w:rsidRPr="001733CC" w:rsidRDefault="00F53BDE" w:rsidP="001733CC">
      <w:pPr>
        <w:pStyle w:val="berschrift3"/>
      </w:pPr>
      <w:bookmarkStart w:id="203" w:name="_Toc161243349"/>
      <w:r>
        <w:lastRenderedPageBreak/>
        <w:t>Arbeitspaket</w:t>
      </w:r>
      <w:r w:rsidRPr="00E108A5">
        <w:rPr>
          <w:rStyle w:val="Hyperlink"/>
          <w:rFonts w:asciiTheme="minorHAnsi" w:eastAsiaTheme="minorHAnsi" w:hAnsiTheme="minorHAnsi" w:cstheme="minorBidi"/>
          <w:color w:val="0070C0"/>
          <w:szCs w:val="22"/>
        </w:rPr>
        <w:t xml:space="preserve"> </w:t>
      </w:r>
      <w:r w:rsidR="00547A0A" w:rsidRPr="00C50AF0">
        <w:rPr>
          <w:rStyle w:val="Hyperlink"/>
          <w:rFonts w:asciiTheme="minorHAnsi" w:eastAsiaTheme="minorHAnsi" w:hAnsiTheme="minorHAnsi" w:cstheme="minorBidi"/>
          <w:color w:val="0070C0"/>
          <w:szCs w:val="22"/>
        </w:rPr>
        <w:fldChar w:fldCharType="begin"/>
      </w:r>
      <w:r w:rsidR="00547A0A" w:rsidRPr="00C50AF0">
        <w:rPr>
          <w:rStyle w:val="Hyperlink"/>
          <w:rFonts w:asciiTheme="minorHAnsi" w:eastAsiaTheme="minorHAnsi" w:hAnsiTheme="minorHAnsi" w:cstheme="minorBidi"/>
          <w:color w:val="0070C0"/>
          <w:szCs w:val="22"/>
        </w:rPr>
        <w:instrText xml:space="preserve"> REF A23 \h </w:instrText>
      </w:r>
      <w:r w:rsidR="00545466" w:rsidRPr="00C50AF0">
        <w:rPr>
          <w:rStyle w:val="Hyperlink"/>
          <w:rFonts w:asciiTheme="minorHAnsi" w:eastAsiaTheme="minorHAnsi" w:hAnsiTheme="minorHAnsi" w:cstheme="minorBidi"/>
          <w:color w:val="0070C0"/>
          <w:szCs w:val="22"/>
        </w:rPr>
        <w:instrText xml:space="preserve"> \* MERGEFORMAT </w:instrText>
      </w:r>
      <w:r w:rsidR="00547A0A" w:rsidRPr="00C50AF0">
        <w:rPr>
          <w:rStyle w:val="Hyperlink"/>
          <w:rFonts w:asciiTheme="minorHAnsi" w:eastAsiaTheme="minorHAnsi" w:hAnsiTheme="minorHAnsi" w:cstheme="minorBidi"/>
          <w:color w:val="0070C0"/>
          <w:szCs w:val="22"/>
        </w:rPr>
      </w:r>
      <w:r w:rsidR="00547A0A" w:rsidRPr="00C50AF0">
        <w:rPr>
          <w:rStyle w:val="Hyperlink"/>
          <w:rFonts w:asciiTheme="minorHAnsi" w:eastAsiaTheme="minorHAnsi" w:hAnsiTheme="minorHAnsi" w:cstheme="minorBidi"/>
          <w:color w:val="0070C0"/>
          <w:szCs w:val="22"/>
        </w:rPr>
        <w:fldChar w:fldCharType="separate"/>
      </w:r>
      <w:r w:rsidR="00547A0A" w:rsidRPr="00C50AF0">
        <w:rPr>
          <w:rStyle w:val="Hyperlink"/>
          <w:rFonts w:asciiTheme="minorHAnsi" w:eastAsiaTheme="minorHAnsi" w:hAnsiTheme="minorHAnsi" w:cstheme="minorBidi"/>
          <w:color w:val="0070C0"/>
          <w:szCs w:val="22"/>
        </w:rPr>
        <w:t>23</w:t>
      </w:r>
      <w:bookmarkEnd w:id="203"/>
      <w:r w:rsidR="00547A0A" w:rsidRPr="00C50AF0">
        <w:rPr>
          <w:rStyle w:val="Hyperlink"/>
          <w:rFonts w:asciiTheme="minorHAnsi" w:eastAsiaTheme="minorHAnsi" w:hAnsiTheme="minorHAnsi" w:cstheme="minorBidi"/>
          <w:color w:val="0070C0"/>
          <w:szCs w:val="22"/>
        </w:rPr>
        <w:fldChar w:fldCharType="end"/>
      </w:r>
    </w:p>
    <w:p w14:paraId="1FDC8FDB" w14:textId="77777777" w:rsidR="00F76129" w:rsidRPr="00F76129" w:rsidRDefault="00F76129" w:rsidP="00F76129">
      <w:pPr>
        <w:rPr>
          <w:bCs/>
        </w:rPr>
      </w:pPr>
      <w:r w:rsidRPr="00F76129">
        <w:rPr>
          <w:bCs/>
        </w:rPr>
        <w:t>Für das Arbeitspaket 23 ging es um die Implementierung einer Benutzeroberfläche und Logik für den Upload von Bildern durch den Benutzer. Statt auf den simplen &lt;</w:t>
      </w:r>
      <w:proofErr w:type="spellStart"/>
      <w:r w:rsidRPr="00F76129">
        <w:rPr>
          <w:bCs/>
        </w:rPr>
        <w:t>input</w:t>
      </w:r>
      <w:proofErr w:type="spellEnd"/>
      <w:r w:rsidRPr="00F76129">
        <w:rPr>
          <w:bCs/>
        </w:rPr>
        <w:t xml:space="preserve"> type="</w:t>
      </w:r>
      <w:proofErr w:type="spellStart"/>
      <w:r w:rsidRPr="00F76129">
        <w:rPr>
          <w:bCs/>
        </w:rPr>
        <w:t>file</w:t>
      </w:r>
      <w:proofErr w:type="spellEnd"/>
      <w:r w:rsidRPr="00F76129">
        <w:rPr>
          <w:bCs/>
        </w:rPr>
        <w:t xml:space="preserve">"&gt; Ansatz zurückzugreifen, entschied ich mich für eine benutzerfreundlichere Lösung, die insbesondere für das HR und die Leitung der CompAcademy ansprechend sein sollte. Hierfür wählte ich ein </w:t>
      </w:r>
      <w:bookmarkStart w:id="204" w:name="dragand"/>
      <w:r w:rsidRPr="00F76129">
        <w:rPr>
          <w:bCs/>
        </w:rPr>
        <w:t>Drag-and-Drop-Verfahren</w:t>
      </w:r>
      <w:bookmarkEnd w:id="204"/>
      <w:r w:rsidRPr="00F76129">
        <w:rPr>
          <w:bCs/>
        </w:rPr>
        <w:t>, das nicht nur intuitiv, sondern auch visuell ansprechend gestaltet werden kann.</w:t>
      </w:r>
    </w:p>
    <w:p w14:paraId="6B879ACC" w14:textId="77777777" w:rsidR="00F76129" w:rsidRPr="00F76129" w:rsidRDefault="00F76129" w:rsidP="00F76129">
      <w:pPr>
        <w:rPr>
          <w:bCs/>
        </w:rPr>
      </w:pPr>
    </w:p>
    <w:p w14:paraId="47BDC21E" w14:textId="4C4A86EF" w:rsidR="007C14E4" w:rsidRDefault="00F76129" w:rsidP="00F76129">
      <w:pPr>
        <w:rPr>
          <w:bCs/>
        </w:rPr>
      </w:pPr>
      <w:r w:rsidRPr="00F76129">
        <w:rPr>
          <w:bCs/>
        </w:rPr>
        <w:t xml:space="preserve">Die Entscheidung fiel auf die Nutzung der bekannten Bibliothek </w:t>
      </w:r>
      <w:proofErr w:type="spellStart"/>
      <w:r w:rsidRPr="00F76129">
        <w:rPr>
          <w:bCs/>
        </w:rPr>
        <w:t>react-dropzone</w:t>
      </w:r>
      <w:proofErr w:type="spellEnd"/>
      <w:r w:rsidRPr="00F76129">
        <w:rPr>
          <w:bCs/>
        </w:rPr>
        <w:t xml:space="preserve">, wohlwissend, dass jede neue Library die Abhängigkeiten erhöht. Nach gründlicher Überlegung und der Abwägung von Vor- und Nachteilen entschloss ich mich dennoch für deren Integration. Das Hinzufügen von </w:t>
      </w:r>
      <w:proofErr w:type="spellStart"/>
      <w:r w:rsidRPr="00F76129">
        <w:rPr>
          <w:bCs/>
        </w:rPr>
        <w:t>react-dropzone</w:t>
      </w:r>
      <w:proofErr w:type="spellEnd"/>
      <w:r w:rsidRPr="00F76129">
        <w:rPr>
          <w:bCs/>
        </w:rPr>
        <w:t xml:space="preserve"> via </w:t>
      </w:r>
      <w:proofErr w:type="spellStart"/>
      <w:r w:rsidRPr="00F76129">
        <w:rPr>
          <w:bCs/>
        </w:rPr>
        <w:t>npm</w:t>
      </w:r>
      <w:proofErr w:type="spellEnd"/>
      <w:r w:rsidRPr="00F76129">
        <w:rPr>
          <w:bCs/>
        </w:rPr>
        <w:t xml:space="preserve"> </w:t>
      </w:r>
      <w:proofErr w:type="spellStart"/>
      <w:r w:rsidRPr="00F76129">
        <w:rPr>
          <w:bCs/>
        </w:rPr>
        <w:t>install</w:t>
      </w:r>
      <w:proofErr w:type="spellEnd"/>
      <w:r w:rsidRPr="00F76129">
        <w:rPr>
          <w:bCs/>
        </w:rPr>
        <w:t xml:space="preserve"> war der erste Schritt.</w:t>
      </w:r>
    </w:p>
    <w:p w14:paraId="6FE10D3C" w14:textId="1F523FE0" w:rsidR="00F76129" w:rsidRDefault="00F76129">
      <w:pPr>
        <w:rPr>
          <w:bCs/>
        </w:rPr>
      </w:pPr>
      <w:r>
        <w:rPr>
          <w:bCs/>
          <w:noProof/>
        </w:rPr>
        <w:drawing>
          <wp:anchor distT="0" distB="0" distL="114300" distR="114300" simplePos="0" relativeHeight="251685888" behindDoc="0" locked="0" layoutInCell="1" allowOverlap="1" wp14:anchorId="1F6114FA" wp14:editId="2B430819">
            <wp:simplePos x="0" y="0"/>
            <wp:positionH relativeFrom="margin">
              <wp:align>left</wp:align>
            </wp:positionH>
            <wp:positionV relativeFrom="paragraph">
              <wp:posOffset>622300</wp:posOffset>
            </wp:positionV>
            <wp:extent cx="5934075" cy="4048125"/>
            <wp:effectExtent l="0" t="0" r="9525" b="9525"/>
            <wp:wrapTopAndBottom/>
            <wp:docPr id="7521269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anchor>
        </w:drawing>
      </w:r>
      <w:r w:rsidRPr="00F76129">
        <w:rPr>
          <w:bCs/>
        </w:rPr>
        <w:t>Anschlie</w:t>
      </w:r>
      <w:r w:rsidR="00811478">
        <w:rPr>
          <w:bCs/>
        </w:rPr>
        <w:t>ss</w:t>
      </w:r>
      <w:r w:rsidRPr="00F76129">
        <w:rPr>
          <w:bCs/>
        </w:rPr>
        <w:t xml:space="preserve">end konzentrierte ich mich auf den Aufbau </w:t>
      </w:r>
      <w:proofErr w:type="gramStart"/>
      <w:r w:rsidRPr="00F76129">
        <w:rPr>
          <w:bCs/>
        </w:rPr>
        <w:t>des Komponenten</w:t>
      </w:r>
      <w:proofErr w:type="gramEnd"/>
      <w:r w:rsidRPr="00F76129">
        <w:rPr>
          <w:bCs/>
        </w:rPr>
        <w:t xml:space="preserve"> gemä</w:t>
      </w:r>
      <w:r w:rsidR="00811478">
        <w:rPr>
          <w:bCs/>
        </w:rPr>
        <w:t>ss</w:t>
      </w:r>
      <w:r w:rsidRPr="00F76129">
        <w:rPr>
          <w:bCs/>
        </w:rPr>
        <w:t xml:space="preserve"> meinen Anforderungen und der Dokumentation der Library</w:t>
      </w:r>
      <w:r w:rsidR="00811478" w:rsidRPr="00811478">
        <w:t xml:space="preserve"> </w:t>
      </w:r>
      <w:hyperlink r:id="rId72" w:history="1">
        <w:r w:rsidR="00811478" w:rsidRPr="00811478">
          <w:rPr>
            <w:rStyle w:val="Hyperlink"/>
            <w:color w:val="0070C0"/>
          </w:rPr>
          <w:t>https://www.npmjs.com/package/react-dropzone</w:t>
        </w:r>
      </w:hyperlink>
      <w:r w:rsidR="00811478">
        <w:rPr>
          <w:bCs/>
        </w:rPr>
        <w:t xml:space="preserve"> </w:t>
      </w:r>
      <w:r w:rsidRPr="00F76129">
        <w:rPr>
          <w:bCs/>
        </w:rPr>
        <w:t>Der Code sieht folgenderma</w:t>
      </w:r>
      <w:r w:rsidR="00811478">
        <w:rPr>
          <w:bCs/>
        </w:rPr>
        <w:t>ss</w:t>
      </w:r>
      <w:r w:rsidRPr="00F76129">
        <w:rPr>
          <w:bCs/>
        </w:rPr>
        <w:t>en aus:</w:t>
      </w:r>
    </w:p>
    <w:p w14:paraId="151D5820" w14:textId="77777777" w:rsidR="00F76129" w:rsidRPr="00F76129" w:rsidRDefault="00F76129" w:rsidP="00F76129">
      <w:pPr>
        <w:rPr>
          <w:bCs/>
        </w:rPr>
      </w:pPr>
      <w:proofErr w:type="gramStart"/>
      <w:r w:rsidRPr="00F76129">
        <w:rPr>
          <w:bCs/>
        </w:rPr>
        <w:t>In diesem Komponenten</w:t>
      </w:r>
      <w:proofErr w:type="gramEnd"/>
      <w:r w:rsidRPr="00F76129">
        <w:rPr>
          <w:bCs/>
        </w:rPr>
        <w:t xml:space="preserve"> wurde bewusst der Text neutral gehalten ("Dateien hierher ziehen" statt spezifisch "Bilder"), um eine mögliche Wiederverwendung des Komponenten zu erleichtern.</w:t>
      </w:r>
    </w:p>
    <w:p w14:paraId="21CA83FE" w14:textId="77777777" w:rsidR="00F76129" w:rsidRPr="00F76129" w:rsidRDefault="00F76129" w:rsidP="00F76129">
      <w:pPr>
        <w:rPr>
          <w:bCs/>
        </w:rPr>
      </w:pPr>
    </w:p>
    <w:p w14:paraId="4D6F677B" w14:textId="1D5BE718" w:rsidR="00F76129" w:rsidRPr="00F76129" w:rsidRDefault="00F76129" w:rsidP="00F76129">
      <w:pPr>
        <w:rPr>
          <w:bCs/>
        </w:rPr>
      </w:pPr>
      <w:r w:rsidRPr="00F76129">
        <w:rPr>
          <w:bCs/>
        </w:rPr>
        <w:t>Das Design wurde mit gro</w:t>
      </w:r>
      <w:r w:rsidR="0089009E">
        <w:rPr>
          <w:bCs/>
        </w:rPr>
        <w:t>ss</w:t>
      </w:r>
      <w:r w:rsidRPr="00F76129">
        <w:rPr>
          <w:bCs/>
        </w:rPr>
        <w:t xml:space="preserve">er Sorgfalt umgesetzt, um nicht nur funktional, sondern auch optisch ansprechend zu sein. Dabei kamen Variablen aus dem Projekt sowie </w:t>
      </w:r>
      <w:proofErr w:type="spellStart"/>
      <w:r w:rsidRPr="00F76129">
        <w:rPr>
          <w:bCs/>
        </w:rPr>
        <w:t>rem</w:t>
      </w:r>
      <w:proofErr w:type="spellEnd"/>
      <w:r w:rsidRPr="00F76129">
        <w:rPr>
          <w:bCs/>
        </w:rPr>
        <w:t>-Einheiten zum Einsatz, um ein responsives Design zu unterstützen:</w:t>
      </w:r>
    </w:p>
    <w:p w14:paraId="591CBD5B" w14:textId="3E993C87" w:rsidR="00F76129" w:rsidRDefault="00F76129" w:rsidP="00F76129">
      <w:pPr>
        <w:rPr>
          <w:bCs/>
        </w:rPr>
      </w:pPr>
      <w:r>
        <w:rPr>
          <w:bCs/>
          <w:noProof/>
        </w:rPr>
        <w:lastRenderedPageBreak/>
        <w:drawing>
          <wp:anchor distT="0" distB="0" distL="114300" distR="114300" simplePos="0" relativeHeight="251686912" behindDoc="0" locked="0" layoutInCell="1" allowOverlap="1" wp14:anchorId="34668FA5" wp14:editId="7B5091A9">
            <wp:simplePos x="0" y="0"/>
            <wp:positionH relativeFrom="margin">
              <wp:align>left</wp:align>
            </wp:positionH>
            <wp:positionV relativeFrom="paragraph">
              <wp:posOffset>1112520</wp:posOffset>
            </wp:positionV>
            <wp:extent cx="5934075" cy="3467100"/>
            <wp:effectExtent l="0" t="0" r="9525" b="0"/>
            <wp:wrapTopAndBottom/>
            <wp:docPr id="111165343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anchor>
        </w:drawing>
      </w:r>
      <w:r w:rsidRPr="00F76129">
        <w:rPr>
          <w:bCs/>
        </w:rPr>
        <w:t xml:space="preserve">Das Styling zielt darauf ab, den </w:t>
      </w:r>
      <w:proofErr w:type="spellStart"/>
      <w:r w:rsidRPr="00F76129">
        <w:rPr>
          <w:bCs/>
        </w:rPr>
        <w:t>Dropzone</w:t>
      </w:r>
      <w:proofErr w:type="spellEnd"/>
      <w:r w:rsidRPr="00F76129">
        <w:rPr>
          <w:bCs/>
        </w:rPr>
        <w:t>-Bereich deutlich erkennbar und einladend zu gestalten. Durch den Einsatz von flex-</w:t>
      </w:r>
      <w:proofErr w:type="spellStart"/>
      <w:r w:rsidRPr="00F76129">
        <w:rPr>
          <w:bCs/>
        </w:rPr>
        <w:t>direction</w:t>
      </w:r>
      <w:proofErr w:type="spellEnd"/>
      <w:r w:rsidRPr="00F76129">
        <w:rPr>
          <w:bCs/>
        </w:rPr>
        <w:t xml:space="preserve">: </w:t>
      </w:r>
      <w:proofErr w:type="spellStart"/>
      <w:r w:rsidRPr="00F76129">
        <w:rPr>
          <w:bCs/>
        </w:rPr>
        <w:t>column</w:t>
      </w:r>
      <w:proofErr w:type="spellEnd"/>
      <w:r w:rsidRPr="00F76129">
        <w:rPr>
          <w:bCs/>
        </w:rPr>
        <w:t xml:space="preserve"> wird sichergestellt, dass Icon und Text zentriert und übereinander angeordnet sind, was die Interaktion intuitiv macht. Die Verwendung von </w:t>
      </w:r>
      <w:proofErr w:type="spellStart"/>
      <w:r w:rsidRPr="00F76129">
        <w:rPr>
          <w:bCs/>
        </w:rPr>
        <w:t>cursor</w:t>
      </w:r>
      <w:proofErr w:type="spellEnd"/>
      <w:r w:rsidRPr="00F76129">
        <w:rPr>
          <w:bCs/>
        </w:rPr>
        <w:t xml:space="preserve">: </w:t>
      </w:r>
      <w:proofErr w:type="spellStart"/>
      <w:r w:rsidRPr="00F76129">
        <w:rPr>
          <w:bCs/>
        </w:rPr>
        <w:t>pointer</w:t>
      </w:r>
      <w:proofErr w:type="spellEnd"/>
      <w:r w:rsidRPr="00F76129">
        <w:rPr>
          <w:bCs/>
        </w:rPr>
        <w:t xml:space="preserve"> und der Hover-Effekt signalisieren dem Benutzer klar, dass es sich um eine interaktive Zone handelt.</w:t>
      </w:r>
    </w:p>
    <w:p w14:paraId="0430C6DC" w14:textId="53F78100" w:rsidR="00F76129" w:rsidRDefault="00F76129" w:rsidP="00F76129">
      <w:pPr>
        <w:rPr>
          <w:bCs/>
        </w:rPr>
      </w:pPr>
      <w:r w:rsidRPr="00F76129">
        <w:rPr>
          <w:bCs/>
        </w:rPr>
        <w:t>Durch die sorgfältige Gestaltung und Implementierung des Drag-and-Drop-Uploads konnte ein Mehrwert für die Benutzererfahrung geschaffen werden. Besonders die Überlegung, die Komponente mit einem generischen Text für Dateiuploads zu versehen, eröffnet die Möglichkeit zur Wiederverwendung in anderen Bereichen des Lernportals.</w:t>
      </w:r>
    </w:p>
    <w:p w14:paraId="2D05D635" w14:textId="77777777" w:rsidR="00F76129" w:rsidRPr="00F76129" w:rsidRDefault="00F76129" w:rsidP="00F76129">
      <w:pPr>
        <w:rPr>
          <w:bCs/>
        </w:rPr>
      </w:pPr>
    </w:p>
    <w:p w14:paraId="5E49A17D" w14:textId="0D6B706D" w:rsidR="00F76129" w:rsidRPr="00F76129" w:rsidRDefault="00F76129" w:rsidP="00F76129">
      <w:pPr>
        <w:rPr>
          <w:b/>
        </w:rPr>
      </w:pPr>
      <w:r w:rsidRPr="00F76129">
        <w:rPr>
          <w:b/>
        </w:rPr>
        <w:t>Abhängigkeit</w:t>
      </w:r>
    </w:p>
    <w:p w14:paraId="08DB4579" w14:textId="77777777" w:rsidR="00F76129" w:rsidRDefault="00F76129" w:rsidP="00F76129">
      <w:pPr>
        <w:rPr>
          <w:bCs/>
        </w:rPr>
      </w:pPr>
      <w:r w:rsidRPr="00F76129">
        <w:rPr>
          <w:bCs/>
        </w:rPr>
        <w:t xml:space="preserve">Ein weiterer wichtiger Aspekt war die bewusste Auseinandersetzung mit den Abhängigkeiten, die durch die Integration externer Bibliotheken entstehen. Die Entscheidung für </w:t>
      </w:r>
      <w:proofErr w:type="spellStart"/>
      <w:r w:rsidRPr="00F76129">
        <w:rPr>
          <w:bCs/>
        </w:rPr>
        <w:t>react-dropzone</w:t>
      </w:r>
      <w:proofErr w:type="spellEnd"/>
      <w:r w:rsidRPr="00F76129">
        <w:rPr>
          <w:bCs/>
        </w:rPr>
        <w:t xml:space="preserve"> wurde nicht leichtfertig getroffen, sondern nach gründlicher Abwägung der Vor- und Nachteile. Diese Überlegungen sind essenziell, um die Langzeitwartbarkeit und -nutzbarkeit der Software sicherzustellen.</w:t>
      </w:r>
    </w:p>
    <w:p w14:paraId="590EED3F" w14:textId="77777777" w:rsidR="00F76129" w:rsidRDefault="00F76129" w:rsidP="00F76129">
      <w:pPr>
        <w:rPr>
          <w:bCs/>
        </w:rPr>
      </w:pPr>
    </w:p>
    <w:p w14:paraId="07DA3222" w14:textId="18923FD3" w:rsidR="00F76129" w:rsidRPr="00F76129" w:rsidRDefault="00F76129" w:rsidP="00F76129">
      <w:pPr>
        <w:rPr>
          <w:b/>
        </w:rPr>
      </w:pPr>
      <w:r w:rsidRPr="00F76129">
        <w:rPr>
          <w:b/>
        </w:rPr>
        <w:t>Fazit</w:t>
      </w:r>
    </w:p>
    <w:p w14:paraId="2C2B0070" w14:textId="2CB0708A" w:rsidR="007C14E4" w:rsidRDefault="00F76129" w:rsidP="00F76129">
      <w:pPr>
        <w:rPr>
          <w:bCs/>
        </w:rPr>
      </w:pPr>
      <w:r w:rsidRPr="00F76129">
        <w:rPr>
          <w:bCs/>
        </w:rPr>
        <w:t>Die Implementierung des Drag-and-Drop-Uploads ist ein Beispiel dafür, wie durchdachte Lösungen die Interaktion mit einer Anwendung nicht nur vereinfachen, sondern auch angenehmer gestalten können. Es bestätigt die Wichtigkeit, bei der Entwicklung stets die Bedürfnisse und Erwartungen der Endnutzer im Blick zu haben.</w:t>
      </w:r>
      <w:r w:rsidR="007C14E4">
        <w:rPr>
          <w:bCs/>
        </w:rPr>
        <w:br w:type="page"/>
      </w:r>
    </w:p>
    <w:p w14:paraId="67518B8F" w14:textId="377F2082" w:rsidR="007C14E4" w:rsidRDefault="007C14E4" w:rsidP="007C14E4">
      <w:pPr>
        <w:pStyle w:val="berschrift3"/>
      </w:pPr>
      <w:bookmarkStart w:id="205" w:name="_Toc161243350"/>
      <w:r>
        <w:lastRenderedPageBreak/>
        <w:t xml:space="preserve">Arbeitspaket </w:t>
      </w:r>
      <w:r w:rsidRPr="00C50AF0">
        <w:rPr>
          <w:rFonts w:asciiTheme="minorHAnsi" w:eastAsia="Calibri" w:hAnsiTheme="minorHAnsi" w:cstheme="minorHAnsi"/>
          <w:color w:val="0070C0"/>
          <w:sz w:val="24"/>
          <w:szCs w:val="22"/>
          <w:u w:val="single"/>
        </w:rPr>
        <w:fldChar w:fldCharType="begin"/>
      </w:r>
      <w:r w:rsidRPr="00C50AF0">
        <w:rPr>
          <w:rFonts w:asciiTheme="minorHAnsi" w:eastAsia="Calibri" w:hAnsiTheme="minorHAnsi" w:cstheme="minorHAnsi"/>
          <w:color w:val="0070C0"/>
          <w:sz w:val="24"/>
          <w:szCs w:val="22"/>
          <w:u w:val="single"/>
        </w:rPr>
        <w:instrText xml:space="preserve"> REF A24 \h  \* MERGEFORMAT </w:instrText>
      </w:r>
      <w:r w:rsidRPr="00C50AF0">
        <w:rPr>
          <w:rFonts w:asciiTheme="minorHAnsi" w:eastAsia="Calibri" w:hAnsiTheme="minorHAnsi" w:cstheme="minorHAnsi"/>
          <w:color w:val="0070C0"/>
          <w:sz w:val="24"/>
          <w:szCs w:val="22"/>
          <w:u w:val="single"/>
        </w:rPr>
      </w:r>
      <w:r w:rsidRPr="00C50AF0">
        <w:rPr>
          <w:rFonts w:asciiTheme="minorHAnsi" w:eastAsia="Calibri" w:hAnsiTheme="minorHAnsi" w:cstheme="minorHAnsi"/>
          <w:color w:val="0070C0"/>
          <w:sz w:val="24"/>
          <w:szCs w:val="22"/>
          <w:u w:val="single"/>
        </w:rPr>
        <w:fldChar w:fldCharType="separate"/>
      </w:r>
      <w:r w:rsidRPr="00C50AF0">
        <w:rPr>
          <w:rFonts w:asciiTheme="minorHAnsi" w:eastAsia="Calibri" w:hAnsiTheme="minorHAnsi" w:cstheme="minorHAnsi"/>
          <w:color w:val="0070C0"/>
          <w:sz w:val="24"/>
          <w:szCs w:val="22"/>
          <w:u w:val="single"/>
        </w:rPr>
        <w:t>24</w:t>
      </w:r>
      <w:bookmarkEnd w:id="205"/>
      <w:r w:rsidRPr="00C50AF0">
        <w:rPr>
          <w:rFonts w:asciiTheme="minorHAnsi" w:eastAsia="Calibri" w:hAnsiTheme="minorHAnsi" w:cstheme="minorHAnsi"/>
          <w:color w:val="0070C0"/>
          <w:sz w:val="24"/>
          <w:szCs w:val="22"/>
          <w:u w:val="single"/>
        </w:rPr>
        <w:fldChar w:fldCharType="end"/>
      </w:r>
    </w:p>
    <w:p w14:paraId="40A8B906" w14:textId="614C34ED" w:rsidR="007C14E4" w:rsidRDefault="007C14E4" w:rsidP="007C14E4">
      <w:r>
        <w:t xml:space="preserve">Für Arbeitspaket 24 habe ich einen wichtigen Beitrag zur Verbesserung der Benutzerfreundlichkeit und der visuellen Darstellung des Lernportals </w:t>
      </w:r>
      <w:proofErr w:type="spellStart"/>
      <w:proofErr w:type="gramStart"/>
      <w:r>
        <w:t>geleistet.Bilder</w:t>
      </w:r>
      <w:proofErr w:type="spellEnd"/>
      <w:proofErr w:type="gramEnd"/>
      <w:r>
        <w:t xml:space="preserve"> spielen eine entscheidende Rolle bei der Benutzerinteraktion, da sie die Aufmerksamkeit auf sich ziehen und Informationen visuell übermitteln. Um dieses Problem zu lösen und die Attraktivität des Portals zu steigern, entwickelte ich den </w:t>
      </w:r>
      <w:proofErr w:type="spellStart"/>
      <w:r>
        <w:t>ImageGet</w:t>
      </w:r>
      <w:proofErr w:type="spellEnd"/>
      <w:r>
        <w:t>-Komponenten.</w:t>
      </w:r>
    </w:p>
    <w:p w14:paraId="23CEEA4E" w14:textId="77777777" w:rsidR="007C14E4" w:rsidRDefault="007C14E4" w:rsidP="007C14E4"/>
    <w:p w14:paraId="53FF84FB" w14:textId="00B3EAB7" w:rsidR="007C14E4" w:rsidRDefault="007C14E4" w:rsidP="007C14E4">
      <w:r>
        <w:t xml:space="preserve">Der </w:t>
      </w:r>
      <w:proofErr w:type="spellStart"/>
      <w:r>
        <w:t>ImageGet-Komponent</w:t>
      </w:r>
      <w:proofErr w:type="spellEnd"/>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 xml:space="preserve">Der </w:t>
      </w:r>
      <w:proofErr w:type="spellStart"/>
      <w:r w:rsidRPr="007C14E4">
        <w:t>ImageGet-Komponent</w:t>
      </w:r>
      <w:proofErr w:type="spellEnd"/>
      <w:r w:rsidRPr="007C14E4">
        <w:t xml:space="preserve"> macht eine API-Anfrage, um ein Bild basierend auf der Event-ID zu erhalten, wandelt die Antwort in einen Blob um, der eine Dateiähnliche Struktur von binären Daten repräsentiert, und verwendet </w:t>
      </w:r>
      <w:proofErr w:type="spellStart"/>
      <w:r w:rsidRPr="007C14E4">
        <w:t>URL.</w:t>
      </w:r>
      <w:proofErr w:type="gramStart"/>
      <w:r w:rsidRPr="007C14E4">
        <w:t>createObjectURL</w:t>
      </w:r>
      <w:proofErr w:type="spellEnd"/>
      <w:proofErr w:type="gramEnd"/>
      <w:r w:rsidRPr="007C14E4">
        <w:t xml:space="preserve"> um eine URL für dieses Blob zu erstellen, damit das Bild im &lt;</w:t>
      </w:r>
      <w:proofErr w:type="spellStart"/>
      <w:r w:rsidRPr="007C14E4">
        <w:t>img</w:t>
      </w:r>
      <w:proofErr w:type="spellEnd"/>
      <w:r w:rsidRPr="007C14E4">
        <w:t>&gt;-Tag angezeigt werden kann.</w:t>
      </w:r>
      <w:r>
        <w:t xml:space="preserve"> Als alternativ wird </w:t>
      </w:r>
      <w:proofErr w:type="spellStart"/>
      <w:r>
        <w:t>description</w:t>
      </w:r>
      <w:proofErr w:type="spellEnd"/>
      <w:r>
        <w:t xml:space="preserve"> gesetzt. Dies ist besonders nützlich für Menschen mit Sehbehinderungen, die auf Screenreader angewiesen sind, da die Beschreibung des Bildes als Alt-Text dient. Der </w:t>
      </w:r>
      <w:proofErr w:type="spellStart"/>
      <w:r>
        <w:t>Komponent</w:t>
      </w:r>
      <w:proofErr w:type="spellEnd"/>
      <w:r>
        <w:t xml:space="preserve"> macht die Seite nicht nur zugänglicher, sondern trägt auch zu einem konsistenten und ansprechenden Design bei.</w:t>
      </w:r>
      <w:r w:rsidR="00DC7465">
        <w:br w:type="page"/>
      </w:r>
    </w:p>
    <w:p w14:paraId="2F0A1545" w14:textId="77777777" w:rsidR="00113E07" w:rsidRPr="00567371" w:rsidRDefault="00113E07" w:rsidP="00567371">
      <w:pPr>
        <w:rPr>
          <w:b/>
          <w:bCs/>
        </w:rPr>
      </w:pPr>
      <w:r w:rsidRPr="00567371">
        <w:rPr>
          <w:b/>
          <w:bCs/>
        </w:rPr>
        <w:lastRenderedPageBreak/>
        <w:t xml:space="preserve">Design-Konsistenz durch </w:t>
      </w:r>
      <w:proofErr w:type="spellStart"/>
      <w:r w:rsidRPr="00567371">
        <w:rPr>
          <w:b/>
          <w:bCs/>
        </w:rPr>
        <w:t>Aspect</w:t>
      </w:r>
      <w:proofErr w:type="spellEnd"/>
      <w:r w:rsidRPr="00567371">
        <w:rPr>
          <w:b/>
          <w:bCs/>
        </w:rPr>
        <w:t xml:space="preserve"> Ratio</w:t>
      </w:r>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w:t>
      </w:r>
      <w:proofErr w:type="spellStart"/>
      <w:r w:rsidRPr="00113E07">
        <w:t>aspect</w:t>
      </w:r>
      <w:proofErr w:type="spellEnd"/>
      <w:r w:rsidRPr="00113E07">
        <w:t xml:space="preserve">-ratio) für alle Bilder. Für die </w:t>
      </w:r>
      <w:proofErr w:type="spellStart"/>
      <w:r w:rsidRPr="00113E07">
        <w:t>ImageGet</w:t>
      </w:r>
      <w:proofErr w:type="spellEnd"/>
      <w:r w:rsidRPr="00113E07">
        <w: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 MERGEFORMAT </w:instrText>
      </w:r>
      <w:r w:rsidR="00593CB1">
        <w:rPr>
          <w:bCs/>
        </w:rPr>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15</w:t>
      </w:r>
      <w:r w:rsidR="00593CB1" w:rsidRPr="00593CB1">
        <w:rPr>
          <w:rFonts w:eastAsia="Calibri" w:cstheme="minorHAnsi"/>
          <w:color w:val="0070C0"/>
          <w:sz w:val="24"/>
          <w:u w:val="single"/>
        </w:rPr>
        <w:fldChar w:fldCharType="end"/>
      </w:r>
      <w:r w:rsidRPr="00113E07">
        <w:t xml:space="preserve"> dokumentiert. Die </w:t>
      </w:r>
      <w:proofErr w:type="spellStart"/>
      <w:r w:rsidRPr="00113E07">
        <w:t>Aspect</w:t>
      </w:r>
      <w:proofErr w:type="spellEnd"/>
      <w:r w:rsidRPr="00113E07">
        <w:t xml:space="preserve">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 xml:space="preserve">Der </w:t>
      </w:r>
      <w:proofErr w:type="spellStart"/>
      <w:r>
        <w:t>ImageGet-Komponent</w:t>
      </w:r>
      <w:proofErr w:type="spellEnd"/>
      <w:r>
        <w:t xml:space="preserve"> wird in den Event-Komponenten integriert, um bei jedem Event ein Bild anzuzeigen. Dies verleiht dem Lernportal einen schönen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w:t>
      </w:r>
      <w:proofErr w:type="gramStart"/>
      <w:r>
        <w:t xml:space="preserve">des </w:t>
      </w:r>
      <w:proofErr w:type="spellStart"/>
      <w:r>
        <w:t>ImageGet</w:t>
      </w:r>
      <w:proofErr w:type="spellEnd"/>
      <w:r>
        <w:t>-Komponenten</w:t>
      </w:r>
      <w:proofErr w:type="gramEnd"/>
      <w:r>
        <w:t xml:space="preserve">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750FE441" w14:textId="27FBC7B0" w:rsidR="00593CB1" w:rsidRDefault="00A83966" w:rsidP="00404909">
      <w:pPr>
        <w:pStyle w:val="berschrift3"/>
      </w:pPr>
      <w:bookmarkStart w:id="206" w:name="_Toc161243351"/>
      <w:r>
        <w:lastRenderedPageBreak/>
        <w:t xml:space="preserve">Arbeitspaket </w:t>
      </w:r>
      <w:r w:rsidRPr="00404909">
        <w:rPr>
          <w:rFonts w:asciiTheme="minorHAnsi" w:eastAsia="Calibri" w:hAnsiTheme="minorHAnsi" w:cstheme="minorHAnsi"/>
          <w:color w:val="0070C0"/>
          <w:sz w:val="24"/>
          <w:szCs w:val="22"/>
          <w:u w:val="single"/>
        </w:rPr>
        <w:fldChar w:fldCharType="begin"/>
      </w:r>
      <w:r w:rsidRPr="00404909">
        <w:rPr>
          <w:rFonts w:asciiTheme="minorHAnsi" w:eastAsia="Calibri" w:hAnsiTheme="minorHAnsi" w:cstheme="minorHAnsi"/>
          <w:color w:val="0070C0"/>
          <w:sz w:val="24"/>
          <w:szCs w:val="22"/>
          <w:u w:val="single"/>
        </w:rPr>
        <w:instrText xml:space="preserve"> REF A25 \h </w:instrText>
      </w:r>
      <w:r w:rsidRPr="00404909">
        <w:rPr>
          <w:rFonts w:asciiTheme="minorHAnsi" w:eastAsia="Calibri" w:hAnsiTheme="minorHAnsi" w:cstheme="minorHAnsi"/>
          <w:color w:val="0070C0"/>
          <w:sz w:val="24"/>
          <w:szCs w:val="22"/>
          <w:u w:val="single"/>
        </w:rPr>
      </w:r>
      <w:r w:rsidR="00404909" w:rsidRPr="00404909">
        <w:rPr>
          <w:rFonts w:asciiTheme="minorHAnsi" w:eastAsia="Calibri" w:hAnsiTheme="minorHAnsi" w:cstheme="minorHAnsi"/>
          <w:color w:val="0070C0"/>
          <w:sz w:val="24"/>
          <w:szCs w:val="22"/>
          <w:u w:val="single"/>
        </w:rPr>
        <w:instrText xml:space="preserve"> \* MERGEFORMAT </w:instrText>
      </w:r>
      <w:r w:rsidRPr="00404909">
        <w:rPr>
          <w:rFonts w:asciiTheme="minorHAnsi" w:eastAsia="Calibri" w:hAnsiTheme="minorHAnsi" w:cstheme="minorHAnsi"/>
          <w:color w:val="0070C0"/>
          <w:sz w:val="24"/>
          <w:szCs w:val="22"/>
          <w:u w:val="single"/>
        </w:rPr>
        <w:fldChar w:fldCharType="separate"/>
      </w:r>
      <w:r w:rsidRPr="00404909">
        <w:rPr>
          <w:rFonts w:asciiTheme="minorHAnsi" w:eastAsia="Calibri" w:hAnsiTheme="minorHAnsi" w:cstheme="minorHAnsi"/>
          <w:color w:val="0070C0"/>
          <w:sz w:val="24"/>
          <w:szCs w:val="22"/>
          <w:u w:val="single"/>
        </w:rPr>
        <w:t>25</w:t>
      </w:r>
      <w:bookmarkEnd w:id="206"/>
      <w:r w:rsidRPr="00404909">
        <w:rPr>
          <w:rFonts w:asciiTheme="minorHAnsi" w:eastAsia="Calibri" w:hAnsiTheme="minorHAnsi" w:cstheme="minorHAnsi"/>
          <w:color w:val="0070C0"/>
          <w:sz w:val="24"/>
          <w:szCs w:val="22"/>
          <w:u w:val="single"/>
        </w:rPr>
        <w:fldChar w:fldCharType="end"/>
      </w:r>
    </w:p>
    <w:p w14:paraId="72378A2D" w14:textId="4C904937" w:rsidR="0062404B" w:rsidRDefault="0062404B" w:rsidP="0062404B">
      <w:r>
        <w:t>Die Bilderverwaltung im Frontend unserer Anwendung ist mir besonders am Herzen gelegen. Mein Ziel war es, den Administratoren eine benutzerfreundliche Umgebung zu bieten, um Kurse mit Bildern ansprechend zu gestalten und zu verwalten. Der Schlüssel zur Realisierung dieses Ziels lag in der effizienten Gestaltung der Benutzeroberfläche und der zugrundeliegenden Logik, um ein nahtloses Erlebnis bei der Bildverwaltung zu gewährleisten.</w:t>
      </w:r>
    </w:p>
    <w:p w14:paraId="57BCD430" w14:textId="37AD6F97" w:rsidR="0062404B" w:rsidRDefault="0062404B" w:rsidP="0062404B"/>
    <w:p w14:paraId="6D6B0F7E" w14:textId="03FA1875" w:rsidR="00EC1605" w:rsidRDefault="00522BAB" w:rsidP="0062404B">
      <w:r>
        <w:rPr>
          <w:noProof/>
        </w:rPr>
        <w:drawing>
          <wp:anchor distT="0" distB="0" distL="114300" distR="114300" simplePos="0" relativeHeight="251687936" behindDoc="0" locked="0" layoutInCell="1" allowOverlap="1" wp14:anchorId="4FBC93BD" wp14:editId="2C88FB53">
            <wp:simplePos x="0" y="0"/>
            <wp:positionH relativeFrom="margin">
              <wp:align>left</wp:align>
            </wp:positionH>
            <wp:positionV relativeFrom="paragraph">
              <wp:posOffset>428625</wp:posOffset>
            </wp:positionV>
            <wp:extent cx="5943600" cy="4219575"/>
            <wp:effectExtent l="0" t="0" r="0" b="9525"/>
            <wp:wrapTopAndBottom/>
            <wp:docPr id="17310365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anchor>
        </w:drawing>
      </w:r>
      <w:r w:rsidR="0062404B" w:rsidRPr="0062404B">
        <w:t xml:space="preserve">Die </w:t>
      </w:r>
      <w:proofErr w:type="spellStart"/>
      <w:r w:rsidR="0062404B" w:rsidRPr="0062404B">
        <w:t>ImagePage</w:t>
      </w:r>
      <w:proofErr w:type="spellEnd"/>
      <w:r w:rsidR="0062404B" w:rsidRPr="0062404B">
        <w:t xml:space="preserve"> dient als zentraler Punkt zur Anzeige der Kurse, aufgeteilt in zwei Kategorien: Kurse mit Bildern und Kurse ohne Bilder. </w:t>
      </w:r>
    </w:p>
    <w:p w14:paraId="0F0C77CC" w14:textId="1801467E" w:rsidR="00EC1605" w:rsidRDefault="00EC1605" w:rsidP="0062404B"/>
    <w:p w14:paraId="7C5C522A" w14:textId="3BA0C770" w:rsidR="00593CB1" w:rsidRDefault="0062404B" w:rsidP="00522BAB">
      <w:r w:rsidRPr="0062404B">
        <w:t xml:space="preserve">Die Daten hierfür werden über den </w:t>
      </w:r>
      <w:proofErr w:type="spellStart"/>
      <w:r w:rsidRPr="0062404B">
        <w:t>imageavailable</w:t>
      </w:r>
      <w:proofErr w:type="spellEnd"/>
      <w:r w:rsidRPr="0062404B">
        <w:t xml:space="preserve"> Domain-</w:t>
      </w:r>
      <w:proofErr w:type="spellStart"/>
      <w:r w:rsidRPr="0062404B">
        <w:t>Endpoint</w:t>
      </w:r>
      <w:proofErr w:type="spellEnd"/>
      <w:r w:rsidRPr="0062404B">
        <w:t xml:space="preserve"> bezogen, was eine DualListResponse liefert, die speziell für </w:t>
      </w:r>
      <w:r w:rsidR="00522BAB">
        <w:t>verschiedene</w:t>
      </w:r>
      <w:r w:rsidRPr="0062404B">
        <w:t xml:space="preserve"> Anwendungsf</w:t>
      </w:r>
      <w:r w:rsidR="00522BAB">
        <w:t>ä</w:t>
      </w:r>
      <w:r w:rsidRPr="0062404B">
        <w:t>ll</w:t>
      </w:r>
      <w:r w:rsidR="00522BAB">
        <w:t>e</w:t>
      </w:r>
      <w:r w:rsidRPr="0062404B">
        <w:t xml:space="preserve"> entworfen wurde, um eine generische Wiederverwendung zu ermöglichen.</w:t>
      </w:r>
    </w:p>
    <w:p w14:paraId="5B167A7A" w14:textId="6F630096" w:rsidR="00593CB1" w:rsidRDefault="00522BAB">
      <w:pPr>
        <w:rPr>
          <w:rFonts w:asciiTheme="majorHAnsi" w:eastAsiaTheme="majorEastAsia" w:hAnsiTheme="majorHAnsi" w:cstheme="majorBidi"/>
          <w:bCs/>
          <w:sz w:val="28"/>
          <w:szCs w:val="26"/>
        </w:rPr>
      </w:pPr>
      <w:r>
        <w:rPr>
          <w:noProof/>
        </w:rPr>
        <w:drawing>
          <wp:inline distT="0" distB="0" distL="0" distR="0" wp14:anchorId="7211C534" wp14:editId="414E2EB7">
            <wp:extent cx="3867150" cy="885825"/>
            <wp:effectExtent l="0" t="0" r="0" b="9525"/>
            <wp:docPr id="17916431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7150" cy="885825"/>
                    </a:xfrm>
                    <a:prstGeom prst="rect">
                      <a:avLst/>
                    </a:prstGeom>
                    <a:noFill/>
                    <a:ln>
                      <a:noFill/>
                    </a:ln>
                  </pic:spPr>
                </pic:pic>
              </a:graphicData>
            </a:graphic>
          </wp:inline>
        </w:drawing>
      </w:r>
      <w:r w:rsidR="00593CB1">
        <w:br w:type="page"/>
      </w:r>
    </w:p>
    <w:p w14:paraId="24CB7AAA" w14:textId="361F7B5D" w:rsidR="00EC1605" w:rsidRDefault="00EC1605" w:rsidP="00EC1605">
      <w:r>
        <w:lastRenderedPageBreak/>
        <w:t xml:space="preserve">Um Redundanzen zu vermeiden und eine konsistente Benutzererfahrung zu bieten, wurde ein besonderer Fokus auf die Wiederverwendung von Komponenten gelegt. Die Seite zur Bilderverwaltung hebt sich durch ihre Fähigkeit hervor, Kurse entweder mit oder ohne zugehörige Bilder anzuzeigen. Diese Funktionalität basiert auf der Nutzung </w:t>
      </w:r>
      <w:proofErr w:type="gramStart"/>
      <w:r>
        <w:t>desselben Komponenten</w:t>
      </w:r>
      <w:proofErr w:type="gramEnd"/>
      <w:r>
        <w:t xml:space="preserve"> für beide Fälle, wobei ein entscheidender Unterschied durch den </w:t>
      </w:r>
      <w:proofErr w:type="spellStart"/>
      <w:r>
        <w:t>hasImage</w:t>
      </w:r>
      <w:proofErr w:type="spellEnd"/>
      <w:r>
        <w:t xml:space="preserve"> Boolean gesteuert wird.</w:t>
      </w:r>
    </w:p>
    <w:p w14:paraId="2D2D86A7" w14:textId="70CC710E" w:rsidR="00EC1605" w:rsidRDefault="006F6116" w:rsidP="00EC1605">
      <w:r>
        <w:rPr>
          <w:noProof/>
        </w:rPr>
        <w:drawing>
          <wp:anchor distT="0" distB="0" distL="114300" distR="114300" simplePos="0" relativeHeight="251692032" behindDoc="0" locked="0" layoutInCell="1" allowOverlap="1" wp14:anchorId="7E1A77F8" wp14:editId="1D39E982">
            <wp:simplePos x="0" y="0"/>
            <wp:positionH relativeFrom="margin">
              <wp:align>left</wp:align>
            </wp:positionH>
            <wp:positionV relativeFrom="paragraph">
              <wp:posOffset>275590</wp:posOffset>
            </wp:positionV>
            <wp:extent cx="5934075" cy="3038475"/>
            <wp:effectExtent l="0" t="0" r="9525" b="9525"/>
            <wp:wrapTopAndBottom/>
            <wp:docPr id="4425087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4803E83C" w14:textId="77777777" w:rsidR="006F6116" w:rsidRDefault="006F6116" w:rsidP="00EC1605"/>
    <w:p w14:paraId="23E46310" w14:textId="51BFD965" w:rsidR="00593CB1" w:rsidRDefault="00EC1605" w:rsidP="00EC1605">
      <w:r>
        <w:rPr>
          <w:noProof/>
        </w:rPr>
        <w:drawing>
          <wp:anchor distT="0" distB="0" distL="114300" distR="114300" simplePos="0" relativeHeight="251688960" behindDoc="0" locked="0" layoutInCell="1" allowOverlap="1" wp14:anchorId="3A9D4B57" wp14:editId="1C74AA15">
            <wp:simplePos x="0" y="0"/>
            <wp:positionH relativeFrom="margin">
              <wp:align>left</wp:align>
            </wp:positionH>
            <wp:positionV relativeFrom="paragraph">
              <wp:posOffset>1161415</wp:posOffset>
            </wp:positionV>
            <wp:extent cx="4591050" cy="1314450"/>
            <wp:effectExtent l="0" t="0" r="0" b="0"/>
            <wp:wrapTopAndBottom/>
            <wp:docPr id="123196266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91050" cy="1314450"/>
                    </a:xfrm>
                    <a:prstGeom prst="rect">
                      <a:avLst/>
                    </a:prstGeom>
                    <a:noFill/>
                    <a:ln>
                      <a:noFill/>
                    </a:ln>
                  </pic:spPr>
                </pic:pic>
              </a:graphicData>
            </a:graphic>
          </wp:anchor>
        </w:drawing>
      </w:r>
      <w:r>
        <w:t>Die Entscheidung gegen die Verwendung von Dialogen und für die Navigation zu neuen Seiten für jede Bildverwaltungsaktion basiert auf dem Wunsch, eine klare und strukturierte Benutzerführung zu schaffen. Durch die Weiterleitung an eine dedizierte Seite mit der jeweiligen Event-ID kann der Nutzer sich vollständig auf die Verwaltung des ausgewählten Kurses konzentrieren.</w:t>
      </w:r>
    </w:p>
    <w:p w14:paraId="3998BE60" w14:textId="0F7F5A1D" w:rsidR="00593CB1" w:rsidRPr="00B03355" w:rsidRDefault="00593CB1" w:rsidP="00B03355">
      <w:pPr>
        <w:rPr>
          <w:rFonts w:asciiTheme="majorHAnsi" w:eastAsiaTheme="majorEastAsia" w:hAnsiTheme="majorHAnsi" w:cstheme="majorBidi"/>
          <w:bCs/>
          <w:sz w:val="28"/>
          <w:szCs w:val="26"/>
        </w:rPr>
      </w:pPr>
      <w:r>
        <w:br w:type="page"/>
      </w:r>
    </w:p>
    <w:p w14:paraId="51A4B80E" w14:textId="7CA97A2E" w:rsidR="006F6116" w:rsidRDefault="00B03355">
      <w:r>
        <w:rPr>
          <w:noProof/>
        </w:rPr>
        <w:lastRenderedPageBreak/>
        <w:drawing>
          <wp:anchor distT="0" distB="0" distL="114300" distR="114300" simplePos="0" relativeHeight="251689984" behindDoc="0" locked="0" layoutInCell="1" allowOverlap="1" wp14:anchorId="313CDA62" wp14:editId="0E1D5034">
            <wp:simplePos x="0" y="0"/>
            <wp:positionH relativeFrom="margin">
              <wp:align>left</wp:align>
            </wp:positionH>
            <wp:positionV relativeFrom="paragraph">
              <wp:posOffset>1264920</wp:posOffset>
            </wp:positionV>
            <wp:extent cx="5934075" cy="1857375"/>
            <wp:effectExtent l="0" t="0" r="9525" b="9525"/>
            <wp:wrapTopAndBottom/>
            <wp:docPr id="104226039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anchor>
        </w:drawing>
      </w:r>
      <w:r w:rsidRPr="00B03355">
        <w:t xml:space="preserve">Die </w:t>
      </w:r>
      <w:proofErr w:type="spellStart"/>
      <w:r w:rsidRPr="00B03355">
        <w:t>ImageManagementPage</w:t>
      </w:r>
      <w:proofErr w:type="spellEnd"/>
      <w:r w:rsidRPr="00B03355">
        <w:t xml:space="preserve"> spielt eine zentrale Rolle in diesem System. Sie passt ihr Verhalten dynamisch an, je nachdem, ob ein Bild für das Event vorhanden ist oder nicht. Diese Anpassungsfähigkeit wird durch den </w:t>
      </w:r>
      <w:bookmarkStart w:id="207" w:name="hasimage"/>
      <w:proofErr w:type="spellStart"/>
      <w:r w:rsidRPr="00B03355">
        <w:t>hasImage</w:t>
      </w:r>
      <w:bookmarkEnd w:id="207"/>
      <w:proofErr w:type="spellEnd"/>
      <w:r w:rsidRPr="00B03355">
        <w:t xml:space="preserve"> Zustand ermöglicht, der entscheidend für die Differenzierung zwischen dem Erstellen und Bearbeiten von Bildern ist. Zusätzlich wird ein spezieller Drag-and-Drop-Upload-</w:t>
      </w:r>
      <w:proofErr w:type="spellStart"/>
      <w:r w:rsidRPr="00B03355">
        <w:t>Komponent</w:t>
      </w:r>
      <w:proofErr w:type="spellEnd"/>
      <w:r w:rsidRPr="00B03355">
        <w:t xml:space="preserve"> integriert</w:t>
      </w:r>
      <w:r w:rsidR="00924A47">
        <w:t xml:space="preserve"> wie in </w:t>
      </w:r>
      <w:r w:rsidR="00924A47" w:rsidRPr="00924A47">
        <w:rPr>
          <w:rFonts w:eastAsia="Calibri" w:cstheme="minorHAnsi"/>
          <w:color w:val="0070C0"/>
          <w:u w:val="single"/>
        </w:rPr>
        <w:fldChar w:fldCharType="begin"/>
      </w:r>
      <w:r w:rsidR="00924A47" w:rsidRPr="00924A47">
        <w:rPr>
          <w:rFonts w:eastAsia="Calibri" w:cstheme="minorHAnsi"/>
          <w:color w:val="0070C0"/>
          <w:u w:val="single"/>
        </w:rPr>
        <w:instrText xml:space="preserve"> REF dragand \h </w:instrText>
      </w:r>
      <w:r w:rsidR="00924A47" w:rsidRPr="00924A47">
        <w:rPr>
          <w:rFonts w:eastAsia="Calibri" w:cstheme="minorHAnsi"/>
          <w:color w:val="0070C0"/>
          <w:u w:val="single"/>
        </w:rPr>
      </w:r>
      <w:r w:rsidR="00924A47" w:rsidRPr="00924A47">
        <w:rPr>
          <w:rFonts w:eastAsia="Calibri" w:cstheme="minorHAnsi"/>
          <w:color w:val="0070C0"/>
          <w:u w:val="single"/>
        </w:rPr>
        <w:instrText xml:space="preserve"> \* MERGEFORMAT </w:instrText>
      </w:r>
      <w:r w:rsidR="00924A47" w:rsidRPr="00924A47">
        <w:rPr>
          <w:rFonts w:eastAsia="Calibri" w:cstheme="minorHAnsi"/>
          <w:color w:val="0070C0"/>
          <w:u w:val="single"/>
        </w:rPr>
        <w:fldChar w:fldCharType="separate"/>
      </w:r>
      <w:r w:rsidR="00924A47" w:rsidRPr="00924A47">
        <w:rPr>
          <w:rFonts w:eastAsia="Calibri" w:cstheme="minorHAnsi"/>
          <w:color w:val="0070C0"/>
          <w:u w:val="single"/>
        </w:rPr>
        <w:t>Drag-and-Drop-Verfahren</w:t>
      </w:r>
      <w:r w:rsidR="00924A47" w:rsidRPr="00924A47">
        <w:rPr>
          <w:rFonts w:eastAsia="Calibri" w:cstheme="minorHAnsi"/>
          <w:color w:val="0070C0"/>
          <w:u w:val="single"/>
        </w:rPr>
        <w:fldChar w:fldCharType="end"/>
      </w:r>
      <w:r w:rsidR="00924A47">
        <w:t xml:space="preserve"> erläutert</w:t>
      </w:r>
      <w:r w:rsidRPr="00B03355">
        <w:t>, um den Upload-Prozess nicht nur effizient, sondern auch benutzerfreundlich zu gestalten.</w:t>
      </w:r>
    </w:p>
    <w:p w14:paraId="583E4EFE" w14:textId="26B51E9C" w:rsidR="006F6116" w:rsidRDefault="006F6116" w:rsidP="006F6116"/>
    <w:p w14:paraId="745A8A45" w14:textId="1297609F" w:rsidR="00A33E72" w:rsidRPr="00C121E4" w:rsidRDefault="006F6116" w:rsidP="00C121E4">
      <w:r>
        <w:t xml:space="preserve">Die Implementierung der Funktionen </w:t>
      </w:r>
      <w:r w:rsidRPr="00924A47">
        <w:fldChar w:fldCharType="begin"/>
      </w:r>
      <w:r w:rsidRPr="00924A47">
        <w:instrText xml:space="preserve"> REF aaa \h </w:instrText>
      </w:r>
      <w:r w:rsidR="00C121E4" w:rsidRPr="00924A47">
        <w:instrText xml:space="preserve"> \* MERGEFORMAT </w:instrText>
      </w:r>
      <w:r w:rsidRPr="00924A47">
        <w:fldChar w:fldCharType="separate"/>
      </w:r>
      <w:r w:rsidR="00A33E72" w:rsidRPr="00924A47">
        <w:fldChar w:fldCharType="begin"/>
      </w:r>
      <w:r w:rsidR="00A33E72" w:rsidRPr="00924A47">
        <w:instrText xml:space="preserve"> REF handlesubmit \h </w:instrText>
      </w:r>
      <w:r w:rsidR="00C121E4" w:rsidRPr="00924A47">
        <w:instrText xml:space="preserve"> \* MERGEFORMAT </w:instrText>
      </w:r>
      <w:r w:rsidR="00A33E72" w:rsidRPr="00924A47">
        <w:fldChar w:fldCharType="separate"/>
      </w:r>
      <w:r w:rsidR="00A33E72" w:rsidRPr="00924A47">
        <w:rPr>
          <w:rFonts w:eastAsia="Calibri" w:cstheme="minorHAnsi"/>
          <w:color w:val="0070C0"/>
          <w:u w:val="single"/>
        </w:rPr>
        <w:t>HandleSubmit</w:t>
      </w:r>
      <w:r w:rsidR="00A33E72" w:rsidRPr="00C121E4">
        <w:rPr>
          <w:rFonts w:eastAsia="Calibri" w:cstheme="minorHAnsi"/>
          <w:color w:val="0070C0"/>
          <w:sz w:val="24"/>
          <w:u w:val="single"/>
        </w:rPr>
        <w:t>-Funktion</w:t>
      </w:r>
    </w:p>
    <w:p w14:paraId="69695AB6" w14:textId="3FA43A85" w:rsidR="006F6116" w:rsidRDefault="00A33E72" w:rsidP="00C121E4">
      <w:r w:rsidRPr="00C121E4">
        <w:fldChar w:fldCharType="end"/>
      </w:r>
      <w:r w:rsidR="006F6116" w:rsidRPr="00C121E4">
        <w:fldChar w:fldCharType="end"/>
      </w:r>
      <w:r w:rsidR="006F6116">
        <w:t xml:space="preserve">und </w:t>
      </w:r>
      <w:proofErr w:type="spellStart"/>
      <w:r w:rsidR="006F6116">
        <w:t>handleDelete</w:t>
      </w:r>
      <w:proofErr w:type="spellEnd"/>
      <w:r w:rsidR="006F6116">
        <w:t xml:space="preserve"> auf der </w:t>
      </w:r>
      <w:proofErr w:type="spellStart"/>
      <w:r w:rsidR="006F6116">
        <w:t>ImageManagementPage</w:t>
      </w:r>
      <w:proofErr w:type="spellEnd"/>
      <w:r w:rsidR="006F6116">
        <w:t xml:space="preserve"> war entscheidend für die Schaffung einer intuitiven und effizienten Benutzeroberfläche zur Bildverwaltung. Der Gedanke hinter dieser Herangehensweise war es, den Administratoren der CompAcademy eine möglichst reibungslose und benutzerfreundliche Erfahrung beim Hochladen, Aktualisieren und Löschen von Bildern zu Kursen zu bieten.</w:t>
      </w:r>
    </w:p>
    <w:p w14:paraId="09C9DC4D" w14:textId="6AD231C3" w:rsidR="006F6116" w:rsidRDefault="006F6116" w:rsidP="006F6116"/>
    <w:p w14:paraId="1DE5A33C" w14:textId="733ED9CC" w:rsidR="006F6116" w:rsidRDefault="006F6116">
      <w:r w:rsidRPr="006F6116">
        <w:t xml:space="preserve">Das Kernstück dieser Entwicklung ist die Vermeidung von Redundanz durch den intelligenten Einsatz von Zuständen und </w:t>
      </w:r>
      <w:proofErr w:type="spellStart"/>
      <w:r w:rsidRPr="006F6116">
        <w:t>props</w:t>
      </w:r>
      <w:proofErr w:type="spellEnd"/>
      <w:r w:rsidRPr="006F6116">
        <w:t xml:space="preserve"> innerhalb der </w:t>
      </w:r>
      <w:proofErr w:type="spellStart"/>
      <w:r w:rsidRPr="006F6116">
        <w:t>React</w:t>
      </w:r>
      <w:proofErr w:type="spellEnd"/>
      <w:r w:rsidRPr="006F6116">
        <w:t>-Komponenten, was eine flexible und wiederverwendbare Architektur ermöglicht. Diese Herangehensweise stellt sicher, dass die Bilderverwaltung nicht nur funktional robust, sondern auch ästhetisch ansprechend und</w:t>
      </w:r>
      <w:r>
        <w:t xml:space="preserve"> </w:t>
      </w:r>
      <w:r w:rsidRPr="006F6116">
        <w:t>intuitiv zu bedienen ist, was die Verwaltung von Kursbildern zu einem angenehmen Erlebnis für die</w:t>
      </w:r>
      <w:r>
        <w:t xml:space="preserve"> </w:t>
      </w:r>
      <w:r w:rsidRPr="006F6116">
        <w:t>Administratoren macht.</w:t>
      </w:r>
    </w:p>
    <w:p w14:paraId="4C947810" w14:textId="2F0D5B24" w:rsidR="006F6116" w:rsidRDefault="006F6116" w:rsidP="006F6116"/>
    <w:p w14:paraId="7964A5A1" w14:textId="2E6E4B39" w:rsidR="006F6116" w:rsidRPr="006F6116" w:rsidRDefault="00E02C76">
      <w:pPr>
        <w:rPr>
          <w:b/>
          <w:bCs/>
        </w:rPr>
      </w:pPr>
      <w:bookmarkStart w:id="208" w:name="aaa"/>
      <w:bookmarkStart w:id="209" w:name="handlesubmit"/>
      <w:r>
        <w:rPr>
          <w:noProof/>
        </w:rPr>
        <w:lastRenderedPageBreak/>
        <w:drawing>
          <wp:anchor distT="0" distB="0" distL="114300" distR="114300" simplePos="0" relativeHeight="251691008" behindDoc="0" locked="0" layoutInCell="1" allowOverlap="1" wp14:anchorId="78B2445C" wp14:editId="584886B3">
            <wp:simplePos x="0" y="0"/>
            <wp:positionH relativeFrom="margin">
              <wp:align>left</wp:align>
            </wp:positionH>
            <wp:positionV relativeFrom="paragraph">
              <wp:posOffset>220345</wp:posOffset>
            </wp:positionV>
            <wp:extent cx="5934075" cy="5076825"/>
            <wp:effectExtent l="0" t="0" r="9525" b="9525"/>
            <wp:wrapTopAndBottom/>
            <wp:docPr id="114295228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anchor>
        </w:drawing>
      </w:r>
      <w:proofErr w:type="spellStart"/>
      <w:r w:rsidR="006F6116" w:rsidRPr="006F6116">
        <w:rPr>
          <w:b/>
          <w:bCs/>
        </w:rPr>
        <w:t>HandleSubmit</w:t>
      </w:r>
      <w:proofErr w:type="spellEnd"/>
      <w:r w:rsidR="006F6116" w:rsidRPr="006F6116">
        <w:rPr>
          <w:b/>
          <w:bCs/>
        </w:rPr>
        <w:t>-Funktion</w:t>
      </w:r>
    </w:p>
    <w:bookmarkEnd w:id="208"/>
    <w:bookmarkEnd w:id="209"/>
    <w:p w14:paraId="660C5C26" w14:textId="27C38BBB" w:rsidR="006F6116" w:rsidRDefault="006F6116" w:rsidP="006F6116">
      <w:r>
        <w:t xml:space="preserve">Die </w:t>
      </w:r>
      <w:proofErr w:type="spellStart"/>
      <w:r>
        <w:t>handleSubmit</w:t>
      </w:r>
      <w:proofErr w:type="spellEnd"/>
      <w:r>
        <w:t xml:space="preserve">-Funktion demonstriert eine flexible Handhabung des Bilduploads und der Bildaktualisierung, abhängig davon, ob bereits ein Bild für das Event vorhanden ist. Die Unterscheidung erfolgt über den </w:t>
      </w:r>
      <w:r w:rsidR="00E14486" w:rsidRPr="00E14486">
        <w:rPr>
          <w:rFonts w:eastAsia="Calibri" w:cstheme="minorHAnsi"/>
          <w:color w:val="0070C0"/>
          <w:u w:val="single"/>
        </w:rPr>
        <w:fldChar w:fldCharType="begin"/>
      </w:r>
      <w:r w:rsidR="00E14486" w:rsidRPr="00E14486">
        <w:rPr>
          <w:rFonts w:eastAsia="Calibri" w:cstheme="minorHAnsi"/>
          <w:color w:val="0070C0"/>
          <w:u w:val="single"/>
        </w:rPr>
        <w:instrText xml:space="preserve"> REF hasimage \h  \* MERGEFORMAT </w:instrText>
      </w:r>
      <w:r w:rsidR="00E14486" w:rsidRPr="00E14486">
        <w:rPr>
          <w:rFonts w:eastAsia="Calibri" w:cstheme="minorHAnsi"/>
          <w:color w:val="0070C0"/>
          <w:u w:val="single"/>
        </w:rPr>
      </w:r>
      <w:r w:rsidR="00E14486" w:rsidRPr="00E14486">
        <w:rPr>
          <w:rFonts w:eastAsia="Calibri" w:cstheme="minorHAnsi"/>
          <w:color w:val="0070C0"/>
          <w:u w:val="single"/>
        </w:rPr>
        <w:fldChar w:fldCharType="separate"/>
      </w:r>
      <w:proofErr w:type="spellStart"/>
      <w:r w:rsidR="00E14486" w:rsidRPr="00E14486">
        <w:rPr>
          <w:rFonts w:eastAsia="Calibri" w:cstheme="minorHAnsi"/>
          <w:color w:val="0070C0"/>
          <w:u w:val="single"/>
        </w:rPr>
        <w:t>hasImage</w:t>
      </w:r>
      <w:proofErr w:type="spellEnd"/>
      <w:r w:rsidR="00E14486" w:rsidRPr="00E14486">
        <w:rPr>
          <w:rFonts w:eastAsia="Calibri" w:cstheme="minorHAnsi"/>
          <w:color w:val="0070C0"/>
          <w:u w:val="single"/>
        </w:rPr>
        <w:fldChar w:fldCharType="end"/>
      </w:r>
      <w:r>
        <w:t xml:space="preserve">-Boolean. Diese Vorgehensweise ermöglicht es, denselben Formular-Workflow für das Erstellen neuer Bilder und das Aktualisieren bestehender Bilder zu nutzen, was die Codebasis </w:t>
      </w:r>
      <w:proofErr w:type="gramStart"/>
      <w:r>
        <w:t>vereinfacht</w:t>
      </w:r>
      <w:proofErr w:type="gramEnd"/>
      <w:r>
        <w:t xml:space="preserve"> und Wartung erleichtert.</w:t>
      </w:r>
    </w:p>
    <w:p w14:paraId="140951EA" w14:textId="7CE13CA1" w:rsidR="006F6116" w:rsidRDefault="006F6116" w:rsidP="006F6116"/>
    <w:p w14:paraId="4498457D" w14:textId="7E72FE25" w:rsidR="006F6116" w:rsidRDefault="006F6116" w:rsidP="006F6116">
      <w:proofErr w:type="spellStart"/>
      <w:r w:rsidRPr="00E14486">
        <w:rPr>
          <w:b/>
          <w:bCs/>
        </w:rPr>
        <w:t>FormData</w:t>
      </w:r>
      <w:proofErr w:type="spellEnd"/>
      <w:r w:rsidRPr="00E14486">
        <w:rPr>
          <w:b/>
          <w:bCs/>
        </w:rPr>
        <w:t>:</w:t>
      </w:r>
      <w:r>
        <w:t xml:space="preserve"> Die Verwendung von </w:t>
      </w:r>
      <w:proofErr w:type="spellStart"/>
      <w:r>
        <w:t>FormData</w:t>
      </w:r>
      <w:proofErr w:type="spellEnd"/>
      <w:r>
        <w:t xml:space="preserve"> ermöglicht es, Dateiuploads und zusätzliche Daten wie Event-ID und Bildbeschreibung in einem einzigen Request zu kombinieren. Dies vereinfacht die Handhabung auf dem Server und sorgt für eine effiziente Datenübertragung.</w:t>
      </w:r>
    </w:p>
    <w:p w14:paraId="20AEB131" w14:textId="5E08E795" w:rsidR="006F6116" w:rsidRDefault="006F6116" w:rsidP="006F6116"/>
    <w:p w14:paraId="68D0640A" w14:textId="493394BE" w:rsidR="006F6116" w:rsidRDefault="006F6116" w:rsidP="006F6116">
      <w:r w:rsidRPr="00E14486">
        <w:rPr>
          <w:b/>
          <w:bCs/>
        </w:rPr>
        <w:t>Dynamische API-Anfrage:</w:t>
      </w:r>
      <w:r>
        <w:t xml:space="preserve"> Basierend auf dem Zustand </w:t>
      </w:r>
      <w:proofErr w:type="spellStart"/>
      <w:r>
        <w:t>hasImage</w:t>
      </w:r>
      <w:proofErr w:type="spellEnd"/>
      <w:r>
        <w:t xml:space="preserve"> wird dynamisch entschieden, ob eine PUT- oder POST-Anfrage verwendet wird, um das Bild entsprechend zu aktualisieren oder neu zu erstellen. Diese Flexibilität in der Anfragegestaltung erlaubt es, mit einer einzigen Funktion zwei unterschiedliche, aber verwandte Abläufe abzudecken.</w:t>
      </w:r>
    </w:p>
    <w:p w14:paraId="5941F93E" w14:textId="77777777" w:rsidR="00EA0862" w:rsidRDefault="00EA0862" w:rsidP="006F6116"/>
    <w:p w14:paraId="1D9AB92A" w14:textId="731FA97C" w:rsidR="006F6116" w:rsidRDefault="006F6116" w:rsidP="006F6116"/>
    <w:p w14:paraId="2E60BF73" w14:textId="77777777" w:rsidR="00EA0862" w:rsidRDefault="00EA0862" w:rsidP="00EA0862">
      <w:r>
        <w:rPr>
          <w:noProof/>
        </w:rPr>
        <w:lastRenderedPageBreak/>
        <w:drawing>
          <wp:anchor distT="0" distB="0" distL="114300" distR="114300" simplePos="0" relativeHeight="251693056" behindDoc="0" locked="0" layoutInCell="1" allowOverlap="1" wp14:anchorId="70FF2C7F" wp14:editId="22BAC283">
            <wp:simplePos x="0" y="0"/>
            <wp:positionH relativeFrom="margin">
              <wp:align>left</wp:align>
            </wp:positionH>
            <wp:positionV relativeFrom="paragraph">
              <wp:posOffset>426720</wp:posOffset>
            </wp:positionV>
            <wp:extent cx="5934075" cy="3152775"/>
            <wp:effectExtent l="0" t="0" r="9525" b="9525"/>
            <wp:wrapTopAndBottom/>
            <wp:docPr id="1101648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t xml:space="preserve">Die Validierung von Bildern im Frontend spielt eine wesentliche Rolle in der Benutzererfahrung beim Hochladen von Dateien. </w:t>
      </w:r>
    </w:p>
    <w:p w14:paraId="65BA737D" w14:textId="5F603FBA" w:rsidR="00EA0862" w:rsidRDefault="00EA0862" w:rsidP="00EA0862">
      <w:r>
        <w:t>Durch das Setzen einer maximalen Dateigrö</w:t>
      </w:r>
      <w:r w:rsidR="00465685">
        <w:t>ss</w:t>
      </w:r>
      <w:r>
        <w:t xml:space="preserve">e und das Überprüfen des Dateityps direkt im Frontend, wie im </w:t>
      </w:r>
      <w:proofErr w:type="spellStart"/>
      <w:r>
        <w:t>handleFileAccepted</w:t>
      </w:r>
      <w:proofErr w:type="spellEnd"/>
      <w:r>
        <w:t>-Verfahren illustriert, profitieren die Nutzer von einer sofortigen Rückmeldung. Diese Art der Validierung dient dazu, die Usability der Plattform zu steigern, indem sie verhindert, dass Benutzer auf eine Serverantwort warten müssen, nur um dann möglicherweise festzustellen, dass ihre Datei nicht den Anforderungen entspricht.</w:t>
      </w:r>
    </w:p>
    <w:p w14:paraId="3CED6145" w14:textId="77777777" w:rsidR="00EA0862" w:rsidRDefault="00EA0862" w:rsidP="00EA0862"/>
    <w:p w14:paraId="79B96C41" w14:textId="7175F52B" w:rsidR="00EA0862" w:rsidRDefault="00EA0862" w:rsidP="00EA0862">
      <w:r>
        <w:t>Die im Frontend durchgeführte Validierung fungiert als erste Verteidigungslinie gegen unerwünschte Dateiuploads. Sie stellt sicher, dass nur Bilder im PNG- oder JPEG-Format und mit einer Dateigrösse, die einen vorgegebenen Maximalwert nicht überschreitet, akzeptiert werden. Diese sofortige Validierung sorgt für eine effiziente Nutzung der Serverressourcen, indem unnötige Datenübertragungen vermieden werden.</w:t>
      </w:r>
    </w:p>
    <w:p w14:paraId="597AF1CC" w14:textId="77777777" w:rsidR="00EA0862" w:rsidRDefault="00EA0862" w:rsidP="00EA0862"/>
    <w:p w14:paraId="5C9B066F" w14:textId="7E838486" w:rsidR="00EA0862" w:rsidRDefault="00EA0862" w:rsidP="00EA0862">
      <w:r>
        <w:t>Es ist jedoch zu beachten, dass die Frontend-Validierung allein nicht ausreichend ist, um die Sicherheit und Integrität der Plattform zu gewährleisten. Aufgrund der Möglichkeit, Frontend-Validierungen zu umgehen oder MIME-Typen zu manipulieren, ist eine zusätzliche Überprüfung auf Serverseite unerlässlich. Wie bereits in einem früheren Arbeitspaket erwähnt, geht die Backend-Validierung einen Schritt weiter, indem sie nicht nur die Dateieigenschaften überprüft, sondern auch den Inhalt der Datei analysiert</w:t>
      </w:r>
      <w:r w:rsidR="00205133">
        <w:t xml:space="preserve"> wie hier in der </w:t>
      </w:r>
      <w:r w:rsidR="00205133" w:rsidRPr="005F72A3">
        <w:rPr>
          <w:rFonts w:eastAsia="Calibri" w:cstheme="minorHAnsi"/>
          <w:color w:val="0070C0"/>
          <w:u w:val="single"/>
        </w:rPr>
        <w:fldChar w:fldCharType="begin"/>
      </w:r>
      <w:r w:rsidR="00205133" w:rsidRPr="005F72A3">
        <w:rPr>
          <w:rFonts w:eastAsia="Calibri" w:cstheme="minorHAnsi"/>
          <w:color w:val="0070C0"/>
          <w:u w:val="single"/>
        </w:rPr>
        <w:instrText xml:space="preserve"> REF imagevalid \h </w:instrText>
      </w:r>
      <w:r w:rsidR="005F72A3">
        <w:rPr>
          <w:rFonts w:eastAsia="Calibri" w:cstheme="minorHAnsi"/>
          <w:color w:val="0070C0"/>
          <w:u w:val="single"/>
        </w:rPr>
        <w:instrText xml:space="preserve"> \* MERGEFORMAT </w:instrText>
      </w:r>
      <w:r w:rsidR="00205133" w:rsidRPr="005F72A3">
        <w:rPr>
          <w:rFonts w:eastAsia="Calibri" w:cstheme="minorHAnsi"/>
          <w:color w:val="0070C0"/>
          <w:u w:val="single"/>
        </w:rPr>
      </w:r>
      <w:r w:rsidR="00205133" w:rsidRPr="005F72A3">
        <w:rPr>
          <w:rFonts w:eastAsia="Calibri" w:cstheme="minorHAnsi"/>
          <w:color w:val="0070C0"/>
          <w:u w:val="single"/>
        </w:rPr>
        <w:fldChar w:fldCharType="separate"/>
      </w:r>
      <w:r w:rsidR="00205133" w:rsidRPr="005F72A3">
        <w:rPr>
          <w:rFonts w:eastAsia="Calibri" w:cstheme="minorHAnsi"/>
          <w:color w:val="0070C0"/>
          <w:u w:val="single"/>
        </w:rPr>
        <w:t>isImageValid</w:t>
      </w:r>
      <w:r w:rsidR="00205133" w:rsidRPr="005F72A3">
        <w:rPr>
          <w:rFonts w:eastAsia="Calibri" w:cstheme="minorHAnsi"/>
          <w:color w:val="0070C0"/>
          <w:u w:val="single"/>
        </w:rPr>
        <w:fldChar w:fldCharType="end"/>
      </w:r>
      <w:r w:rsidR="00205133">
        <w:t xml:space="preserve"> Methode</w:t>
      </w:r>
      <w:r>
        <w:t>, um sicherzustellen, dass er mit dem angegebenen Dateityp übereinstimmt.</w:t>
      </w:r>
    </w:p>
    <w:p w14:paraId="4252BCAC" w14:textId="77777777" w:rsidR="00EA0862" w:rsidRDefault="00EA0862" w:rsidP="00EA0862"/>
    <w:p w14:paraId="43889CD2" w14:textId="4DEE5B4F" w:rsidR="006F6116" w:rsidRDefault="005F72A3" w:rsidP="005F72A3">
      <w:r w:rsidRPr="005F72A3">
        <w:t xml:space="preserve">Diese Strategie vereint eine sofortige Rückmeldung an den Nutzer mit einer gründlichen Sicherheitsüberprüfung im Backend, um sowohl Benutzerfreundlichkeit als auch die Integrität der Datenverarbeitung zu gewährleisten. </w:t>
      </w:r>
    </w:p>
    <w:p w14:paraId="120992EB" w14:textId="77777777" w:rsidR="00D54E49" w:rsidRDefault="00D54E49" w:rsidP="006F6116"/>
    <w:p w14:paraId="408ADB69" w14:textId="77777777" w:rsidR="00D54E49" w:rsidRDefault="00D54E49">
      <w:r>
        <w:br w:type="page"/>
      </w:r>
    </w:p>
    <w:p w14:paraId="46E95A6B" w14:textId="1337F9B4" w:rsidR="00D54E49" w:rsidRDefault="00BF4FCB" w:rsidP="00BF4FCB">
      <w:pPr>
        <w:pStyle w:val="berschrift3"/>
      </w:pPr>
      <w:bookmarkStart w:id="210" w:name="_Toc161243352"/>
      <w:r w:rsidRPr="00BF4FCB">
        <w:lastRenderedPageBreak/>
        <w:t xml:space="preserve">Arbeitspaket </w:t>
      </w:r>
      <w:r w:rsidRPr="00FA3D9A">
        <w:rPr>
          <w:rFonts w:asciiTheme="minorHAnsi" w:eastAsia="Calibri" w:hAnsiTheme="minorHAnsi" w:cstheme="minorHAnsi"/>
          <w:bCs/>
          <w:color w:val="0070C0"/>
          <w:sz w:val="24"/>
          <w:szCs w:val="22"/>
          <w:u w:val="single"/>
        </w:rPr>
        <w:fldChar w:fldCharType="begin"/>
      </w:r>
      <w:r w:rsidRPr="00FA3D9A">
        <w:rPr>
          <w:rFonts w:asciiTheme="minorHAnsi" w:eastAsia="Calibri" w:hAnsiTheme="minorHAnsi" w:cstheme="minorHAnsi"/>
          <w:bCs/>
          <w:color w:val="0070C0"/>
          <w:sz w:val="24"/>
          <w:szCs w:val="22"/>
          <w:u w:val="single"/>
        </w:rPr>
        <w:instrText xml:space="preserve"> REF A26 \h </w:instrText>
      </w:r>
      <w:r w:rsidRPr="00FA3D9A">
        <w:rPr>
          <w:rFonts w:asciiTheme="minorHAnsi" w:eastAsia="Calibri" w:hAnsiTheme="minorHAnsi" w:cstheme="minorHAnsi"/>
          <w:bCs/>
          <w:color w:val="0070C0"/>
          <w:sz w:val="24"/>
          <w:szCs w:val="22"/>
          <w:u w:val="single"/>
        </w:rPr>
      </w:r>
      <w:r w:rsidR="00FA3D9A">
        <w:rPr>
          <w:rFonts w:asciiTheme="minorHAnsi" w:eastAsia="Calibri" w:hAnsiTheme="minorHAnsi" w:cstheme="minorHAnsi"/>
          <w:bCs/>
          <w:color w:val="0070C0"/>
          <w:sz w:val="24"/>
          <w:szCs w:val="22"/>
          <w:u w:val="single"/>
        </w:rPr>
        <w:instrText xml:space="preserve"> \* MERGEFORMAT </w:instrText>
      </w:r>
      <w:r w:rsidRPr="00FA3D9A">
        <w:rPr>
          <w:rFonts w:asciiTheme="minorHAnsi" w:eastAsia="Calibri" w:hAnsiTheme="minorHAnsi" w:cstheme="minorHAnsi"/>
          <w:bCs/>
          <w:color w:val="0070C0"/>
          <w:sz w:val="24"/>
          <w:szCs w:val="22"/>
          <w:u w:val="single"/>
        </w:rPr>
        <w:fldChar w:fldCharType="separate"/>
      </w:r>
      <w:r w:rsidRPr="00FA3D9A">
        <w:rPr>
          <w:rFonts w:asciiTheme="minorHAnsi" w:eastAsia="Calibri" w:hAnsiTheme="minorHAnsi" w:cstheme="minorHAnsi"/>
          <w:bCs/>
          <w:color w:val="0070C0"/>
          <w:sz w:val="24"/>
          <w:szCs w:val="22"/>
          <w:u w:val="single"/>
        </w:rPr>
        <w:t>26</w:t>
      </w:r>
      <w:r w:rsidRPr="00FA3D9A">
        <w:rPr>
          <w:rFonts w:asciiTheme="minorHAnsi" w:eastAsia="Calibri" w:hAnsiTheme="minorHAnsi" w:cstheme="minorHAnsi"/>
          <w:bCs/>
          <w:color w:val="0070C0"/>
          <w:sz w:val="24"/>
          <w:szCs w:val="22"/>
          <w:u w:val="single"/>
        </w:rPr>
        <w:fldChar w:fldCharType="end"/>
      </w:r>
      <w:r>
        <w:t xml:space="preserve"> &amp; </w:t>
      </w:r>
      <w:r w:rsidRPr="00FA3D9A">
        <w:rPr>
          <w:rFonts w:asciiTheme="minorHAnsi" w:eastAsia="Calibri" w:hAnsiTheme="minorHAnsi" w:cstheme="minorHAnsi"/>
          <w:bCs/>
          <w:color w:val="0070C0"/>
          <w:szCs w:val="22"/>
          <w:u w:val="single"/>
        </w:rPr>
        <w:fldChar w:fldCharType="begin"/>
      </w:r>
      <w:r w:rsidRPr="00FA3D9A">
        <w:rPr>
          <w:rFonts w:asciiTheme="minorHAnsi" w:eastAsia="Calibri" w:hAnsiTheme="minorHAnsi" w:cstheme="minorHAnsi"/>
          <w:bCs/>
          <w:color w:val="0070C0"/>
          <w:szCs w:val="22"/>
          <w:u w:val="single"/>
        </w:rPr>
        <w:instrText xml:space="preserve"> REF A27 \h </w:instrText>
      </w:r>
      <w:r w:rsidRPr="00FA3D9A">
        <w:rPr>
          <w:rFonts w:asciiTheme="minorHAnsi" w:eastAsia="Calibri" w:hAnsiTheme="minorHAnsi" w:cstheme="minorHAnsi"/>
          <w:bCs/>
          <w:color w:val="0070C0"/>
          <w:szCs w:val="22"/>
          <w:u w:val="single"/>
        </w:rPr>
      </w:r>
      <w:r w:rsidR="00FA3D9A">
        <w:rPr>
          <w:rFonts w:asciiTheme="minorHAnsi" w:eastAsia="Calibri" w:hAnsiTheme="minorHAnsi" w:cstheme="minorHAnsi"/>
          <w:bCs/>
          <w:color w:val="0070C0"/>
          <w:szCs w:val="22"/>
          <w:u w:val="single"/>
        </w:rPr>
        <w:instrText xml:space="preserve"> \* MERGEFORMAT </w:instrText>
      </w:r>
      <w:r w:rsidRPr="00FA3D9A">
        <w:rPr>
          <w:rFonts w:asciiTheme="minorHAnsi" w:eastAsia="Calibri" w:hAnsiTheme="minorHAnsi" w:cstheme="minorHAnsi"/>
          <w:bCs/>
          <w:color w:val="0070C0"/>
          <w:szCs w:val="22"/>
          <w:u w:val="single"/>
        </w:rPr>
        <w:fldChar w:fldCharType="separate"/>
      </w:r>
      <w:r w:rsidRPr="00FA3D9A">
        <w:rPr>
          <w:rFonts w:asciiTheme="minorHAnsi" w:eastAsia="Calibri" w:hAnsiTheme="minorHAnsi" w:cstheme="minorHAnsi"/>
          <w:bCs/>
          <w:color w:val="0070C0"/>
          <w:sz w:val="24"/>
          <w:szCs w:val="22"/>
          <w:u w:val="single"/>
        </w:rPr>
        <w:t>27</w:t>
      </w:r>
      <w:bookmarkEnd w:id="210"/>
      <w:r w:rsidRPr="00FA3D9A">
        <w:rPr>
          <w:rFonts w:asciiTheme="minorHAnsi" w:eastAsia="Calibri" w:hAnsiTheme="minorHAnsi" w:cstheme="minorHAnsi"/>
          <w:bCs/>
          <w:color w:val="0070C0"/>
          <w:szCs w:val="22"/>
          <w:u w:val="single"/>
        </w:rPr>
        <w:fldChar w:fldCharType="end"/>
      </w:r>
    </w:p>
    <w:p w14:paraId="456427FF" w14:textId="77777777" w:rsidR="00AF526F" w:rsidRPr="00AF526F" w:rsidRDefault="00AF526F" w:rsidP="00AF526F">
      <w:pPr>
        <w:rPr>
          <w:b/>
          <w:bCs/>
        </w:rPr>
      </w:pPr>
      <w:r w:rsidRPr="00AF526F">
        <w:rPr>
          <w:b/>
          <w:bCs/>
        </w:rPr>
        <w:t>Zielsetzung</w:t>
      </w:r>
    </w:p>
    <w:p w14:paraId="2E5F32C9" w14:textId="03FB6E7E" w:rsidR="00AF526F" w:rsidRDefault="00AF526F" w:rsidP="00AF526F">
      <w:r>
        <w:t>Die Entwicklung einer Benutzeroberfläche zur Anzeige von Datenimport-Transformationen (Arbeitspaket 26) und die Implementierung einer Komponente zur Anzeige der letzten Datenimporte (Arbeitspaket 27) waren darauf ausgerichtet, Administratoren einen detaillierten Einblick in Probleme zu geben, die während des Datenimports aufgetreten sind, sowie einen Überblick über die Importaktivitäten zu ermöglichen. Ein zentrales Anliegen war es, die Benutzerfreundlichkeit zu maximieren, indem Fehler leicht erkennbar gemacht und direkte Verknüpfungen zu den originalen Kursen im LMS bereitgestellt werden.</w:t>
      </w:r>
    </w:p>
    <w:p w14:paraId="152C17FF" w14:textId="77777777" w:rsidR="00AF526F" w:rsidRDefault="00AF526F" w:rsidP="00AF526F"/>
    <w:p w14:paraId="57A15658" w14:textId="77777777" w:rsidR="00AF526F" w:rsidRPr="00275C18" w:rsidRDefault="00AF526F" w:rsidP="00AF526F">
      <w:pPr>
        <w:rPr>
          <w:b/>
          <w:bCs/>
        </w:rPr>
      </w:pPr>
      <w:r w:rsidRPr="00275C18">
        <w:rPr>
          <w:b/>
          <w:bCs/>
        </w:rPr>
        <w:t>Umsetzung</w:t>
      </w:r>
    </w:p>
    <w:p w14:paraId="68605C7E" w14:textId="6932C300" w:rsidR="00AF526F" w:rsidRDefault="00AF526F" w:rsidP="00AF526F">
      <w:r>
        <w:t xml:space="preserve">Die </w:t>
      </w:r>
      <w:proofErr w:type="spellStart"/>
      <w:r>
        <w:t>TransformationPage</w:t>
      </w:r>
      <w:proofErr w:type="spellEnd"/>
      <w:r>
        <w:t xml:space="preserve">-Komponente wurde entwickelt, um zwei Hauptfunktionen zu erfüllen: die Anzeige von Transformationsdetails und Importdetails. Durch den Einsatz von </w:t>
      </w:r>
      <w:proofErr w:type="spellStart"/>
      <w:r>
        <w:t>React</w:t>
      </w:r>
      <w:proofErr w:type="spellEnd"/>
      <w:r>
        <w:t xml:space="preserve"> Hooks wie useEffect, </w:t>
      </w:r>
      <w:proofErr w:type="spellStart"/>
      <w:r>
        <w:t>useMemo</w:t>
      </w:r>
      <w:proofErr w:type="spellEnd"/>
      <w:r>
        <w:t xml:space="preserve">, und </w:t>
      </w:r>
      <w:proofErr w:type="spellStart"/>
      <w:r>
        <w:t>useState</w:t>
      </w:r>
      <w:proofErr w:type="spellEnd"/>
      <w:r>
        <w:t xml:space="preserve"> sowie einer ma</w:t>
      </w:r>
      <w:r w:rsidR="004838C5">
        <w:t>ss</w:t>
      </w:r>
      <w:r>
        <w:t>geschneiderten Hook useListen für das Abhören von Websocket-Nachrichten, konnte eine reaktive und interaktive Benutzeroberfläche geschaffen werden.</w:t>
      </w:r>
      <w:r w:rsidR="0029636F">
        <w:rPr>
          <w:noProof/>
        </w:rPr>
        <w:drawing>
          <wp:anchor distT="0" distB="0" distL="114300" distR="114300" simplePos="0" relativeHeight="251695104" behindDoc="0" locked="0" layoutInCell="1" allowOverlap="1" wp14:anchorId="7B916BD4" wp14:editId="2B28E5B7">
            <wp:simplePos x="0" y="0"/>
            <wp:positionH relativeFrom="column">
              <wp:posOffset>4445</wp:posOffset>
            </wp:positionH>
            <wp:positionV relativeFrom="paragraph">
              <wp:posOffset>955040</wp:posOffset>
            </wp:positionV>
            <wp:extent cx="5934075" cy="5276850"/>
            <wp:effectExtent l="0" t="0" r="9525" b="0"/>
            <wp:wrapTopAndBottom/>
            <wp:docPr id="2859873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anchor>
        </w:drawing>
      </w:r>
    </w:p>
    <w:p w14:paraId="53C94BCD" w14:textId="77777777" w:rsidR="00AF526F" w:rsidRPr="00924A47" w:rsidRDefault="00AF526F" w:rsidP="00AF526F">
      <w:pPr>
        <w:rPr>
          <w:b/>
          <w:bCs/>
        </w:rPr>
      </w:pPr>
      <w:r w:rsidRPr="00924A47">
        <w:rPr>
          <w:b/>
          <w:bCs/>
        </w:rPr>
        <w:lastRenderedPageBreak/>
        <w:t>Schlüsselaspekte der Implementierung:</w:t>
      </w:r>
    </w:p>
    <w:p w14:paraId="6C6DE53D" w14:textId="56F2EC32" w:rsidR="00AF526F" w:rsidRDefault="0029636F" w:rsidP="00AF526F">
      <w:r>
        <w:rPr>
          <w:noProof/>
        </w:rPr>
        <w:drawing>
          <wp:anchor distT="0" distB="0" distL="114300" distR="114300" simplePos="0" relativeHeight="251697152" behindDoc="0" locked="0" layoutInCell="1" allowOverlap="1" wp14:anchorId="5E55C8C6" wp14:editId="4611D4DC">
            <wp:simplePos x="0" y="0"/>
            <wp:positionH relativeFrom="margin">
              <wp:align>left</wp:align>
            </wp:positionH>
            <wp:positionV relativeFrom="paragraph">
              <wp:posOffset>1835785</wp:posOffset>
            </wp:positionV>
            <wp:extent cx="5591175" cy="1228725"/>
            <wp:effectExtent l="0" t="0" r="9525" b="9525"/>
            <wp:wrapTopAndBottom/>
            <wp:docPr id="57725489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36717818" wp14:editId="168DE338">
            <wp:simplePos x="0" y="0"/>
            <wp:positionH relativeFrom="margin">
              <wp:align>left</wp:align>
            </wp:positionH>
            <wp:positionV relativeFrom="paragraph">
              <wp:posOffset>446405</wp:posOffset>
            </wp:positionV>
            <wp:extent cx="5943600" cy="790575"/>
            <wp:effectExtent l="0" t="0" r="0" b="9525"/>
            <wp:wrapTopAndBottom/>
            <wp:docPr id="16487074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anchor>
        </w:drawing>
      </w:r>
      <w:r w:rsidR="00AF526F">
        <w:t xml:space="preserve">Dynamische Fehlerfilterung: Durch die Integration einer Optionskomponente, die es ermöglicht, zwischen verschiedenen </w:t>
      </w:r>
      <w:proofErr w:type="spellStart"/>
      <w:r w:rsidR="00AF526F">
        <w:t>ErrorTypes</w:t>
      </w:r>
      <w:proofErr w:type="spellEnd"/>
      <w:r w:rsidR="00AF526F">
        <w:t xml:space="preserve"> zu wählen, können Administratoren die angezeigten Transformationen basierend auf dem ausgewählten Fehlertyp (CRITICAL, CONVERSION, MISSING_DATA) filtern. Dies erhöht die Effizienz bei der Fehlersuche und -behebung.</w:t>
      </w:r>
    </w:p>
    <w:p w14:paraId="4F005955" w14:textId="7D556CEA" w:rsidR="00AF526F" w:rsidRDefault="00AF526F" w:rsidP="00AF526F"/>
    <w:p w14:paraId="313D50FC" w14:textId="6E4F177F" w:rsidR="0029636F" w:rsidRDefault="0029636F" w:rsidP="00AF526F"/>
    <w:p w14:paraId="3F67059C" w14:textId="77777777" w:rsidR="00723217" w:rsidRDefault="00723217" w:rsidP="00AF526F">
      <w:pPr>
        <w:rPr>
          <w:b/>
          <w:bCs/>
        </w:rPr>
      </w:pPr>
    </w:p>
    <w:p w14:paraId="5B6FFB9A" w14:textId="6C4C1FA6" w:rsidR="00AF526F" w:rsidRDefault="00AF526F" w:rsidP="00AF526F">
      <w:r w:rsidRPr="0029636F">
        <w:rPr>
          <w:b/>
          <w:bCs/>
        </w:rPr>
        <w:t>Direkte Verknüpfung zum LMS</w:t>
      </w:r>
      <w:r>
        <w:t xml:space="preserve">: Jede Transformations- und Importkomponente ist so gestaltet, dass sie nicht nur detaillierte Informationen über den jeweiligen Prozess bietet, sondern auch eine direkte Verknüpfung zum entsprechenden Kurs im LMS ermöglicht. Dies </w:t>
      </w:r>
      <w:proofErr w:type="gramStart"/>
      <w:r>
        <w:t>erleichtert</w:t>
      </w:r>
      <w:proofErr w:type="gramEnd"/>
      <w:r>
        <w:t xml:space="preserve"> die schnelle Navigation und Problemlösung.</w:t>
      </w:r>
    </w:p>
    <w:p w14:paraId="72142819" w14:textId="4DB535DD" w:rsidR="00AF526F" w:rsidRDefault="00723217" w:rsidP="00AF526F">
      <w:r>
        <w:rPr>
          <w:noProof/>
        </w:rPr>
        <w:drawing>
          <wp:anchor distT="0" distB="0" distL="114300" distR="114300" simplePos="0" relativeHeight="251699200" behindDoc="0" locked="0" layoutInCell="1" allowOverlap="1" wp14:anchorId="5BA913CC" wp14:editId="571F7158">
            <wp:simplePos x="0" y="0"/>
            <wp:positionH relativeFrom="column">
              <wp:posOffset>4445</wp:posOffset>
            </wp:positionH>
            <wp:positionV relativeFrom="paragraph">
              <wp:posOffset>2540</wp:posOffset>
            </wp:positionV>
            <wp:extent cx="5695950" cy="2305050"/>
            <wp:effectExtent l="0" t="0" r="0" b="0"/>
            <wp:wrapTopAndBottom/>
            <wp:docPr id="3050739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anchor>
        </w:drawing>
      </w:r>
    </w:p>
    <w:p w14:paraId="0A53292B" w14:textId="34F35C9C" w:rsidR="00AF526F" w:rsidRDefault="00AF526F" w:rsidP="00AF526F">
      <w:r w:rsidRPr="0029636F">
        <w:rPr>
          <w:b/>
          <w:bCs/>
        </w:rPr>
        <w:t>Benutzerzentrierte Gestaltung</w:t>
      </w:r>
      <w:r>
        <w:t xml:space="preserve">: Die klare visuelle Hervorhebung von Fehlertypen </w:t>
      </w:r>
      <w:r w:rsidR="0029636F">
        <w:t xml:space="preserve">und historischen Datenimporten </w:t>
      </w:r>
      <w:r>
        <w:t xml:space="preserve">tragen dazu bei, dass Administratoren auf einen Blick den Zustand der Datenimporte erfassen können. Die Verwendung von </w:t>
      </w:r>
      <w:r w:rsidR="00723217">
        <w:t>Icons</w:t>
      </w:r>
      <w:r>
        <w:t xml:space="preserve"> und typografischen Elementen unterstützt die intuitive Bedienung der Oberfläche.</w:t>
      </w:r>
    </w:p>
    <w:p w14:paraId="335F0142" w14:textId="77777777" w:rsidR="00AF526F" w:rsidRDefault="00AF526F" w:rsidP="00AF526F"/>
    <w:p w14:paraId="1059FE2A" w14:textId="77777777" w:rsidR="00AF526F" w:rsidRDefault="00AF526F" w:rsidP="00AF526F"/>
    <w:p w14:paraId="5A71298E" w14:textId="7734A0D0" w:rsidR="00D54E49" w:rsidRDefault="00D54E49" w:rsidP="00AF526F">
      <w:r>
        <w:br w:type="page"/>
      </w:r>
    </w:p>
    <w:p w14:paraId="2B4A1699" w14:textId="76A5AAD9" w:rsidR="00924A47" w:rsidRDefault="00924A47" w:rsidP="00924A47">
      <w:pPr>
        <w:pStyle w:val="berschrift3"/>
      </w:pPr>
      <w:bookmarkStart w:id="211" w:name="_Toc161243353"/>
      <w:r>
        <w:lastRenderedPageBreak/>
        <w:t xml:space="preserve">Arbeitspaket </w:t>
      </w:r>
      <w:r w:rsidRPr="000F158A">
        <w:rPr>
          <w:rFonts w:asciiTheme="minorHAnsi" w:eastAsia="Calibri" w:hAnsiTheme="minorHAnsi" w:cstheme="minorHAnsi"/>
          <w:bCs/>
          <w:color w:val="0070C0"/>
          <w:szCs w:val="22"/>
          <w:u w:val="single"/>
        </w:rPr>
        <w:fldChar w:fldCharType="begin"/>
      </w:r>
      <w:r w:rsidRPr="000F158A">
        <w:rPr>
          <w:rFonts w:asciiTheme="minorHAnsi" w:eastAsia="Calibri" w:hAnsiTheme="minorHAnsi" w:cstheme="minorHAnsi"/>
          <w:bCs/>
          <w:color w:val="0070C0"/>
          <w:szCs w:val="22"/>
          <w:u w:val="single"/>
        </w:rPr>
        <w:instrText xml:space="preserve"> REF A28 \h </w:instrText>
      </w:r>
      <w:r w:rsidRPr="000F158A">
        <w:rPr>
          <w:rFonts w:asciiTheme="minorHAnsi" w:eastAsia="Calibri" w:hAnsiTheme="minorHAnsi" w:cstheme="minorHAnsi"/>
          <w:bCs/>
          <w:color w:val="0070C0"/>
          <w:szCs w:val="22"/>
          <w:u w:val="single"/>
        </w:rPr>
      </w:r>
      <w:r w:rsidR="000F158A">
        <w:rPr>
          <w:rFonts w:asciiTheme="minorHAnsi" w:eastAsia="Calibri" w:hAnsiTheme="minorHAnsi" w:cstheme="minorHAnsi"/>
          <w:bCs/>
          <w:color w:val="0070C0"/>
          <w:szCs w:val="22"/>
          <w:u w:val="single"/>
        </w:rPr>
        <w:instrText xml:space="preserve"> \* MERGEFORMAT </w:instrText>
      </w:r>
      <w:r w:rsidRPr="000F158A">
        <w:rPr>
          <w:rFonts w:asciiTheme="minorHAnsi" w:eastAsia="Calibri" w:hAnsiTheme="minorHAnsi" w:cstheme="minorHAnsi"/>
          <w:bCs/>
          <w:color w:val="0070C0"/>
          <w:szCs w:val="22"/>
          <w:u w:val="single"/>
        </w:rPr>
        <w:fldChar w:fldCharType="separate"/>
      </w:r>
      <w:r w:rsidRPr="000F158A">
        <w:rPr>
          <w:rFonts w:asciiTheme="minorHAnsi" w:eastAsia="Calibri" w:hAnsiTheme="minorHAnsi" w:cstheme="minorHAnsi"/>
          <w:bCs/>
          <w:color w:val="0070C0"/>
          <w:szCs w:val="22"/>
          <w:u w:val="single"/>
        </w:rPr>
        <w:t>28</w:t>
      </w:r>
      <w:bookmarkEnd w:id="211"/>
      <w:r w:rsidRPr="000F158A">
        <w:rPr>
          <w:rFonts w:asciiTheme="minorHAnsi" w:eastAsia="Calibri" w:hAnsiTheme="minorHAnsi" w:cstheme="minorHAnsi"/>
          <w:bCs/>
          <w:color w:val="0070C0"/>
          <w:szCs w:val="22"/>
          <w:u w:val="single"/>
        </w:rPr>
        <w:fldChar w:fldCharType="end"/>
      </w:r>
    </w:p>
    <w:p w14:paraId="78322C72" w14:textId="66C5B2DE" w:rsidR="00924A47" w:rsidRDefault="00924A47" w:rsidP="00B26A08">
      <w:r>
        <w:t>Das Ziel dieses Arbeitspakets bestand darin, eine Benutzerverwaltungsoberfläche im Frontend zu entwickeln, die es Administratoren ermöglicht, Benutzerkonten einfach zu verwalten, einschlie</w:t>
      </w:r>
      <w:r w:rsidR="00A71521">
        <w:t>ss</w:t>
      </w:r>
      <w:r>
        <w:t>lich der Erstellung, Bearbeitung und Deaktivierung von Benutzern. Die Gestaltung dieser Oberfläche war darauf ausgelegt, sowohl elegant als auch einfach zu sein, um eine intuitive Bedienung zu gewährleisten.</w:t>
      </w:r>
      <w:r w:rsidRPr="00924A47">
        <w:rPr>
          <w:b/>
          <w:bCs/>
        </w:rPr>
        <w:t xml:space="preserve"> </w:t>
      </w:r>
    </w:p>
    <w:p w14:paraId="37E0142A" w14:textId="4E835F48" w:rsidR="00924A47" w:rsidRDefault="00B26A08" w:rsidP="00924A47">
      <w:r>
        <w:rPr>
          <w:noProof/>
        </w:rPr>
        <w:drawing>
          <wp:inline distT="0" distB="0" distL="0" distR="0" wp14:anchorId="4377B2A8" wp14:editId="032DCA10">
            <wp:extent cx="5584370" cy="4867275"/>
            <wp:effectExtent l="0" t="0" r="0" b="0"/>
            <wp:docPr id="186329870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01920" cy="4882571"/>
                    </a:xfrm>
                    <a:prstGeom prst="rect">
                      <a:avLst/>
                    </a:prstGeom>
                    <a:noFill/>
                    <a:ln>
                      <a:noFill/>
                    </a:ln>
                  </pic:spPr>
                </pic:pic>
              </a:graphicData>
            </a:graphic>
          </wp:inline>
        </w:drawing>
      </w:r>
    </w:p>
    <w:p w14:paraId="2A7267C0" w14:textId="77777777" w:rsidR="00924A47" w:rsidRDefault="00924A47" w:rsidP="00924A47">
      <w:r w:rsidRPr="00B26A08">
        <w:rPr>
          <w:b/>
          <w:bCs/>
        </w:rPr>
        <w:t>Filterung nach Aktivitätsstatus:</w:t>
      </w:r>
      <w:r>
        <w:t xml:space="preserve"> Die Benutzer werden nach ihrem Aktivitätsstatus gefiltert und in zwei Abschnitte unterteilt: "Aktive Benutzer" und "Inaktive Benutzer". Diese Unterteilung ermöglicht eine übersichtliche Darstellung und einfache Navigation durch die Benutzerliste.</w:t>
      </w:r>
    </w:p>
    <w:p w14:paraId="0202F816" w14:textId="77777777" w:rsidR="00924A47" w:rsidRDefault="00924A47" w:rsidP="00924A47"/>
    <w:p w14:paraId="46F41478" w14:textId="6E2D1A23" w:rsidR="00924A47" w:rsidRDefault="00924A47" w:rsidP="00924A47">
      <w:r w:rsidRPr="008E5735">
        <w:rPr>
          <w:b/>
          <w:bCs/>
        </w:rPr>
        <w:t>Erstellung eines neuen Benutzers:</w:t>
      </w:r>
      <w:r>
        <w:t xml:space="preserve"> Administratoren können über einen dedizierten Button "Neuer Benutzer erstellen" einen neuen Benutzer hinzufügen. Durch Klicken auf diesen Button wird der Benutzer zur Seite </w:t>
      </w:r>
      <w:proofErr w:type="spellStart"/>
      <w:r w:rsidR="00B26A08">
        <w:t>personManagement</w:t>
      </w:r>
      <w:proofErr w:type="spellEnd"/>
      <w:r>
        <w:t xml:space="preserve"> weitergeleitet.</w:t>
      </w:r>
    </w:p>
    <w:p w14:paraId="1CC22D72" w14:textId="77777777" w:rsidR="00924A47" w:rsidRDefault="00924A47" w:rsidP="00924A47"/>
    <w:p w14:paraId="60561D78" w14:textId="77777777" w:rsidR="00924A47" w:rsidRDefault="00924A47" w:rsidP="00924A47">
      <w:r w:rsidRPr="00B26A08">
        <w:rPr>
          <w:b/>
          <w:bCs/>
        </w:rPr>
        <w:t>Visuelles Feedback bei leerer Benutzerliste:</w:t>
      </w:r>
      <w:r>
        <w:t xml:space="preserve"> Wenn keine Benutzerinformationen verfügbar sind, wird eine entsprechende Nachricht angezeigt, um den Benutzer darüber zu informieren.</w:t>
      </w:r>
    </w:p>
    <w:p w14:paraId="5EAB8917" w14:textId="77777777" w:rsidR="00924A47" w:rsidRDefault="00924A47" w:rsidP="00924A47"/>
    <w:p w14:paraId="07F3F891" w14:textId="75B71311" w:rsidR="00924A47" w:rsidRPr="00924A47" w:rsidRDefault="00924A47" w:rsidP="00924A47">
      <w:r>
        <w:t>Diese Benutzerverwaltungsoberfläche stellt somit ein wichtiges Werkzeug für Administratoren dar, um die Verwaltung von Benutzerkonten effizient und intuitiv durchführen zu können.</w:t>
      </w:r>
    </w:p>
    <w:p w14:paraId="2C85D417" w14:textId="77777777" w:rsidR="008E5735" w:rsidRPr="008E5735" w:rsidRDefault="008E5735" w:rsidP="008E5735">
      <w:pPr>
        <w:rPr>
          <w:b/>
          <w:bCs/>
        </w:rPr>
      </w:pPr>
      <w:r w:rsidRPr="008E5735">
        <w:rPr>
          <w:b/>
          <w:bCs/>
        </w:rPr>
        <w:lastRenderedPageBreak/>
        <w:t xml:space="preserve">Person </w:t>
      </w:r>
      <w:proofErr w:type="spellStart"/>
      <w:r w:rsidRPr="008E5735">
        <w:rPr>
          <w:b/>
          <w:bCs/>
        </w:rPr>
        <w:t>Component</w:t>
      </w:r>
      <w:proofErr w:type="spellEnd"/>
      <w:r w:rsidRPr="008E5735">
        <w:rPr>
          <w:b/>
          <w:bCs/>
        </w:rPr>
        <w:t>: Benutzerdetails mit Verlinkung</w:t>
      </w:r>
    </w:p>
    <w:p w14:paraId="2526464E" w14:textId="77777777" w:rsidR="008E5735" w:rsidRDefault="008E5735" w:rsidP="008E5735"/>
    <w:p w14:paraId="4863F0E8" w14:textId="75E40283" w:rsidR="008E5735" w:rsidRDefault="005E0E7B" w:rsidP="008E5735">
      <w:r>
        <w:rPr>
          <w:noProof/>
        </w:rPr>
        <w:drawing>
          <wp:anchor distT="0" distB="0" distL="114300" distR="114300" simplePos="0" relativeHeight="251700224" behindDoc="0" locked="0" layoutInCell="1" allowOverlap="1" wp14:anchorId="3F7E29C0" wp14:editId="474142C4">
            <wp:simplePos x="0" y="0"/>
            <wp:positionH relativeFrom="margin">
              <wp:align>left</wp:align>
            </wp:positionH>
            <wp:positionV relativeFrom="paragraph">
              <wp:posOffset>513080</wp:posOffset>
            </wp:positionV>
            <wp:extent cx="5934075" cy="2533650"/>
            <wp:effectExtent l="0" t="0" r="9525" b="0"/>
            <wp:wrapTopAndBottom/>
            <wp:docPr id="14757844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anchor>
        </w:drawing>
      </w:r>
      <w:r>
        <w:t xml:space="preserve">Der Person </w:t>
      </w:r>
      <w:proofErr w:type="spellStart"/>
      <w:r>
        <w:t>Component</w:t>
      </w:r>
      <w:proofErr w:type="spellEnd"/>
      <w:r w:rsidR="008E5735">
        <w:t xml:space="preserve"> dient dazu, die Details eines Benutzers anzuzeigen. Sie erhält Benutzerdaten als </w:t>
      </w:r>
      <w:proofErr w:type="spellStart"/>
      <w:r w:rsidR="008E5735">
        <w:t>Prop</w:t>
      </w:r>
      <w:proofErr w:type="spellEnd"/>
      <w:r w:rsidR="008E5735">
        <w:t xml:space="preserve"> (</w:t>
      </w:r>
      <w:proofErr w:type="spellStart"/>
      <w:r w:rsidR="008E5735">
        <w:t>personDetails</w:t>
      </w:r>
      <w:proofErr w:type="spellEnd"/>
      <w:r w:rsidR="008E5735">
        <w:t>) und rendert diese in einem übersichtlichen Layout.</w:t>
      </w:r>
    </w:p>
    <w:p w14:paraId="3D1DD491" w14:textId="7A0D9397" w:rsidR="008E5735" w:rsidRDefault="008E5735" w:rsidP="008E5735"/>
    <w:p w14:paraId="3C7081D0" w14:textId="77777777" w:rsidR="008E5735" w:rsidRDefault="008E5735" w:rsidP="008E5735">
      <w:r w:rsidRPr="00A7641A">
        <w:rPr>
          <w:b/>
          <w:bCs/>
        </w:rPr>
        <w:t>Verlinkung zu Benutzerdetails:</w:t>
      </w:r>
      <w:r>
        <w:t xml:space="preserve"> Die gesamte Person-Komponente ist als Link konfiguriert, der den Benutzer zur Seite mit den detaillierten Informationen des jeweiligen Benutzers weiterleitet. Dies geschieht mithilfe von </w:t>
      </w:r>
      <w:proofErr w:type="spellStart"/>
      <w:r>
        <w:t>React</w:t>
      </w:r>
      <w:proofErr w:type="spellEnd"/>
      <w:r>
        <w:t xml:space="preserve"> </w:t>
      </w:r>
      <w:proofErr w:type="spellStart"/>
      <w:proofErr w:type="gramStart"/>
      <w:r>
        <w:t>Router's</w:t>
      </w:r>
      <w:proofErr w:type="spellEnd"/>
      <w:proofErr w:type="gramEnd"/>
      <w:r>
        <w:t xml:space="preserve"> Link-Komponente und dem </w:t>
      </w:r>
      <w:proofErr w:type="spellStart"/>
      <w:r>
        <w:t>to</w:t>
      </w:r>
      <w:proofErr w:type="spellEnd"/>
      <w:r>
        <w:t xml:space="preserve">-Attribut, das die </w:t>
      </w:r>
      <w:bookmarkStart w:id="212" w:name="url"/>
      <w:r>
        <w:t xml:space="preserve">Ziel-URL </w:t>
      </w:r>
      <w:bookmarkEnd w:id="212"/>
      <w:r>
        <w:t>festlegt.</w:t>
      </w:r>
    </w:p>
    <w:p w14:paraId="4330D8D0" w14:textId="77777777" w:rsidR="008E5735" w:rsidRDefault="008E5735" w:rsidP="008E5735"/>
    <w:p w14:paraId="43FA6BA5" w14:textId="77777777" w:rsidR="008E5735" w:rsidRDefault="008E5735" w:rsidP="008E5735">
      <w:r w:rsidRPr="00A7641A">
        <w:rPr>
          <w:b/>
          <w:bCs/>
        </w:rPr>
        <w:t>Darstellung der Benutzerdetails:</w:t>
      </w:r>
      <w:r>
        <w:t xml:space="preserve"> Innerhalb der Person-Komponente werden die erhaltenen Benutzerdetails angezeigt. Dies umfasst den Benutzernamen und die E-Mail-Adresse des Benutzers. Diese Informationen werden in einem zweispaltigen Layout angeordnet, wobei der Benutzername und die E-Mail-Adresse jeweils in separaten Spalten dargestellt werden.</w:t>
      </w:r>
    </w:p>
    <w:p w14:paraId="790068BD" w14:textId="77777777" w:rsidR="008E5735" w:rsidRDefault="008E5735" w:rsidP="008E5735"/>
    <w:p w14:paraId="1FBF05A9" w14:textId="64FD6455" w:rsidR="008E5735" w:rsidRDefault="00A7641A" w:rsidP="008E5735">
      <w:r>
        <w:rPr>
          <w:b/>
          <w:bCs/>
        </w:rPr>
        <w:t>Benutzerhinweis</w:t>
      </w:r>
      <w:r w:rsidR="008E5735" w:rsidRPr="00A7641A">
        <w:rPr>
          <w:b/>
          <w:bCs/>
        </w:rPr>
        <w:t>:</w:t>
      </w:r>
      <w:r w:rsidR="008E5735">
        <w:t xml:space="preserve"> Zusätzlich zu den grundlegenden Benutzerdetails bietet die Person-Komponente auch ein Symbol ("</w:t>
      </w:r>
      <w:proofErr w:type="spellStart"/>
      <w:r w:rsidR="008E5735">
        <w:t>more_horiz</w:t>
      </w:r>
      <w:proofErr w:type="spellEnd"/>
      <w:r w:rsidR="008E5735">
        <w:t xml:space="preserve">"), das den Benutzer auf weitere Aktionen oder Informationen hinweist. </w:t>
      </w:r>
    </w:p>
    <w:p w14:paraId="7E48E68E" w14:textId="77777777" w:rsidR="008E5735" w:rsidRDefault="008E5735" w:rsidP="008E5735"/>
    <w:p w14:paraId="4DC1BE56" w14:textId="0C3C3695" w:rsidR="008E5735" w:rsidRDefault="008E5735" w:rsidP="008E5735">
      <w:r>
        <w:t>D</w:t>
      </w:r>
      <w:r w:rsidR="005E0E7B">
        <w:t>er</w:t>
      </w:r>
      <w:r>
        <w:t xml:space="preserve"> Person-</w:t>
      </w:r>
      <w:proofErr w:type="spellStart"/>
      <w:r>
        <w:t>Komponent</w:t>
      </w:r>
      <w:proofErr w:type="spellEnd"/>
      <w:r>
        <w:t xml:space="preserve"> trägt somit zur Benutzerfreundlichkeit bei, indem sie eine klare Darstellung der Benutzerinformationen bietet und gleichzeitig eine nahtlose Navigation zu den detaillierten Benutzerdaten ermöglicht.</w:t>
      </w:r>
    </w:p>
    <w:p w14:paraId="1CAFC0B0" w14:textId="77777777" w:rsidR="008E5735" w:rsidRDefault="008E5735" w:rsidP="008E5735"/>
    <w:p w14:paraId="1D7FD271" w14:textId="77777777" w:rsidR="008E5735" w:rsidRDefault="008E5735" w:rsidP="008E5735">
      <w:r>
        <w:t xml:space="preserve">Nun, da wir wissen, wie die Person-Komponente funktioniert und Benutzerdetails anzeigt, stellt sich die Frage, wie die </w:t>
      </w:r>
      <w:proofErr w:type="spellStart"/>
      <w:r>
        <w:t>PersonManagementPage</w:t>
      </w:r>
      <w:proofErr w:type="spellEnd"/>
      <w:r>
        <w:t xml:space="preserve"> funktioniert und welche Funktionalitäten sie bietet. Diese spannende Enthüllung erfolgt als nächstes!</w:t>
      </w:r>
    </w:p>
    <w:p w14:paraId="4BB8FCDC" w14:textId="77777777" w:rsidR="008E5735" w:rsidRDefault="008E5735" w:rsidP="008E5735"/>
    <w:p w14:paraId="12C96C86" w14:textId="77777777" w:rsidR="008E5735" w:rsidRDefault="008E5735" w:rsidP="008E5735"/>
    <w:p w14:paraId="54551A09" w14:textId="77777777" w:rsidR="008E5735" w:rsidRDefault="008E5735" w:rsidP="008E5735"/>
    <w:p w14:paraId="5FD49E70" w14:textId="77777777" w:rsidR="008E5735" w:rsidRDefault="008E5735" w:rsidP="008E5735"/>
    <w:p w14:paraId="7716EF2C" w14:textId="2C6C3CA2" w:rsidR="00D66469" w:rsidRPr="00E021B7" w:rsidRDefault="00D66469" w:rsidP="00D66469">
      <w:pPr>
        <w:rPr>
          <w:b/>
          <w:bCs/>
        </w:rPr>
      </w:pPr>
      <w:proofErr w:type="spellStart"/>
      <w:r w:rsidRPr="00D66469">
        <w:rPr>
          <w:b/>
          <w:bCs/>
        </w:rPr>
        <w:lastRenderedPageBreak/>
        <w:t>PersonManagementPage</w:t>
      </w:r>
      <w:proofErr w:type="spellEnd"/>
      <w:r w:rsidRPr="00D66469">
        <w:rPr>
          <w:b/>
          <w:bCs/>
        </w:rPr>
        <w:t>: Benutzerverwaltung mit Eleganz</w:t>
      </w:r>
    </w:p>
    <w:p w14:paraId="45E25E86" w14:textId="77777777" w:rsidR="00D66469" w:rsidRDefault="00D66469" w:rsidP="00D66469">
      <w:r>
        <w:t xml:space="preserve">Die </w:t>
      </w:r>
      <w:proofErr w:type="spellStart"/>
      <w:r>
        <w:t>PersonManagementPage</w:t>
      </w:r>
      <w:proofErr w:type="spellEnd"/>
      <w:r>
        <w:t xml:space="preserve"> ist der Ort, an dem Benutzerkonten erstellt und bearbeitet werden können. Diese Seite wurde entwickelt, um das Erstellen und Bearbeiten von Benutzern auf elegante Weise zu ermöglichen, wodurch Redundanzen und unnötiger Code vermieden werden. Hier ist eine Erläuterung, wie diese Seite funktioniert und welche eleganten Lösungen implementiert wurden:</w:t>
      </w:r>
    </w:p>
    <w:p w14:paraId="1851181E" w14:textId="77777777" w:rsidR="00D66469" w:rsidRDefault="00D66469" w:rsidP="00D66469"/>
    <w:p w14:paraId="7A16FDC7" w14:textId="41FC906A" w:rsidR="00D66469" w:rsidRDefault="00D66469" w:rsidP="00D66469">
      <w:r w:rsidRPr="00E021B7">
        <w:rPr>
          <w:b/>
          <w:bCs/>
        </w:rPr>
        <w:t>Erstellen und Bearbeiten von Benutzern:</w:t>
      </w:r>
      <w:r>
        <w:t xml:space="preserve"> Die </w:t>
      </w:r>
      <w:proofErr w:type="spellStart"/>
      <w:r>
        <w:t>PersonManagementPage</w:t>
      </w:r>
      <w:proofErr w:type="spellEnd"/>
      <w:r>
        <w:t xml:space="preserve"> unterstützt sowohl das Erstellen als auch das Bearbeiten von Benutzerkonten. Dies bedeutet, dass Benutzer auf dieser Seite neue Benutzer hinzufügen können, indem sie relevante Informationen wie Name, E-Mail und Passwort eingeben. Gleichzeitig können sie auch vorhandene Benutzer bearbeiten, um Details wie den Namen, die E-Mail-Adresse und das Passwort zu ändern</w:t>
      </w:r>
      <w:r>
        <w:t xml:space="preserve"> oder eine Person zu De/Aktivieren</w:t>
      </w:r>
      <w:r>
        <w:t>.</w:t>
      </w:r>
    </w:p>
    <w:p w14:paraId="44366D78" w14:textId="1F27CE73" w:rsidR="00E021B7" w:rsidRPr="00E021B7" w:rsidRDefault="00E021B7" w:rsidP="00E021B7">
      <w:pPr>
        <w:rPr>
          <w:b/>
          <w:bCs/>
        </w:rPr>
      </w:pPr>
      <w:r w:rsidRPr="00E021B7">
        <w:rPr>
          <w:b/>
          <w:bCs/>
        </w:rPr>
        <w:t>Bestimmung des Bearbeitungsmodus:</w:t>
      </w:r>
    </w:p>
    <w:p w14:paraId="1ABE7781" w14:textId="56B2A9C5" w:rsidR="00E021B7" w:rsidRDefault="00E021B7" w:rsidP="00E021B7">
      <w:r>
        <w:rPr>
          <w:noProof/>
        </w:rPr>
        <w:drawing>
          <wp:anchor distT="0" distB="0" distL="114300" distR="114300" simplePos="0" relativeHeight="251701248" behindDoc="0" locked="0" layoutInCell="1" allowOverlap="1" wp14:anchorId="413BFA6D" wp14:editId="052E279F">
            <wp:simplePos x="0" y="0"/>
            <wp:positionH relativeFrom="margin">
              <wp:align>right</wp:align>
            </wp:positionH>
            <wp:positionV relativeFrom="paragraph">
              <wp:posOffset>792480</wp:posOffset>
            </wp:positionV>
            <wp:extent cx="5934075" cy="1123950"/>
            <wp:effectExtent l="0" t="0" r="9525" b="0"/>
            <wp:wrapTopAndBottom/>
            <wp:docPr id="114500255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anchor>
        </w:drawing>
      </w:r>
      <w:r>
        <w:t xml:space="preserve">Die </w:t>
      </w:r>
      <w:proofErr w:type="spellStart"/>
      <w:r>
        <w:t>PersonManagementPage</w:t>
      </w:r>
      <w:proofErr w:type="spellEnd"/>
      <w:r>
        <w:t xml:space="preserve"> ist intelligent gestaltet, um automatisch zu erkennen, ob sie im Bearbeitungsmodus oder im Erstellungsmodus arbeiten soll. Diese Funktionalität ist entscheidend für eine benutzerfreundliche Benutzeroberfläche, da sie dem Benutzer klar macht, welche Aktion gerade ausgeführt wird.</w:t>
      </w:r>
    </w:p>
    <w:p w14:paraId="17FB5B78" w14:textId="5FD71A01" w:rsidR="00E021B7" w:rsidRDefault="00E021B7" w:rsidP="00E021B7">
      <w:r w:rsidRPr="00E021B7">
        <w:rPr>
          <w:b/>
          <w:bCs/>
        </w:rPr>
        <w:t>Updatemode-Erkennung:</w:t>
      </w:r>
      <w:r>
        <w:t xml:space="preserve"> Die </w:t>
      </w:r>
      <w:proofErr w:type="spellStart"/>
      <w:r>
        <w:t>PersonManagementPage</w:t>
      </w:r>
      <w:proofErr w:type="spellEnd"/>
      <w:r>
        <w:t xml:space="preserve"> verwendet die </w:t>
      </w:r>
      <w:proofErr w:type="spellStart"/>
      <w:r>
        <w:t>useParams</w:t>
      </w:r>
      <w:proofErr w:type="spellEnd"/>
      <w:r>
        <w:t xml:space="preserve">-Hook von </w:t>
      </w:r>
      <w:proofErr w:type="spellStart"/>
      <w:r>
        <w:t>React</w:t>
      </w:r>
      <w:proofErr w:type="spellEnd"/>
      <w:r>
        <w:t xml:space="preserve"> Router, um die URL-Parameter zu überwachen</w:t>
      </w:r>
      <w:r>
        <w:t xml:space="preserve"> die bei der Weiterleitung mitgegeben wird </w:t>
      </w:r>
      <w:r>
        <w:fldChar w:fldCharType="begin"/>
      </w:r>
      <w:r>
        <w:instrText xml:space="preserve"> REF url \h </w:instrText>
      </w:r>
      <w:r>
        <w:instrText xml:space="preserve"> \* MERGEFORMAT </w:instrText>
      </w:r>
      <w:r>
        <w:fldChar w:fldCharType="separate"/>
      </w:r>
      <w:r w:rsidRPr="00E12706">
        <w:rPr>
          <w:rFonts w:eastAsia="Calibri" w:cstheme="minorHAnsi"/>
          <w:bCs/>
          <w:color w:val="0070C0"/>
          <w:u w:val="single"/>
        </w:rPr>
        <w:t>Ziel-URL</w:t>
      </w:r>
      <w:r>
        <w:t xml:space="preserve"> </w:t>
      </w:r>
      <w:r>
        <w:fldChar w:fldCharType="end"/>
      </w:r>
      <w:r>
        <w:t>. Wenn ein Parameter mit dem Namen "</w:t>
      </w:r>
      <w:proofErr w:type="spellStart"/>
      <w:r>
        <w:t>id</w:t>
      </w:r>
      <w:proofErr w:type="spellEnd"/>
      <w:r>
        <w:t>" vorhanden ist und dieser nicht "neu" ist, wird die Seite automatisch in den Bearbeitungsmodus versetzt. Dies bedeutet, dass die Seite darauf vorbereitet ist, die Details eines vorhandenen Benutzers</w:t>
      </w:r>
      <w:r w:rsidR="00E12706">
        <w:t xml:space="preserve"> anzuzeigen und</w:t>
      </w:r>
      <w:r>
        <w:t xml:space="preserve"> zu bearbeiten.</w:t>
      </w:r>
    </w:p>
    <w:p w14:paraId="20F0C8A3" w14:textId="2FD0130D" w:rsidR="00E021B7" w:rsidRDefault="00E021B7" w:rsidP="00E021B7"/>
    <w:p w14:paraId="504DD7FA" w14:textId="77777777" w:rsidR="00E021B7" w:rsidRDefault="00E021B7" w:rsidP="00E021B7">
      <w:r w:rsidRPr="004707AD">
        <w:rPr>
          <w:b/>
          <w:bCs/>
        </w:rPr>
        <w:t>Erstellungsmodus:</w:t>
      </w:r>
      <w:r>
        <w:t xml:space="preserve"> Wenn kein "</w:t>
      </w:r>
      <w:proofErr w:type="spellStart"/>
      <w:r>
        <w:t>id</w:t>
      </w:r>
      <w:proofErr w:type="spellEnd"/>
      <w:r>
        <w:t>"-Parameter vorhanden ist oder wenn der Wert des Parameters "neu" ist, geht die Seite in den Erstellungsmodus über. In diesem Modus können Benutzer neue Benutzerkonten hinzufügen, indem sie die erforderlichen Informationen eingeben.</w:t>
      </w:r>
    </w:p>
    <w:p w14:paraId="55636597" w14:textId="27C0310E" w:rsidR="00E021B7" w:rsidRDefault="00E021B7" w:rsidP="00E021B7"/>
    <w:p w14:paraId="4687B449" w14:textId="77777777" w:rsidR="004707AD" w:rsidRDefault="00E021B7" w:rsidP="00E021B7">
      <w:pPr>
        <w:rPr>
          <w:noProof/>
        </w:rPr>
      </w:pPr>
      <w:r>
        <w:t xml:space="preserve">Durch diese dynamische Erkennung des Bearbeitungsmodus bietet die </w:t>
      </w:r>
      <w:proofErr w:type="spellStart"/>
      <w:r>
        <w:t>PersonManagementPage</w:t>
      </w:r>
      <w:proofErr w:type="spellEnd"/>
      <w:r>
        <w:t xml:space="preserve"> eine benutzerfreundliche Erfahrung, indem sie automatisch zwischen dem Erstellungsmodus und dem Bearbeitungsmodus wechselt, je nachdem, welche Aktion der Benutzer ausführt. </w:t>
      </w:r>
    </w:p>
    <w:p w14:paraId="347A8135" w14:textId="73F66E03" w:rsidR="00E021B7" w:rsidRDefault="00E021B7" w:rsidP="00E021B7">
      <w:pPr>
        <w:rPr>
          <w:noProof/>
        </w:rPr>
      </w:pPr>
    </w:p>
    <w:p w14:paraId="78FEF3C0" w14:textId="77777777" w:rsidR="00327B37" w:rsidRDefault="00327B37" w:rsidP="00E021B7">
      <w:pPr>
        <w:rPr>
          <w:noProof/>
        </w:rPr>
      </w:pPr>
    </w:p>
    <w:p w14:paraId="43798105" w14:textId="77777777" w:rsidR="00327B37" w:rsidRDefault="00327B37" w:rsidP="00E021B7">
      <w:pPr>
        <w:rPr>
          <w:noProof/>
        </w:rPr>
      </w:pPr>
    </w:p>
    <w:p w14:paraId="63C8A1AC" w14:textId="77777777" w:rsidR="00327B37" w:rsidRDefault="00327B37" w:rsidP="00E021B7"/>
    <w:p w14:paraId="6BB89401" w14:textId="25497C2C" w:rsidR="00D66469" w:rsidRDefault="00D66469" w:rsidP="00D66469">
      <w:r w:rsidRPr="00327B37">
        <w:rPr>
          <w:b/>
          <w:bCs/>
        </w:rPr>
        <w:lastRenderedPageBreak/>
        <w:t>Intuitives User Interface:</w:t>
      </w:r>
      <w:r>
        <w:t xml:space="preserve"> Das User Interface der </w:t>
      </w:r>
      <w:proofErr w:type="spellStart"/>
      <w:r>
        <w:t>PersonManagementPage</w:t>
      </w:r>
      <w:proofErr w:type="spellEnd"/>
      <w:r>
        <w:t xml:space="preserve"> wurde so gestaltet, dass es dem Benutzer klar macht, welche Aktion gerade ausgeführt wird</w:t>
      </w:r>
      <w:r w:rsidR="00CA644E">
        <w:t xml:space="preserve"> und </w:t>
      </w:r>
      <w:proofErr w:type="spellStart"/>
      <w:r w:rsidR="00CA644E">
        <w:t>vorallem</w:t>
      </w:r>
      <w:proofErr w:type="spellEnd"/>
      <w:r w:rsidR="00CA644E">
        <w:t xml:space="preserve"> was seine Pflichtfelder sind</w:t>
      </w:r>
      <w:r>
        <w:t>. Wenn die Seite im Bearbeitungsmodus ist, wird der Benutzer darüber informiert, dass er einen vorhandenen Benutzer bearbeitet, während im Erstellungsmodus darauf hingewiesen wird, dass ein neuer Benutzer erstellt wird.</w:t>
      </w:r>
    </w:p>
    <w:p w14:paraId="2312D3DD" w14:textId="7F1A4E06" w:rsidR="00D66469" w:rsidRDefault="00D66469" w:rsidP="00D66469"/>
    <w:p w14:paraId="7AA8C664" w14:textId="5128146E" w:rsidR="00327B37" w:rsidRPr="00327B37" w:rsidRDefault="00327B37" w:rsidP="00D66469">
      <w:pPr>
        <w:rPr>
          <w:b/>
          <w:bCs/>
        </w:rPr>
      </w:pPr>
      <w:r w:rsidRPr="00327B37">
        <w:rPr>
          <w:b/>
          <w:bCs/>
          <w:noProof/>
        </w:rPr>
        <w:drawing>
          <wp:anchor distT="0" distB="0" distL="114300" distR="114300" simplePos="0" relativeHeight="251702272" behindDoc="0" locked="0" layoutInCell="1" allowOverlap="1" wp14:anchorId="14FEFEF0" wp14:editId="7E170EFA">
            <wp:simplePos x="0" y="0"/>
            <wp:positionH relativeFrom="margin">
              <wp:align>left</wp:align>
            </wp:positionH>
            <wp:positionV relativeFrom="paragraph">
              <wp:posOffset>313690</wp:posOffset>
            </wp:positionV>
            <wp:extent cx="4051300" cy="3238500"/>
            <wp:effectExtent l="0" t="0" r="6350" b="0"/>
            <wp:wrapTopAndBottom/>
            <wp:docPr id="8575412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13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7B37">
        <w:rPr>
          <w:b/>
          <w:bCs/>
        </w:rPr>
        <w:t>Benutzer bearbeiten:</w:t>
      </w:r>
    </w:p>
    <w:p w14:paraId="7538C60D" w14:textId="77777777" w:rsidR="00327B37" w:rsidRDefault="00327B37" w:rsidP="00D66469"/>
    <w:p w14:paraId="36943F9E" w14:textId="7D78B63C" w:rsidR="00327B37" w:rsidRPr="00FA3D9A" w:rsidRDefault="00327B37">
      <w:pPr>
        <w:rPr>
          <w:b/>
          <w:bCs/>
        </w:rPr>
      </w:pPr>
      <w:r w:rsidRPr="00327B37">
        <w:rPr>
          <w:b/>
          <w:bCs/>
          <w:noProof/>
        </w:rPr>
        <w:drawing>
          <wp:anchor distT="0" distB="0" distL="114300" distR="114300" simplePos="0" relativeHeight="251703296" behindDoc="0" locked="0" layoutInCell="1" allowOverlap="1" wp14:anchorId="0C5B571F" wp14:editId="7D10EF57">
            <wp:simplePos x="0" y="0"/>
            <wp:positionH relativeFrom="margin">
              <wp:align>left</wp:align>
            </wp:positionH>
            <wp:positionV relativeFrom="paragraph">
              <wp:posOffset>301625</wp:posOffset>
            </wp:positionV>
            <wp:extent cx="4138295" cy="2876550"/>
            <wp:effectExtent l="0" t="0" r="0" b="0"/>
            <wp:wrapTopAndBottom/>
            <wp:docPr id="9203130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3829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7B37">
        <w:rPr>
          <w:b/>
          <w:bCs/>
        </w:rPr>
        <w:t>Benutzer erstellen:</w:t>
      </w:r>
      <w:r w:rsidRPr="00327B37">
        <w:rPr>
          <w:b/>
          <w:bCs/>
        </w:rPr>
        <w:br w:type="page"/>
      </w:r>
    </w:p>
    <w:p w14:paraId="24569589" w14:textId="5B5FC965" w:rsidR="00D66469" w:rsidRDefault="00D66469" w:rsidP="00D66469">
      <w:r>
        <w:lastRenderedPageBreak/>
        <w:t>Validierung von Benutzereingaben: Um sicherzustellen, dass nur gültige Daten gespeichert werden, werden alle Benutzereingaben validiert, bevor sie verarbeitet werden. Zum Beispiel wird überprüft, ob der Benutzer einen gültigen Namen und eine gültige E-Mail-Adresse eingegeben hat. Wenn ein Pflichtfeld wie der Benutzername leer gelassen wird, wird dem Benutzer eine entsprechende Fehlermeldung angezeigt.</w:t>
      </w:r>
    </w:p>
    <w:p w14:paraId="28B370DA" w14:textId="46F57061" w:rsidR="00D66469" w:rsidRDefault="00BE70AC" w:rsidP="00D66469">
      <w:r>
        <w:rPr>
          <w:noProof/>
        </w:rPr>
        <w:drawing>
          <wp:inline distT="0" distB="0" distL="0" distR="0" wp14:anchorId="1BFA8396" wp14:editId="2FD2D9AC">
            <wp:extent cx="5934075" cy="4524375"/>
            <wp:effectExtent l="0" t="0" r="9525" b="9525"/>
            <wp:docPr id="107696855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14:paraId="39673D46" w14:textId="7E75BFA1" w:rsidR="00D66469" w:rsidRDefault="00BE70AC" w:rsidP="00D66469">
      <w:r>
        <w:rPr>
          <w:noProof/>
        </w:rPr>
        <w:drawing>
          <wp:anchor distT="0" distB="0" distL="114300" distR="114300" simplePos="0" relativeHeight="251704320" behindDoc="0" locked="0" layoutInCell="1" allowOverlap="1" wp14:anchorId="77D506C2" wp14:editId="563C8DBD">
            <wp:simplePos x="0" y="0"/>
            <wp:positionH relativeFrom="margin">
              <wp:align>left</wp:align>
            </wp:positionH>
            <wp:positionV relativeFrom="paragraph">
              <wp:posOffset>885190</wp:posOffset>
            </wp:positionV>
            <wp:extent cx="5943600" cy="238125"/>
            <wp:effectExtent l="0" t="0" r="0" b="9525"/>
            <wp:wrapTopAndBottom/>
            <wp:docPr id="9188336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anchor>
        </w:drawing>
      </w:r>
      <w:r w:rsidR="00D66469">
        <w:t xml:space="preserve">Effiziente Fehlerbehandlung: Fehlermeldungen werden verwendet, um den Benutzer über Probleme bei der Eingabe oder Verarbeitung von Daten zu informieren. Wenn ein Fehler auftritt, wird dem Benutzer eine klare Fehlermeldung angezeigt, die ihn darüber informiert, was </w:t>
      </w:r>
      <w:r w:rsidR="00203ABC">
        <w:t>schiefgelaufen</w:t>
      </w:r>
      <w:r w:rsidR="00D66469">
        <w:t xml:space="preserve"> ist und wie er das Problem beheben kann.</w:t>
      </w:r>
    </w:p>
    <w:p w14:paraId="01C46793" w14:textId="77777777" w:rsidR="00D66469" w:rsidRDefault="00D66469" w:rsidP="00D66469"/>
    <w:p w14:paraId="7ACF205A" w14:textId="48A66897" w:rsidR="008E5735" w:rsidRDefault="00D66469" w:rsidP="00D66469">
      <w:r>
        <w:t xml:space="preserve">Insgesamt bietet die </w:t>
      </w:r>
      <w:proofErr w:type="spellStart"/>
      <w:r>
        <w:t>PersonManagementPage</w:t>
      </w:r>
      <w:proofErr w:type="spellEnd"/>
      <w:r>
        <w:t xml:space="preserve"> eine elegante Lösung für die Verwaltung von Benutzerkonten, die es Benutzern ermöglicht, schnell und einfach neue Benutzer zu erstellen und vorhandene Benutzer zu bearbeiten, während gleichzeitig sichergestellt wird, dass nur gültige Daten gespeichert werden.</w:t>
      </w:r>
    </w:p>
    <w:p w14:paraId="5BC8632E" w14:textId="77777777" w:rsidR="00924A47" w:rsidRDefault="00924A47">
      <w:pPr>
        <w:rPr>
          <w:rFonts w:asciiTheme="majorHAnsi" w:eastAsiaTheme="majorEastAsia" w:hAnsiTheme="majorHAnsi" w:cstheme="majorBidi"/>
          <w:bCs/>
          <w:sz w:val="28"/>
          <w:szCs w:val="26"/>
        </w:rPr>
      </w:pPr>
      <w:r>
        <w:br w:type="page"/>
      </w:r>
    </w:p>
    <w:p w14:paraId="3D731975" w14:textId="7DC63559" w:rsidR="00924A47" w:rsidRDefault="00FA3D9A" w:rsidP="00FA3D9A">
      <w:pPr>
        <w:pStyle w:val="berschrift3"/>
      </w:pPr>
      <w:bookmarkStart w:id="213" w:name="_Toc161243354"/>
      <w:r>
        <w:lastRenderedPageBreak/>
        <w:t xml:space="preserve">Arbeitspaket </w:t>
      </w:r>
      <w:r w:rsidRPr="00404909">
        <w:rPr>
          <w:rFonts w:asciiTheme="minorHAnsi" w:eastAsia="Calibri" w:hAnsiTheme="minorHAnsi" w:cstheme="minorHAnsi"/>
          <w:color w:val="0070C0"/>
          <w:sz w:val="24"/>
          <w:szCs w:val="22"/>
          <w:u w:val="single"/>
        </w:rPr>
        <w:fldChar w:fldCharType="begin"/>
      </w:r>
      <w:r w:rsidRPr="00404909">
        <w:rPr>
          <w:rFonts w:asciiTheme="minorHAnsi" w:eastAsia="Calibri" w:hAnsiTheme="minorHAnsi" w:cstheme="minorHAnsi"/>
          <w:color w:val="0070C0"/>
          <w:sz w:val="24"/>
          <w:szCs w:val="22"/>
          <w:u w:val="single"/>
        </w:rPr>
        <w:instrText xml:space="preserve"> REF A29 \h </w:instrText>
      </w:r>
      <w:r w:rsidRPr="00404909">
        <w:rPr>
          <w:rFonts w:asciiTheme="minorHAnsi" w:eastAsia="Calibri" w:hAnsiTheme="minorHAnsi" w:cstheme="minorHAnsi"/>
          <w:color w:val="0070C0"/>
          <w:sz w:val="24"/>
          <w:szCs w:val="22"/>
          <w:u w:val="single"/>
        </w:rPr>
      </w:r>
      <w:r w:rsidR="00404909">
        <w:rPr>
          <w:rFonts w:asciiTheme="minorHAnsi" w:eastAsia="Calibri" w:hAnsiTheme="minorHAnsi" w:cstheme="minorHAnsi"/>
          <w:color w:val="0070C0"/>
          <w:sz w:val="24"/>
          <w:szCs w:val="22"/>
          <w:u w:val="single"/>
        </w:rPr>
        <w:instrText xml:space="preserve"> \* MERGEFORMAT </w:instrText>
      </w:r>
      <w:r w:rsidRPr="00404909">
        <w:rPr>
          <w:rFonts w:asciiTheme="minorHAnsi" w:eastAsia="Calibri" w:hAnsiTheme="minorHAnsi" w:cstheme="minorHAnsi"/>
          <w:color w:val="0070C0"/>
          <w:sz w:val="24"/>
          <w:szCs w:val="22"/>
          <w:u w:val="single"/>
        </w:rPr>
        <w:fldChar w:fldCharType="separate"/>
      </w:r>
      <w:r w:rsidRPr="00404909">
        <w:rPr>
          <w:rFonts w:asciiTheme="minorHAnsi" w:eastAsia="Calibri" w:hAnsiTheme="minorHAnsi" w:cstheme="minorHAnsi"/>
          <w:color w:val="0070C0"/>
          <w:sz w:val="24"/>
          <w:szCs w:val="22"/>
          <w:u w:val="single"/>
        </w:rPr>
        <w:t>29</w:t>
      </w:r>
      <w:r w:rsidRPr="00404909">
        <w:rPr>
          <w:rFonts w:asciiTheme="minorHAnsi" w:eastAsia="Calibri" w:hAnsiTheme="minorHAnsi" w:cstheme="minorHAnsi"/>
          <w:color w:val="0070C0"/>
          <w:sz w:val="24"/>
          <w:szCs w:val="22"/>
          <w:u w:val="single"/>
        </w:rPr>
        <w:fldChar w:fldCharType="end"/>
      </w:r>
      <w:r w:rsidR="00ED62A8" w:rsidRPr="00404909">
        <w:rPr>
          <w:rFonts w:asciiTheme="minorHAnsi" w:eastAsia="Calibri" w:hAnsiTheme="minorHAnsi" w:cstheme="minorHAnsi"/>
          <w:color w:val="0070C0"/>
          <w:sz w:val="24"/>
          <w:szCs w:val="22"/>
          <w:u w:val="single"/>
        </w:rPr>
        <w:t xml:space="preserve"> </w:t>
      </w:r>
      <w:r w:rsidR="00ED62A8" w:rsidRPr="00ED62A8">
        <w:t xml:space="preserve">und </w:t>
      </w:r>
      <w:r w:rsidR="00ED62A8">
        <w:t>3</w:t>
      </w:r>
      <w:r w:rsidR="00ED62A8" w:rsidRPr="00ED62A8">
        <w:t>. Meilenstein</w:t>
      </w:r>
      <w:bookmarkEnd w:id="213"/>
    </w:p>
    <w:p w14:paraId="580F3A8C" w14:textId="77777777" w:rsidR="004011A1" w:rsidRPr="00091A49" w:rsidRDefault="004011A1" w:rsidP="004011A1">
      <w:pPr>
        <w:rPr>
          <w:b/>
          <w:bCs/>
        </w:rPr>
      </w:pPr>
      <w:r w:rsidRPr="00091A49">
        <w:rPr>
          <w:b/>
          <w:bCs/>
        </w:rPr>
        <w:t>Aufgaben</w:t>
      </w:r>
    </w:p>
    <w:p w14:paraId="5B45F0E3" w14:textId="4D89F64C" w:rsidR="004011A1" w:rsidRDefault="004011A1" w:rsidP="004011A1">
      <w:r>
        <w:t xml:space="preserve">In dieser Phase wurden die restlichen Arbeiten von den Arbeitspaketen </w:t>
      </w:r>
      <w:r w:rsidR="00ED62A8">
        <w:fldChar w:fldCharType="begin"/>
      </w:r>
      <w:r w:rsidR="00ED62A8">
        <w:instrText xml:space="preserve"> REF A26 \h </w:instrText>
      </w:r>
      <w:r w:rsidR="00ED62A8">
        <w:fldChar w:fldCharType="separate"/>
      </w:r>
      <w:r w:rsidR="00ED62A8" w:rsidRPr="00EF105C">
        <w:rPr>
          <w:rFonts w:eastAsia="Calibri" w:cstheme="minorHAnsi"/>
          <w:bCs/>
          <w:sz w:val="24"/>
        </w:rPr>
        <w:t>26</w:t>
      </w:r>
      <w:r w:rsidR="00ED62A8">
        <w:fldChar w:fldCharType="end"/>
      </w:r>
      <w:r w:rsidR="00ED62A8">
        <w:t xml:space="preserve"> </w:t>
      </w:r>
      <w:r>
        <w:t xml:space="preserve">und </w:t>
      </w:r>
      <w:r w:rsidR="00ED62A8">
        <w:fldChar w:fldCharType="begin"/>
      </w:r>
      <w:r w:rsidR="00ED62A8">
        <w:instrText xml:space="preserve"> REF A27 \h </w:instrText>
      </w:r>
      <w:r w:rsidR="00ED62A8">
        <w:fldChar w:fldCharType="separate"/>
      </w:r>
      <w:r w:rsidR="00ED62A8" w:rsidRPr="00EF105C">
        <w:rPr>
          <w:rFonts w:eastAsia="Calibri" w:cstheme="minorHAnsi"/>
          <w:bCs/>
          <w:sz w:val="24"/>
        </w:rPr>
        <w:t>27</w:t>
      </w:r>
      <w:r w:rsidR="00ED62A8">
        <w:fldChar w:fldCharType="end"/>
      </w:r>
      <w:r w:rsidR="00ED62A8">
        <w:t xml:space="preserve"> </w:t>
      </w:r>
      <w:r>
        <w:t>abgeschlossen. Trotz einer Fertigstellungsrate von etwa 80% am Vortag, waren noch wichtige Anpassungen im Bereich Styling notwendig, um die Daten und Transformationen für die Administratoren ansprechend darzustellen.</w:t>
      </w:r>
    </w:p>
    <w:p w14:paraId="2537211D" w14:textId="77777777" w:rsidR="004011A1" w:rsidRDefault="004011A1" w:rsidP="004011A1"/>
    <w:p w14:paraId="4EFE178C" w14:textId="77777777" w:rsidR="004011A1" w:rsidRPr="00091A49" w:rsidRDefault="004011A1" w:rsidP="004011A1">
      <w:pPr>
        <w:rPr>
          <w:b/>
          <w:bCs/>
        </w:rPr>
      </w:pPr>
      <w:r w:rsidRPr="00091A49">
        <w:rPr>
          <w:b/>
          <w:bCs/>
        </w:rPr>
        <w:t>Durchgeführte Arbeiten</w:t>
      </w:r>
    </w:p>
    <w:p w14:paraId="04DA30AD" w14:textId="5C6B41DB" w:rsidR="004011A1" w:rsidRDefault="004011A1" w:rsidP="004011A1">
      <w:r>
        <w:t>Die visuelle Aufbereitung der Transformationen wurde durch spezifische CSS-</w:t>
      </w:r>
      <w:proofErr w:type="spellStart"/>
      <w:r>
        <w:t>Stylinganpassungen</w:t>
      </w:r>
      <w:proofErr w:type="spellEnd"/>
      <w:r>
        <w:t xml:space="preserve"> verbessert. Ziel war es, die Informationen klar, übersichtlich und ansprechend für die Endnutzer zu präsentieren.</w:t>
      </w:r>
    </w:p>
    <w:p w14:paraId="5EAC2DAE" w14:textId="4EB967C3" w:rsidR="006B4FD6" w:rsidRDefault="006B4FD6" w:rsidP="004011A1">
      <w:pPr>
        <w:rPr>
          <w:b/>
          <w:bCs/>
        </w:rPr>
      </w:pPr>
      <w:r>
        <w:rPr>
          <w:noProof/>
        </w:rPr>
        <w:drawing>
          <wp:anchor distT="0" distB="0" distL="114300" distR="114300" simplePos="0" relativeHeight="251706368" behindDoc="0" locked="0" layoutInCell="1" allowOverlap="1" wp14:anchorId="08726CFB" wp14:editId="29BDDEE6">
            <wp:simplePos x="0" y="0"/>
            <wp:positionH relativeFrom="margin">
              <wp:align>left</wp:align>
            </wp:positionH>
            <wp:positionV relativeFrom="paragraph">
              <wp:posOffset>80645</wp:posOffset>
            </wp:positionV>
            <wp:extent cx="2543175" cy="2599690"/>
            <wp:effectExtent l="0" t="0" r="9525" b="0"/>
            <wp:wrapSquare wrapText="bothSides"/>
            <wp:docPr id="1161753809"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4317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D14BB" w14:textId="42F1BBAB" w:rsidR="004011A1" w:rsidRDefault="004011A1" w:rsidP="004011A1">
      <w:r w:rsidRPr="00091A49">
        <w:rPr>
          <w:b/>
          <w:bCs/>
        </w:rPr>
        <w:t>Styling:</w:t>
      </w:r>
      <w:r>
        <w:t xml:space="preserve"> Besondere Aufmerksamkeit wurde auf die Lesbarkeit und die ansprechende Darstellung der Titel gelegt, indem Überläufe mit Ellipsen behandelt werden (title-</w:t>
      </w:r>
      <w:proofErr w:type="spellStart"/>
      <w:r>
        <w:t>ellipsis</w:t>
      </w:r>
      <w:proofErr w:type="spellEnd"/>
      <w:r>
        <w:t>).</w:t>
      </w:r>
    </w:p>
    <w:p w14:paraId="73DCB76C" w14:textId="77777777" w:rsidR="006B4FD6" w:rsidRDefault="006B4FD6" w:rsidP="004011A1"/>
    <w:p w14:paraId="3CA86CFD" w14:textId="77777777" w:rsidR="006B4FD6" w:rsidRDefault="006B4FD6" w:rsidP="004011A1"/>
    <w:p w14:paraId="11123F99" w14:textId="77777777" w:rsidR="006B4FD6" w:rsidRDefault="006B4FD6" w:rsidP="004011A1"/>
    <w:p w14:paraId="2360B23E" w14:textId="77777777" w:rsidR="006B4FD6" w:rsidRDefault="006B4FD6" w:rsidP="004011A1"/>
    <w:p w14:paraId="2FD44580" w14:textId="77777777" w:rsidR="006B4FD6" w:rsidRDefault="006B4FD6" w:rsidP="004011A1"/>
    <w:p w14:paraId="721B633B" w14:textId="77777777" w:rsidR="006B4FD6" w:rsidRDefault="006B4FD6" w:rsidP="004011A1"/>
    <w:p w14:paraId="58A2427C" w14:textId="77777777" w:rsidR="006B4FD6" w:rsidRDefault="006B4FD6" w:rsidP="004011A1"/>
    <w:p w14:paraId="3FF3BF4D" w14:textId="77777777" w:rsidR="006B4FD6" w:rsidRDefault="006B4FD6" w:rsidP="004011A1"/>
    <w:p w14:paraId="3CDBCE36" w14:textId="77777777" w:rsidR="006B4FD6" w:rsidRDefault="006B4FD6" w:rsidP="004011A1"/>
    <w:p w14:paraId="3F618AF5" w14:textId="686EB63C" w:rsidR="006B4FD6" w:rsidRDefault="006B4FD6" w:rsidP="004011A1"/>
    <w:p w14:paraId="4DB134A2" w14:textId="36F300D3" w:rsidR="004011A1" w:rsidRPr="006B4FD6" w:rsidRDefault="004011A1" w:rsidP="004011A1">
      <w:pPr>
        <w:rPr>
          <w:b/>
          <w:bCs/>
        </w:rPr>
      </w:pPr>
      <w:r w:rsidRPr="006B4FD6">
        <w:rPr>
          <w:b/>
          <w:bCs/>
        </w:rPr>
        <w:t>Besondere Features</w:t>
      </w:r>
    </w:p>
    <w:p w14:paraId="223CF781" w14:textId="7A520B10" w:rsidR="004011A1" w:rsidRDefault="006B4FD6" w:rsidP="004011A1">
      <w:r>
        <w:rPr>
          <w:noProof/>
        </w:rPr>
        <w:drawing>
          <wp:anchor distT="0" distB="0" distL="114300" distR="114300" simplePos="0" relativeHeight="251705344" behindDoc="0" locked="0" layoutInCell="1" allowOverlap="1" wp14:anchorId="721ED2E6" wp14:editId="2C778E29">
            <wp:simplePos x="0" y="0"/>
            <wp:positionH relativeFrom="margin">
              <wp:align>left</wp:align>
            </wp:positionH>
            <wp:positionV relativeFrom="paragraph">
              <wp:posOffset>600075</wp:posOffset>
            </wp:positionV>
            <wp:extent cx="5934075" cy="1257300"/>
            <wp:effectExtent l="0" t="0" r="9525" b="0"/>
            <wp:wrapTopAndBottom/>
            <wp:docPr id="113334025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anchor>
        </w:drawing>
      </w:r>
      <w:r w:rsidR="004011A1">
        <w:t>Interaktivität: Die gesamte Komponente ist klickbar und führt den Benutzer zu einer externen Seite (</w:t>
      </w:r>
      <w:proofErr w:type="spellStart"/>
      <w:r w:rsidR="004011A1">
        <w:t>navigateExternal</w:t>
      </w:r>
      <w:proofErr w:type="spellEnd"/>
      <w:r w:rsidR="004011A1">
        <w:t>) für detailliertere Informationen, basierend auf der eventId der Transformation.</w:t>
      </w:r>
    </w:p>
    <w:p w14:paraId="4090D5EF" w14:textId="77777777" w:rsidR="00FC6408" w:rsidRDefault="00FC6408" w:rsidP="004011A1">
      <w:pPr>
        <w:rPr>
          <w:b/>
          <w:bCs/>
        </w:rPr>
      </w:pPr>
    </w:p>
    <w:p w14:paraId="68DA1C16" w14:textId="48FD82D4" w:rsidR="004011A1" w:rsidRPr="006B4FD6" w:rsidRDefault="004011A1" w:rsidP="004011A1">
      <w:pPr>
        <w:rPr>
          <w:b/>
          <w:bCs/>
        </w:rPr>
      </w:pPr>
      <w:r w:rsidRPr="006B4FD6">
        <w:rPr>
          <w:b/>
          <w:bCs/>
        </w:rPr>
        <w:t>Ergebnis</w:t>
      </w:r>
    </w:p>
    <w:p w14:paraId="12747760" w14:textId="77777777" w:rsidR="004011A1" w:rsidRDefault="004011A1" w:rsidP="004011A1">
      <w:r>
        <w:t>Das Ergebnis dieser Anpassungen ist eine benutzerfreundliche, visuell ansprechende Darstellung von Transformationsdetails. Die Komponente unterstützt die Administratoren effektiv bei der Überprüfung und Verwaltung von Kursdetails und anderen relevanten Informationen.</w:t>
      </w:r>
    </w:p>
    <w:p w14:paraId="554176A2" w14:textId="12A29294" w:rsidR="00924A47" w:rsidRDefault="00924A47" w:rsidP="004011A1">
      <w:pPr>
        <w:rPr>
          <w:rFonts w:asciiTheme="majorHAnsi" w:eastAsiaTheme="majorEastAsia" w:hAnsiTheme="majorHAnsi" w:cstheme="majorBidi"/>
          <w:bCs/>
          <w:sz w:val="28"/>
          <w:szCs w:val="26"/>
        </w:rPr>
      </w:pPr>
      <w:r>
        <w:br w:type="page"/>
      </w:r>
    </w:p>
    <w:p w14:paraId="1EFA451E" w14:textId="77777777" w:rsidR="00A72519" w:rsidRPr="00A72519" w:rsidRDefault="00A72519" w:rsidP="00A72519">
      <w:pPr>
        <w:rPr>
          <w:b/>
          <w:bCs/>
        </w:rPr>
      </w:pPr>
      <w:r w:rsidRPr="00A72519">
        <w:rPr>
          <w:b/>
          <w:bCs/>
        </w:rPr>
        <w:lastRenderedPageBreak/>
        <w:t>Entwicklung der Administrations-Startseite</w:t>
      </w:r>
    </w:p>
    <w:p w14:paraId="63980722" w14:textId="79ABF2B1" w:rsidR="001D5062" w:rsidRDefault="00A72519" w:rsidP="00A72519">
      <w:r>
        <w:t>Im Zuge der letzten Anpassungen habe ich die</w:t>
      </w:r>
      <w:r>
        <w:t xml:space="preserve"> </w:t>
      </w:r>
      <w:r w:rsidR="008B66F2">
        <w:t xml:space="preserve">während der IPA </w:t>
      </w:r>
      <w:r>
        <w:t>entwickelten</w:t>
      </w:r>
      <w:r>
        <w:t xml:space="preserve"> Seitenlayouts im </w:t>
      </w:r>
      <w:proofErr w:type="spellStart"/>
      <w:r>
        <w:t>Figma</w:t>
      </w:r>
      <w:proofErr w:type="spellEnd"/>
      <w:r>
        <w:t xml:space="preserve"> nachgebaut und eine Startseite für den Administrationsbereich entwickelt, die nach dem Login als zentrale Anlaufstelle dient. Diese Startseite wurde gestaltet, um den Administratoren einen übersichtlichen und angenehmen Zugang zu den verschiedenen Verwaltungsbereichen zu bieten. </w:t>
      </w:r>
      <w:r w:rsidR="000141F3">
        <w:t>Also man kann es sich als Miniatur der Originellen Seiten vorstellen.</w:t>
      </w:r>
    </w:p>
    <w:p w14:paraId="44D6B4EA" w14:textId="77777777" w:rsidR="001D5062" w:rsidRDefault="001D5062" w:rsidP="00A72519"/>
    <w:p w14:paraId="43368FB9" w14:textId="38EC710B" w:rsidR="00A72519" w:rsidRDefault="001D5062" w:rsidP="00A72519">
      <w:r>
        <w:rPr>
          <w:noProof/>
        </w:rPr>
        <w:drawing>
          <wp:anchor distT="0" distB="0" distL="114300" distR="114300" simplePos="0" relativeHeight="251707392" behindDoc="0" locked="0" layoutInCell="1" allowOverlap="1" wp14:anchorId="41538E1E" wp14:editId="61B98C4F">
            <wp:simplePos x="0" y="0"/>
            <wp:positionH relativeFrom="margin">
              <wp:align>left</wp:align>
            </wp:positionH>
            <wp:positionV relativeFrom="paragraph">
              <wp:posOffset>542290</wp:posOffset>
            </wp:positionV>
            <wp:extent cx="5934075" cy="5857875"/>
            <wp:effectExtent l="0" t="0" r="9525" b="9525"/>
            <wp:wrapTopAndBottom/>
            <wp:docPr id="66312461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anchor>
        </w:drawing>
      </w:r>
      <w:r w:rsidR="00A72519">
        <w:t>Wie in diesem Bild zu sehen, spiegelt die Startseite das Engagement wider, eine benutzerfreundliche und ästhetisch ansprechende Oberfläche zu schaffen:</w:t>
      </w:r>
    </w:p>
    <w:p w14:paraId="73329147" w14:textId="283B7BAD" w:rsidR="00A72519" w:rsidRPr="00BA1ACF" w:rsidRDefault="00A72519" w:rsidP="00BA1ACF">
      <w:pPr>
        <w:rPr>
          <w:rFonts w:asciiTheme="majorHAnsi" w:eastAsiaTheme="majorEastAsia" w:hAnsiTheme="majorHAnsi" w:cstheme="majorBidi"/>
          <w:bCs/>
          <w:sz w:val="28"/>
          <w:szCs w:val="26"/>
        </w:rPr>
      </w:pPr>
      <w:r>
        <w:br w:type="page"/>
      </w:r>
    </w:p>
    <w:p w14:paraId="18496482" w14:textId="77777777" w:rsidR="00BA1ACF" w:rsidRPr="00BA1ACF" w:rsidRDefault="00BA1ACF" w:rsidP="00BA1ACF">
      <w:pPr>
        <w:rPr>
          <w:b/>
          <w:bCs/>
        </w:rPr>
      </w:pPr>
      <w:r w:rsidRPr="00BA1ACF">
        <w:rPr>
          <w:b/>
          <w:bCs/>
        </w:rPr>
        <w:lastRenderedPageBreak/>
        <w:t xml:space="preserve">Fazit zu Arbeitspaket </w:t>
      </w:r>
      <w:r w:rsidRPr="00D64DC3">
        <w:rPr>
          <w:rFonts w:eastAsia="Calibri" w:cstheme="minorHAnsi"/>
          <w:color w:val="0070C0"/>
          <w:u w:val="single"/>
        </w:rPr>
        <w:t>29</w:t>
      </w:r>
      <w:r w:rsidRPr="00BA1ACF">
        <w:rPr>
          <w:b/>
          <w:bCs/>
        </w:rPr>
        <w:t xml:space="preserve"> und dem 3. Meilenstein</w:t>
      </w:r>
    </w:p>
    <w:p w14:paraId="3C13835E" w14:textId="2D701744" w:rsidR="00BA1ACF" w:rsidRDefault="00BA1ACF" w:rsidP="00BA1ACF">
      <w:r>
        <w:t>Die Fertigstellung der Administrations-Startseite und die damit verbundenen letzten Anpassungen im Frontend bildeten den Abschluss des Arbeitspakets 29 und den 3. Meilenstein meiner IPA. Es war eine herausfordernde, aber zugleich enorm bereichernde Aufgabe, alle notwendigen Informationen und Funktionalitäten auf eine Weise darzustellen, die sowohl angenehm als auch elegant für den Benutzer ist. Trotz der Herausforderungen ist es mir gelungen, dieses Ziel zeitgerecht zu erreichen.</w:t>
      </w:r>
    </w:p>
    <w:p w14:paraId="4AAD1C94" w14:textId="77777777" w:rsidR="00BA1ACF" w:rsidRDefault="00BA1ACF" w:rsidP="00404909">
      <w:pPr>
        <w:pStyle w:val="berschrift3"/>
      </w:pPr>
      <w:bookmarkStart w:id="214" w:name="_Toc161243355"/>
      <w:r w:rsidRPr="00BA1ACF">
        <w:t>Fazit der Realisierungsphase</w:t>
      </w:r>
      <w:bookmarkEnd w:id="214"/>
    </w:p>
    <w:p w14:paraId="60BFE77C" w14:textId="6FFE283C" w:rsidR="00BA1ACF" w:rsidRDefault="00BA1ACF" w:rsidP="00BA1ACF">
      <w:r>
        <w:t xml:space="preserve">Die Realisierungsphase meiner Individuellen Praktischen Arbeit hat mich auf eine tiefgreifende Reise durch die Herausforderungen und Erfolge der Softwareentwicklung geführt. Während dieser Phase hatte ich die Gelegenheit, mein technisches Wissen und meine Fähigkeiten umfassend anzuwenden und zu erweitern. </w:t>
      </w:r>
    </w:p>
    <w:p w14:paraId="3D206AF8" w14:textId="77777777" w:rsidR="00BA1ACF" w:rsidRDefault="00BA1ACF" w:rsidP="00BA1ACF"/>
    <w:p w14:paraId="1FB48DA7" w14:textId="40CC9148" w:rsidR="00BA1ACF" w:rsidRDefault="00BA1ACF" w:rsidP="00BA1ACF">
      <w:r>
        <w:t xml:space="preserve">Obwohl ich diese Reise </w:t>
      </w:r>
      <w:r w:rsidR="00D64DC3">
        <w:t>an der IPA allein</w:t>
      </w:r>
      <w:r>
        <w:t xml:space="preserve"> angetreten bin</w:t>
      </w:r>
      <w:r w:rsidR="00375B4D">
        <w:t xml:space="preserve"> </w:t>
      </w:r>
      <w:r w:rsidR="00D64DC3">
        <w:t xml:space="preserve">(natürlich mit Täglicher </w:t>
      </w:r>
      <w:r w:rsidR="00526D59">
        <w:t>Absprache</w:t>
      </w:r>
      <w:r w:rsidR="00D64DC3">
        <w:t xml:space="preserve"> und Kommunikation mit </w:t>
      </w:r>
      <w:r w:rsidR="00D64DC3" w:rsidRPr="00D64DC3">
        <w:rPr>
          <w:rFonts w:eastAsia="Calibri" w:cstheme="minorHAnsi"/>
          <w:color w:val="0070C0"/>
          <w:u w:val="single"/>
        </w:rPr>
        <w:fldChar w:fldCharType="begin"/>
      </w:r>
      <w:r w:rsidR="00D64DC3" w:rsidRPr="00D64DC3">
        <w:rPr>
          <w:rFonts w:eastAsia="Calibri" w:cstheme="minorHAnsi"/>
          <w:color w:val="0070C0"/>
          <w:u w:val="single"/>
        </w:rPr>
        <w:instrText xml:space="preserve"> REF flo \h </w:instrText>
      </w:r>
      <w:r w:rsidR="00D64DC3" w:rsidRPr="00D64DC3">
        <w:rPr>
          <w:rFonts w:eastAsia="Calibri" w:cstheme="minorHAnsi"/>
          <w:color w:val="0070C0"/>
          <w:u w:val="single"/>
        </w:rPr>
      </w:r>
      <w:r w:rsidR="00D64DC3">
        <w:rPr>
          <w:rFonts w:eastAsia="Calibri" w:cstheme="minorHAnsi"/>
          <w:color w:val="0070C0"/>
          <w:u w:val="single"/>
        </w:rPr>
        <w:instrText xml:space="preserve"> \* MERGEFORMAT </w:instrText>
      </w:r>
      <w:r w:rsidR="00D64DC3" w:rsidRPr="00D64DC3">
        <w:rPr>
          <w:rFonts w:eastAsia="Calibri" w:cstheme="minorHAnsi"/>
          <w:color w:val="0070C0"/>
          <w:u w:val="single"/>
        </w:rPr>
        <w:fldChar w:fldCharType="separate"/>
      </w:r>
      <w:r w:rsidR="00D64DC3" w:rsidRPr="00D64DC3">
        <w:rPr>
          <w:rFonts w:eastAsia="Calibri" w:cstheme="minorHAnsi"/>
          <w:color w:val="0070C0"/>
          <w:u w:val="single"/>
        </w:rPr>
        <w:t>Flo</w:t>
      </w:r>
      <w:r w:rsidR="00D64DC3" w:rsidRPr="00D64DC3">
        <w:rPr>
          <w:rFonts w:eastAsia="Calibri" w:cstheme="minorHAnsi"/>
          <w:color w:val="0070C0"/>
          <w:u w:val="single"/>
        </w:rPr>
        <w:fldChar w:fldCharType="end"/>
      </w:r>
      <w:r w:rsidR="00191DCD" w:rsidRPr="00FA54A3">
        <w:t>)</w:t>
      </w:r>
      <w:r w:rsidR="00191DCD">
        <w:t>,</w:t>
      </w:r>
      <w:r>
        <w:t xml:space="preserve"> hat die Arbeit an der IPA paradoxerweise die immense Bedeutung von Teamarbeit in der Softwareentwicklung verdeutlicht. Die Isolation von der unmittelbaren dynamischen Zusammenarbeit mit einem Team machte deutlich, wie </w:t>
      </w:r>
      <w:r w:rsidR="00375B4D">
        <w:t>essenziell</w:t>
      </w:r>
      <w:r>
        <w:t xml:space="preserve"> der Austausch, die Unterstützung und die vielfältigen Perspektiven eines Teams für den Erfolg eines Projekts sind. Die Agilität und Flexibilität, die durch Teamarbeit gefördert werden, sowie die Fähigkeit, Ideen zu diskutieren und schnell auf Veränderungen zu reagieren, sind unschätzbare Aspekte, die ich in einem Einzelprojekt vermisst habe.</w:t>
      </w:r>
    </w:p>
    <w:p w14:paraId="6CAB062C" w14:textId="77777777" w:rsidR="00BA1ACF" w:rsidRDefault="00BA1ACF" w:rsidP="00BA1ACF"/>
    <w:p w14:paraId="7818C343" w14:textId="77777777" w:rsidR="00BA1ACF" w:rsidRDefault="00BA1ACF" w:rsidP="00BA1ACF">
      <w:r>
        <w:t>Diese Realisierungsphase war somit nicht nur ein Test meiner technischen Kompetenzen, sondern auch eine wichtige Lektion in Sachen Projektmanagement, Selbstorganisation und die Bedeutung von Zusammenarbeit. Die Erfahrungen, die ich während der eigenständigen Arbeit gesammelt habe, haben mir die Wichtigkeit eines starken Teams aufgezeigt. Ein Team bietet nicht nur Unterstützung und Feedback, sondern ist auch eine Quelle der Inspiration und Motivation.</w:t>
      </w:r>
    </w:p>
    <w:p w14:paraId="6907D627" w14:textId="77777777" w:rsidR="00BA1ACF" w:rsidRDefault="00BA1ACF" w:rsidP="00BA1ACF"/>
    <w:p w14:paraId="3316AD12" w14:textId="5F4D097E" w:rsidR="00A72519" w:rsidRPr="00546E19" w:rsidRDefault="00BA1ACF">
      <w:pPr>
        <w:rPr>
          <w:sz w:val="28"/>
          <w:szCs w:val="26"/>
        </w:rPr>
      </w:pPr>
      <w:r>
        <w:t>Abschlie</w:t>
      </w:r>
      <w:r>
        <w:t>ss</w:t>
      </w:r>
      <w:r>
        <w:t xml:space="preserve">end hat mich die Realisierungsphase meiner IPA gelehrt, dass der Erfolg in der Applikationsentwicklung nicht nur von individuellen Fähigkeiten abhängt, sondern auch davon, wie gut man in der Lage ist, </w:t>
      </w:r>
      <w:r w:rsidR="004B62F0">
        <w:t>mit Fehlern und Misserfolge umzugehen</w:t>
      </w:r>
      <w:r>
        <w:t>. Diese Erkenntnis ist eine wertvolle Ergänzung zu meinem technischen Know-how und wird meine zukünftige Arbeit und meine Einstellung zur Teamarbeit in der Softwareentwicklung ma</w:t>
      </w:r>
      <w:r>
        <w:t>ss</w:t>
      </w:r>
      <w:r>
        <w:t>geblich beeinflussen.</w:t>
      </w:r>
      <w:r w:rsidR="00A72519">
        <w:br w:type="page"/>
      </w:r>
    </w:p>
    <w:p w14:paraId="434907FE" w14:textId="436FCCF5" w:rsidR="00D519B2" w:rsidRDefault="00D519B2" w:rsidP="00DC7465">
      <w:pPr>
        <w:pStyle w:val="berschrift2"/>
      </w:pPr>
      <w:bookmarkStart w:id="215" w:name="_Toc161243356"/>
      <w:r w:rsidRPr="008648FF">
        <w:lastRenderedPageBreak/>
        <w:t>Phase "</w:t>
      </w:r>
      <w:r>
        <w:t>Kontrollieren</w:t>
      </w:r>
      <w:r w:rsidRPr="008648FF">
        <w:t>"</w:t>
      </w:r>
      <w:bookmarkEnd w:id="215"/>
    </w:p>
    <w:p w14:paraId="1946CC68" w14:textId="653359DB" w:rsidR="00546E19" w:rsidRDefault="00546E19" w:rsidP="00546E19">
      <w:pPr>
        <w:pStyle w:val="berschrift3"/>
      </w:pPr>
      <w:bookmarkStart w:id="216" w:name="_Toc161243357"/>
      <w:r>
        <w:t>Einleitung</w:t>
      </w:r>
      <w:bookmarkEnd w:id="216"/>
      <w:r>
        <w:t xml:space="preserve"> </w:t>
      </w:r>
    </w:p>
    <w:p w14:paraId="56856F7E" w14:textId="77777777" w:rsidR="00645F9B" w:rsidRDefault="00645F9B" w:rsidP="00645F9B">
      <w:r>
        <w:t>Nachdem die Realisierungsphase meiner Individuellen Praktischen Arbeit (IPA) erfolgreich abgeschlossen wurde, trete ich nun in die entscheidende Phase des Kontrollierens ein. Dieser Schritt ermöglicht es mir, eine gründliche Überprüfung und Bewertung meiner Arbeit durchzuführen, um festzustellen, inwiefern die Aufgabenstellung und die individuellen Kriterien erfüllt wurden. Der Fokus liegt dabei auf der Frage, wie gut die entwickelten Lösungen den definierten Anforderungen entsprechen.</w:t>
      </w:r>
    </w:p>
    <w:p w14:paraId="58132B75" w14:textId="77777777" w:rsidR="00645F9B" w:rsidRDefault="00645F9B" w:rsidP="00645F9B"/>
    <w:p w14:paraId="72771CEA" w14:textId="77777777" w:rsidR="00645F9B" w:rsidRDefault="00645F9B" w:rsidP="00645F9B">
      <w:r>
        <w:t>Zur Durchführung dieser Kontrolle greife ich auf das Testkonzept zurück, das bereits in der Phase "Planen" erstellt wurde. Dieses Konzept legt den Grundstein für eine systematische und strukturierte Testdurchführung, um eine umfassende Bewertung der Applikationsfunktionalität und Sicherheit zu gewährleisten.</w:t>
      </w:r>
    </w:p>
    <w:p w14:paraId="5E9D2F0C" w14:textId="77777777" w:rsidR="00645F9B" w:rsidRDefault="00645F9B" w:rsidP="00645F9B"/>
    <w:p w14:paraId="4F22CAE2" w14:textId="77777777" w:rsidR="00645F9B" w:rsidRPr="00272256" w:rsidRDefault="00645F9B" w:rsidP="00272256">
      <w:pPr>
        <w:rPr>
          <w:b/>
          <w:bCs/>
        </w:rPr>
      </w:pPr>
      <w:r w:rsidRPr="00272256">
        <w:rPr>
          <w:b/>
          <w:bCs/>
        </w:rPr>
        <w:t>Strukturierung der Testfälle</w:t>
      </w:r>
    </w:p>
    <w:p w14:paraId="04CE0CAF" w14:textId="77777777" w:rsidR="00645F9B" w:rsidRDefault="00645F9B" w:rsidP="00645F9B">
      <w:r>
        <w:t>Die Testfälle sind sorgfältig strukturiert, um eine klare und effiziente Durchführung und Auswertung der Tests zu ermöglichen:</w:t>
      </w:r>
    </w:p>
    <w:p w14:paraId="6FC93B1C" w14:textId="77777777" w:rsidR="00645F9B" w:rsidRDefault="00645F9B" w:rsidP="00645F9B"/>
    <w:p w14:paraId="15EDA174" w14:textId="61F0A1BA" w:rsidR="00645F9B" w:rsidRDefault="00645F9B" w:rsidP="00645F9B">
      <w:r>
        <w:t xml:space="preserve">ID / Bezeichnung: Jeder Testfall wird mit einer eindeutigen Identifikationsnummer (ID) versehen, die wie folgt aufgebaut ist: T-1XX für Testfälle des </w:t>
      </w:r>
      <w:r w:rsidRPr="00DE2018">
        <w:t xml:space="preserve">ersten </w:t>
      </w:r>
      <w:r w:rsidR="00DE2018" w:rsidRPr="00DE2018">
        <w:rPr>
          <w:rFonts w:eastAsia="Calibri" w:cstheme="minorHAnsi"/>
          <w:color w:val="0070C0"/>
          <w:u w:val="single"/>
        </w:rPr>
        <w:fldChar w:fldCharType="begin"/>
      </w:r>
      <w:r w:rsidR="00DE2018" w:rsidRPr="00DE2018">
        <w:rPr>
          <w:rFonts w:eastAsia="Calibri" w:cstheme="minorHAnsi"/>
          <w:color w:val="0070C0"/>
          <w:u w:val="single"/>
        </w:rPr>
        <w:instrText xml:space="preserve"> REF TA1s \h </w:instrText>
      </w:r>
      <w:r w:rsidR="00DE2018" w:rsidRPr="00DE2018">
        <w:rPr>
          <w:rFonts w:eastAsia="Calibri" w:cstheme="minorHAnsi"/>
          <w:color w:val="0070C0"/>
          <w:u w:val="single"/>
        </w:rPr>
      </w:r>
      <w:r w:rsidR="00DE2018" w:rsidRPr="00DE2018">
        <w:rPr>
          <w:rFonts w:eastAsia="Calibri" w:cstheme="minorHAnsi"/>
          <w:color w:val="0070C0"/>
          <w:u w:val="single"/>
        </w:rPr>
        <w:instrText xml:space="preserve"> \* MERGEFORMAT </w:instrText>
      </w:r>
      <w:r w:rsidR="00DE2018" w:rsidRPr="00DE2018">
        <w:rPr>
          <w:rFonts w:eastAsia="Calibri" w:cstheme="minorHAnsi"/>
          <w:color w:val="0070C0"/>
          <w:u w:val="single"/>
        </w:rPr>
        <w:fldChar w:fldCharType="separate"/>
      </w:r>
      <w:r w:rsidR="00DE2018" w:rsidRPr="00DE2018">
        <w:rPr>
          <w:rFonts w:eastAsia="Calibri" w:cstheme="minorHAnsi"/>
          <w:color w:val="0070C0"/>
          <w:u w:val="single"/>
        </w:rPr>
        <w:t>Teilauftrag</w:t>
      </w:r>
      <w:r w:rsidR="00DE2018" w:rsidRPr="00DE2018">
        <w:rPr>
          <w:rFonts w:eastAsia="Calibri" w:cstheme="minorHAnsi"/>
          <w:color w:val="0070C0"/>
          <w:u w:val="single"/>
        </w:rPr>
        <w:fldChar w:fldCharType="end"/>
      </w:r>
      <w:r w:rsidRPr="00DE2018">
        <w:t xml:space="preserve">, T-2XX für den zweiten </w:t>
      </w:r>
      <w:r w:rsidR="00DE2018" w:rsidRPr="00DE2018">
        <w:rPr>
          <w:rFonts w:eastAsia="Calibri" w:cstheme="minorHAnsi"/>
          <w:color w:val="0070C0"/>
          <w:u w:val="single"/>
        </w:rPr>
        <w:fldChar w:fldCharType="begin"/>
      </w:r>
      <w:r w:rsidR="00DE2018" w:rsidRPr="00DE2018">
        <w:rPr>
          <w:rFonts w:eastAsia="Calibri" w:cstheme="minorHAnsi"/>
          <w:color w:val="0070C0"/>
          <w:u w:val="single"/>
        </w:rPr>
        <w:instrText xml:space="preserve"> REF TA2s \h </w:instrText>
      </w:r>
      <w:r w:rsidR="00DE2018" w:rsidRPr="00DE2018">
        <w:rPr>
          <w:rFonts w:eastAsia="Calibri" w:cstheme="minorHAnsi"/>
          <w:color w:val="0070C0"/>
          <w:u w:val="single"/>
        </w:rPr>
      </w:r>
      <w:r w:rsidR="00DE2018" w:rsidRPr="00DE2018">
        <w:rPr>
          <w:rFonts w:eastAsia="Calibri" w:cstheme="minorHAnsi"/>
          <w:color w:val="0070C0"/>
          <w:u w:val="single"/>
        </w:rPr>
        <w:instrText xml:space="preserve"> \* MERGEFORMAT </w:instrText>
      </w:r>
      <w:r w:rsidR="00DE2018" w:rsidRPr="00DE2018">
        <w:rPr>
          <w:rFonts w:eastAsia="Calibri" w:cstheme="minorHAnsi"/>
          <w:color w:val="0070C0"/>
          <w:u w:val="single"/>
        </w:rPr>
        <w:fldChar w:fldCharType="separate"/>
      </w:r>
      <w:r w:rsidR="00DE2018" w:rsidRPr="00DE2018">
        <w:rPr>
          <w:rFonts w:eastAsia="Calibri" w:cstheme="minorHAnsi"/>
          <w:color w:val="0070C0"/>
          <w:u w:val="single"/>
        </w:rPr>
        <w:t>Teilauftrag</w:t>
      </w:r>
      <w:r w:rsidR="00DE2018" w:rsidRPr="00DE2018">
        <w:rPr>
          <w:rFonts w:eastAsia="Calibri" w:cstheme="minorHAnsi"/>
          <w:color w:val="0070C0"/>
          <w:u w:val="single"/>
        </w:rPr>
        <w:fldChar w:fldCharType="end"/>
      </w:r>
      <w:r w:rsidRPr="00DE2018">
        <w:t xml:space="preserve"> und </w:t>
      </w:r>
      <w:r w:rsidRPr="00DE2018">
        <w:t>T-</w:t>
      </w:r>
      <w:r w:rsidRPr="00DE2018">
        <w:t>3</w:t>
      </w:r>
      <w:r w:rsidRPr="00DE2018">
        <w:t xml:space="preserve">XX für den </w:t>
      </w:r>
      <w:r w:rsidRPr="00DE2018">
        <w:t>dritten</w:t>
      </w:r>
      <w:r w:rsidRPr="00DE2018">
        <w:t xml:space="preserve"> </w:t>
      </w:r>
      <w:r w:rsidR="00DE2018" w:rsidRPr="00DE2018">
        <w:rPr>
          <w:rFonts w:eastAsia="Calibri" w:cstheme="minorHAnsi"/>
          <w:color w:val="0070C0"/>
          <w:u w:val="single"/>
        </w:rPr>
        <w:fldChar w:fldCharType="begin"/>
      </w:r>
      <w:r w:rsidR="00DE2018" w:rsidRPr="00DE2018">
        <w:rPr>
          <w:rFonts w:eastAsia="Calibri" w:cstheme="minorHAnsi"/>
          <w:color w:val="0070C0"/>
          <w:u w:val="single"/>
        </w:rPr>
        <w:instrText xml:space="preserve"> REF TA3s \h </w:instrText>
      </w:r>
      <w:r w:rsidR="00DE2018" w:rsidRPr="00DE2018">
        <w:rPr>
          <w:rFonts w:eastAsia="Calibri" w:cstheme="minorHAnsi"/>
          <w:color w:val="0070C0"/>
          <w:u w:val="single"/>
        </w:rPr>
      </w:r>
      <w:r w:rsidR="00DE2018" w:rsidRPr="00DE2018">
        <w:rPr>
          <w:rFonts w:eastAsia="Calibri" w:cstheme="minorHAnsi"/>
          <w:color w:val="0070C0"/>
          <w:u w:val="single"/>
        </w:rPr>
        <w:instrText xml:space="preserve"> \* MERGEFORMAT </w:instrText>
      </w:r>
      <w:r w:rsidR="00DE2018" w:rsidRPr="00DE2018">
        <w:rPr>
          <w:rFonts w:eastAsia="Calibri" w:cstheme="minorHAnsi"/>
          <w:color w:val="0070C0"/>
          <w:u w:val="single"/>
        </w:rPr>
        <w:fldChar w:fldCharType="separate"/>
      </w:r>
      <w:r w:rsidR="00DE2018" w:rsidRPr="00DE2018">
        <w:rPr>
          <w:rFonts w:eastAsia="Calibri" w:cstheme="minorHAnsi"/>
          <w:color w:val="0070C0"/>
          <w:u w:val="single"/>
        </w:rPr>
        <w:t>Teilauftrag</w:t>
      </w:r>
      <w:r w:rsidR="00DE2018" w:rsidRPr="00DE2018">
        <w:rPr>
          <w:rFonts w:eastAsia="Calibri" w:cstheme="minorHAnsi"/>
          <w:color w:val="0070C0"/>
          <w:u w:val="single"/>
        </w:rPr>
        <w:fldChar w:fldCharType="end"/>
      </w:r>
      <w:r w:rsidRPr="00DE2018">
        <w:t>. Diese Strukturieru</w:t>
      </w:r>
      <w:r>
        <w:t xml:space="preserve">ng hilft dabei, die Testfälle den entsprechenden Teilaufträgen zuzuordnen und erleichtert die Navigation und </w:t>
      </w:r>
      <w:proofErr w:type="spellStart"/>
      <w:r>
        <w:t>Referenzierung</w:t>
      </w:r>
      <w:proofErr w:type="spellEnd"/>
      <w:r>
        <w:t xml:space="preserve"> innerhalb der Testdokumentation.</w:t>
      </w:r>
    </w:p>
    <w:p w14:paraId="5857916B" w14:textId="77777777" w:rsidR="00645F9B" w:rsidRDefault="00645F9B" w:rsidP="00645F9B"/>
    <w:p w14:paraId="5EEA68F0" w14:textId="77777777" w:rsidR="00DE2018" w:rsidRPr="00272256" w:rsidRDefault="00645F9B" w:rsidP="00272256">
      <w:pPr>
        <w:rPr>
          <w:rStyle w:val="berschrift3Zchn"/>
          <w:rFonts w:asciiTheme="minorHAnsi" w:hAnsiTheme="minorHAnsi" w:cstheme="minorHAnsi"/>
          <w:b/>
          <w:bCs/>
        </w:rPr>
      </w:pPr>
      <w:bookmarkStart w:id="217" w:name="_Toc161243358"/>
      <w:r w:rsidRPr="00272256">
        <w:rPr>
          <w:rStyle w:val="berschrift3Zchn"/>
          <w:rFonts w:asciiTheme="minorHAnsi" w:hAnsiTheme="minorHAnsi" w:cstheme="minorHAnsi"/>
          <w:b/>
          <w:bCs/>
        </w:rPr>
        <w:t>Mängelklasse</w:t>
      </w:r>
      <w:bookmarkEnd w:id="217"/>
    </w:p>
    <w:p w14:paraId="28CFB461" w14:textId="6BA9F031" w:rsidR="008F60E8" w:rsidRDefault="00645F9B" w:rsidP="008F60E8">
      <w:r>
        <w:t xml:space="preserve">Die Ergebnisse der Testfälle werden anhand der Mängelklassen klassifiziert, die bereits im </w:t>
      </w:r>
      <w:r w:rsidR="008F60E8">
        <w:fldChar w:fldCharType="begin"/>
      </w:r>
      <w:r w:rsidR="008F60E8">
        <w:instrText xml:space="preserve"> REF testkonzept \h </w:instrText>
      </w:r>
      <w:r w:rsidR="008F60E8">
        <w:instrText xml:space="preserve"> \* MERGEFORMAT </w:instrText>
      </w:r>
      <w:r w:rsidR="008F60E8">
        <w:fldChar w:fldCharType="separate"/>
      </w:r>
      <w:r w:rsidR="008F60E8" w:rsidRPr="008F60E8">
        <w:rPr>
          <w:rFonts w:eastAsia="Calibri" w:cstheme="minorHAnsi"/>
          <w:color w:val="0070C0"/>
          <w:u w:val="single"/>
        </w:rPr>
        <w:t xml:space="preserve">Testkonzept </w:t>
      </w:r>
      <w:r w:rsidR="008F60E8" w:rsidRPr="008F60E8">
        <w:t>definiert wurden.</w:t>
      </w:r>
    </w:p>
    <w:p w14:paraId="32728B24" w14:textId="0526FFCD" w:rsidR="00645F9B" w:rsidRDefault="008F60E8" w:rsidP="00645F9B">
      <w:r>
        <w:fldChar w:fldCharType="end"/>
      </w:r>
      <w:r w:rsidR="00645F9B">
        <w:t xml:space="preserve"> Die Mängelklassen sind wie folgt eingeteilt:</w:t>
      </w:r>
    </w:p>
    <w:p w14:paraId="6F50B2AD" w14:textId="77777777" w:rsidR="00645F9B" w:rsidRDefault="00645F9B" w:rsidP="00645F9B"/>
    <w:p w14:paraId="05E38572" w14:textId="77777777" w:rsidR="00645F9B" w:rsidRDefault="00645F9B" w:rsidP="00645F9B">
      <w:r>
        <w:t>0 = mängelfrei</w:t>
      </w:r>
    </w:p>
    <w:p w14:paraId="04831DCA" w14:textId="77777777" w:rsidR="00645F9B" w:rsidRDefault="00645F9B" w:rsidP="00645F9B">
      <w:r>
        <w:t>1 = belangloser Mangel</w:t>
      </w:r>
    </w:p>
    <w:p w14:paraId="351A8AC7" w14:textId="77777777" w:rsidR="00645F9B" w:rsidRDefault="00645F9B" w:rsidP="00645F9B">
      <w:r>
        <w:t>2 = leichter Mangel</w:t>
      </w:r>
    </w:p>
    <w:p w14:paraId="564AB734" w14:textId="77777777" w:rsidR="00645F9B" w:rsidRDefault="00645F9B" w:rsidP="00645F9B">
      <w:r>
        <w:t>3 = schwerer Mangel</w:t>
      </w:r>
    </w:p>
    <w:p w14:paraId="0B63279A" w14:textId="77777777" w:rsidR="00645F9B" w:rsidRDefault="00645F9B" w:rsidP="00645F9B">
      <w:r>
        <w:t>4 = kritischer Mangel</w:t>
      </w:r>
    </w:p>
    <w:p w14:paraId="75F2ED06" w14:textId="77777777" w:rsidR="00645F9B" w:rsidRDefault="00645F9B" w:rsidP="00645F9B">
      <w:r>
        <w:t>Diese Klassifizierung ermöglicht eine präzise Bewertung der Schwere von identifizierten Mängeln und unterstützt die Entscheidungsfindung hinsichtlich notwendiger Anpassungen oder Verbesserungen.</w:t>
      </w:r>
    </w:p>
    <w:p w14:paraId="037BF439" w14:textId="77777777" w:rsidR="00645F9B" w:rsidRDefault="00645F9B" w:rsidP="00645F9B"/>
    <w:p w14:paraId="2ECFC095" w14:textId="4554D7B1" w:rsidR="00645F9B" w:rsidRDefault="00645F9B" w:rsidP="00645F9B">
      <w:r>
        <w:t>Die Struktur und Klassifizierung der Testfälle bieten eine klare und methodische Grundlage für die Durchführung der Tests. Mit diesem systematischen Ansatz beginne ich nun mit dem Testen des ersten Teilauftrags, um die Erfüllung der Aufgabenstellung und der individuellen Kriterien zu überprüfen.</w:t>
      </w:r>
    </w:p>
    <w:p w14:paraId="51EFD183" w14:textId="3C99E745" w:rsidR="00B638F4" w:rsidRDefault="00272256" w:rsidP="001479FC">
      <w:pPr>
        <w:pStyle w:val="berschrift3"/>
      </w:pPr>
      <w:bookmarkStart w:id="218" w:name="_Toc161243359"/>
      <w:r>
        <w:lastRenderedPageBreak/>
        <w:t>Testfälle</w:t>
      </w:r>
      <w:r w:rsidR="00FD47FB">
        <w:t xml:space="preserve"> Teilauftrag 1</w:t>
      </w:r>
      <w:bookmarkEnd w:id="218"/>
    </w:p>
    <w:p w14:paraId="3EAAA555" w14:textId="77777777" w:rsidR="0021177D" w:rsidRPr="0021177D" w:rsidRDefault="0021177D" w:rsidP="0021177D"/>
    <w:p w14:paraId="64A1CBDA" w14:textId="1DE671B2" w:rsidR="0021177D" w:rsidRPr="0021177D" w:rsidRDefault="0021177D" w:rsidP="0021177D">
      <w:pPr>
        <w:rPr>
          <w:b/>
          <w:bCs/>
        </w:rPr>
      </w:pPr>
      <w:r w:rsidRPr="0021177D">
        <w:rPr>
          <w:b/>
          <w:bCs/>
        </w:rPr>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645F9B" w:rsidRPr="00B91718" w14:paraId="2CBD827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542EFD7" w14:textId="77777777" w:rsidR="00645F9B" w:rsidRPr="00B91718" w:rsidRDefault="00645F9B"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3F8125A" w14:textId="51E271D3" w:rsidR="00645F9B" w:rsidRPr="00B91718" w:rsidRDefault="00645F9B" w:rsidP="003B396F">
            <w:pPr>
              <w:rPr>
                <w:rFonts w:cs="Arial"/>
                <w:i/>
                <w:iCs/>
                <w:sz w:val="24"/>
                <w:szCs w:val="24"/>
                <w:lang w:eastAsia="de-DE"/>
              </w:rPr>
            </w:pPr>
            <w:r w:rsidRPr="00B91718">
              <w:rPr>
                <w:rFonts w:cs="Arial"/>
                <w:i/>
                <w:iCs/>
                <w:sz w:val="24"/>
                <w:szCs w:val="24"/>
                <w:lang w:eastAsia="de-DE"/>
              </w:rPr>
              <w:t>T-</w:t>
            </w:r>
            <w:r w:rsidR="00272256">
              <w:rPr>
                <w:rFonts w:cs="Arial"/>
                <w:i/>
                <w:iCs/>
                <w:sz w:val="24"/>
                <w:szCs w:val="24"/>
                <w:lang w:eastAsia="de-DE"/>
              </w:rPr>
              <w:t>1</w:t>
            </w:r>
            <w:r w:rsidRPr="00B91718">
              <w:rPr>
                <w:rFonts w:cs="Arial"/>
                <w:i/>
                <w:iCs/>
                <w:sz w:val="24"/>
                <w:szCs w:val="24"/>
                <w:lang w:eastAsia="de-DE"/>
              </w:rPr>
              <w: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EE4DB49" w14:textId="2FC99B89" w:rsidR="00645F9B" w:rsidRPr="00B91718" w:rsidRDefault="000C1458" w:rsidP="003B396F">
            <w:pPr>
              <w:rPr>
                <w:rFonts w:cs="Arial"/>
                <w:i/>
                <w:iCs/>
                <w:sz w:val="24"/>
                <w:szCs w:val="24"/>
                <w:lang w:eastAsia="de-DE"/>
              </w:rPr>
            </w:pPr>
            <w:r w:rsidRPr="000C1458">
              <w:rPr>
                <w:rFonts w:cs="Arial"/>
                <w:i/>
                <w:iCs/>
                <w:sz w:val="24"/>
                <w:szCs w:val="24"/>
                <w:lang w:eastAsia="de-DE"/>
              </w:rPr>
              <w:t>Erfolgreiche Anmeldung</w:t>
            </w:r>
          </w:p>
        </w:tc>
      </w:tr>
      <w:tr w:rsidR="00645F9B" w:rsidRPr="00B91718" w14:paraId="2D2BD9D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D440917" w14:textId="77777777" w:rsidR="00645F9B" w:rsidRPr="00B91718" w:rsidRDefault="00645F9B"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61DB815" w14:textId="75CD1D4B" w:rsidR="00645F9B" w:rsidRPr="00B91718" w:rsidRDefault="000C1458" w:rsidP="003B396F">
            <w:pPr>
              <w:rPr>
                <w:rFonts w:cs="Arial"/>
                <w:i/>
                <w:iCs/>
                <w:sz w:val="24"/>
                <w:szCs w:val="24"/>
                <w:lang w:eastAsia="de-DE"/>
              </w:rPr>
            </w:pPr>
            <w:r w:rsidRPr="000C1458">
              <w:rPr>
                <w:rFonts w:cs="Arial"/>
                <w:i/>
                <w:iCs/>
                <w:sz w:val="24"/>
                <w:szCs w:val="24"/>
                <w:lang w:eastAsia="de-DE"/>
              </w:rPr>
              <w:t>Überprüft, ob eine Anmeldung mit gültigen Benutzerdaten erfolgreich ist.</w:t>
            </w:r>
          </w:p>
        </w:tc>
      </w:tr>
      <w:tr w:rsidR="00645F9B" w:rsidRPr="00B91718" w14:paraId="19D0376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651E422" w14:textId="77777777" w:rsidR="00645F9B" w:rsidRPr="00B91718" w:rsidRDefault="00645F9B"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EA98E99" w14:textId="3D96D167" w:rsidR="00645F9B" w:rsidRPr="00B91718" w:rsidRDefault="000C1458" w:rsidP="003B396F">
            <w:pPr>
              <w:rPr>
                <w:rFonts w:cs="Arial"/>
                <w:i/>
                <w:iCs/>
                <w:sz w:val="24"/>
                <w:szCs w:val="24"/>
                <w:lang w:eastAsia="de-DE"/>
              </w:rPr>
            </w:pPr>
            <w:r w:rsidRPr="000C1458">
              <w:rPr>
                <w:rFonts w:cs="Arial"/>
                <w:i/>
                <w:iCs/>
                <w:sz w:val="24"/>
                <w:szCs w:val="24"/>
                <w:lang w:eastAsia="de-DE"/>
              </w:rPr>
              <w:t>Ein aktiver Benutzer mit bekannten Benutzernamen und Passwort existiert in der Datenbank.</w:t>
            </w:r>
          </w:p>
        </w:tc>
      </w:tr>
      <w:tr w:rsidR="00645F9B" w:rsidRPr="00B91718" w14:paraId="5417598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3EB6B79" w14:textId="77777777" w:rsidR="00645F9B" w:rsidRPr="00B91718" w:rsidRDefault="00645F9B"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6E73F60F" w14:textId="77777777" w:rsidR="004464B6" w:rsidRPr="00B638F4" w:rsidRDefault="004464B6" w:rsidP="00B638F4">
            <w:pPr>
              <w:pStyle w:val="Listenabsatz"/>
              <w:numPr>
                <w:ilvl w:val="0"/>
                <w:numId w:val="27"/>
              </w:numPr>
              <w:rPr>
                <w:rFonts w:cs="Arial"/>
                <w:i/>
                <w:iCs/>
                <w:sz w:val="24"/>
                <w:szCs w:val="24"/>
                <w:lang w:eastAsia="de-DE"/>
              </w:rPr>
            </w:pPr>
            <w:r w:rsidRPr="00B638F4">
              <w:rPr>
                <w:rFonts w:cs="Arial"/>
                <w:i/>
                <w:iCs/>
                <w:sz w:val="24"/>
                <w:szCs w:val="24"/>
                <w:lang w:eastAsia="de-DE"/>
              </w:rPr>
              <w:t>Öffnen der Login-Seite.</w:t>
            </w:r>
          </w:p>
          <w:p w14:paraId="71B39987" w14:textId="77777777" w:rsidR="004464B6" w:rsidRPr="00B638F4" w:rsidRDefault="004464B6" w:rsidP="00B638F4">
            <w:pPr>
              <w:pStyle w:val="Listenabsatz"/>
              <w:numPr>
                <w:ilvl w:val="0"/>
                <w:numId w:val="27"/>
              </w:numPr>
              <w:rPr>
                <w:rFonts w:cs="Arial"/>
                <w:i/>
                <w:iCs/>
                <w:sz w:val="24"/>
                <w:szCs w:val="24"/>
                <w:lang w:eastAsia="de-DE"/>
              </w:rPr>
            </w:pPr>
            <w:r w:rsidRPr="00B638F4">
              <w:rPr>
                <w:rFonts w:cs="Arial"/>
                <w:i/>
                <w:iCs/>
                <w:sz w:val="24"/>
                <w:szCs w:val="24"/>
                <w:lang w:eastAsia="de-DE"/>
              </w:rPr>
              <w:t>Eingabe des gültigen Benutzernamens und Passworts.</w:t>
            </w:r>
          </w:p>
          <w:p w14:paraId="50BF406C" w14:textId="4A4D3327" w:rsidR="00645F9B" w:rsidRPr="00B638F4" w:rsidRDefault="004464B6" w:rsidP="00B638F4">
            <w:pPr>
              <w:pStyle w:val="Listenabsatz"/>
              <w:numPr>
                <w:ilvl w:val="0"/>
                <w:numId w:val="27"/>
              </w:numPr>
              <w:rPr>
                <w:rFonts w:cs="Arial"/>
                <w:i/>
                <w:iCs/>
                <w:sz w:val="24"/>
                <w:szCs w:val="24"/>
                <w:lang w:eastAsia="de-DE"/>
              </w:rPr>
            </w:pPr>
            <w:r w:rsidRPr="00B638F4">
              <w:rPr>
                <w:rFonts w:cs="Arial"/>
                <w:i/>
                <w:iCs/>
                <w:sz w:val="24"/>
                <w:szCs w:val="24"/>
                <w:lang w:eastAsia="de-DE"/>
              </w:rPr>
              <w:t>Klicken auf den Login-Button.</w:t>
            </w:r>
          </w:p>
        </w:tc>
      </w:tr>
      <w:tr w:rsidR="00645F9B" w:rsidRPr="00B91718" w14:paraId="1FF66D9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ED39320" w14:textId="77777777" w:rsidR="00645F9B" w:rsidRPr="00B91718" w:rsidRDefault="00645F9B"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5BFF3BD" w14:textId="18B00A96" w:rsidR="00645F9B" w:rsidRPr="00B91718" w:rsidRDefault="004464B6" w:rsidP="003B396F">
            <w:pPr>
              <w:rPr>
                <w:rFonts w:cs="Arial"/>
                <w:i/>
                <w:iCs/>
                <w:sz w:val="24"/>
                <w:szCs w:val="24"/>
                <w:lang w:eastAsia="de-DE"/>
              </w:rPr>
            </w:pPr>
            <w:r w:rsidRPr="004464B6">
              <w:rPr>
                <w:rFonts w:cs="Arial"/>
                <w:i/>
                <w:iCs/>
                <w:sz w:val="24"/>
                <w:szCs w:val="24"/>
                <w:lang w:eastAsia="de-DE"/>
              </w:rPr>
              <w:t>Der Benutzer wird erfolgreich angemeldet und zur Administrations-Startseite weitergeleitet.</w:t>
            </w:r>
          </w:p>
        </w:tc>
      </w:tr>
    </w:tbl>
    <w:p w14:paraId="11B5BCCA" w14:textId="77777777" w:rsidR="0021177D" w:rsidRDefault="0021177D" w:rsidP="00546E19">
      <w:pPr>
        <w:rPr>
          <w:b/>
          <w:bCs/>
        </w:rPr>
      </w:pPr>
    </w:p>
    <w:p w14:paraId="57912BF9" w14:textId="5BDB937B" w:rsidR="001479FC" w:rsidRPr="0021177D" w:rsidRDefault="0021177D" w:rsidP="00546E19">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479FC" w:rsidRPr="00B91718" w14:paraId="0632080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BB27051" w14:textId="77777777" w:rsidR="001479FC" w:rsidRPr="00B91718" w:rsidRDefault="001479FC"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378BB881" w14:textId="2173E005" w:rsidR="001479FC" w:rsidRPr="00B91718" w:rsidRDefault="001479FC" w:rsidP="003B396F">
            <w:pPr>
              <w:rPr>
                <w:i/>
                <w:iCs/>
                <w:lang w:eastAsia="de-DE"/>
              </w:rPr>
            </w:pPr>
            <w:r>
              <w:rPr>
                <w:i/>
                <w:iCs/>
                <w:lang w:eastAsia="de-DE"/>
              </w:rPr>
              <w:t>13.03.2024, 13:00 Uhr</w:t>
            </w:r>
          </w:p>
        </w:tc>
      </w:tr>
      <w:tr w:rsidR="001479FC" w:rsidRPr="00B91718" w14:paraId="3C1DA0C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86BB6BC" w14:textId="77777777" w:rsidR="001479FC" w:rsidRPr="00B91718" w:rsidRDefault="001479FC"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674E263B" w14:textId="7A174D56" w:rsidR="001479FC" w:rsidRPr="00B91718" w:rsidRDefault="001479FC" w:rsidP="003B396F">
            <w:pPr>
              <w:rPr>
                <w:i/>
                <w:iCs/>
                <w:lang w:eastAsia="de-DE"/>
              </w:rPr>
            </w:pPr>
            <w:r>
              <w:rPr>
                <w:i/>
                <w:iCs/>
                <w:lang w:eastAsia="de-DE"/>
              </w:rPr>
              <w:t>David</w:t>
            </w:r>
          </w:p>
        </w:tc>
      </w:tr>
      <w:tr w:rsidR="001479FC" w:rsidRPr="00B91718" w14:paraId="7F21729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7AD584B" w14:textId="77777777" w:rsidR="001479FC" w:rsidRPr="00B91718" w:rsidRDefault="001479FC"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30210DF6" w14:textId="096E93E3" w:rsidR="001479FC" w:rsidRPr="00B91718" w:rsidRDefault="001479FC" w:rsidP="003B396F">
            <w:pPr>
              <w:rPr>
                <w:i/>
                <w:iCs/>
                <w:lang w:eastAsia="de-DE"/>
              </w:rPr>
            </w:pPr>
            <w:r w:rsidRPr="001479FC">
              <w:rPr>
                <w:i/>
                <w:iCs/>
                <w:lang w:eastAsia="de-DE"/>
              </w:rPr>
              <w:t>0 (mängelfrei)</w:t>
            </w:r>
          </w:p>
        </w:tc>
      </w:tr>
      <w:tr w:rsidR="001479FC" w:rsidRPr="00B91718" w14:paraId="52BC9AD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1366ECA" w14:textId="77777777" w:rsidR="001479FC" w:rsidRPr="00B91718" w:rsidRDefault="001479FC"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0450423" w14:textId="42989823" w:rsidR="001479FC" w:rsidRPr="00B91718" w:rsidRDefault="001479FC" w:rsidP="003B396F">
            <w:pPr>
              <w:rPr>
                <w:i/>
                <w:iCs/>
                <w:lang w:eastAsia="de-DE"/>
              </w:rPr>
            </w:pPr>
            <w:r>
              <w:rPr>
                <w:i/>
                <w:iCs/>
                <w:lang w:eastAsia="de-DE"/>
              </w:rPr>
              <w:t>Kein Mangel</w:t>
            </w:r>
          </w:p>
        </w:tc>
      </w:tr>
      <w:tr w:rsidR="001479FC" w:rsidRPr="00B91718" w14:paraId="38A4C11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88DFC8F" w14:textId="77777777" w:rsidR="001479FC" w:rsidRPr="00B91718" w:rsidRDefault="001479FC"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A1EBF7B" w14:textId="6D9609B8" w:rsidR="001479FC" w:rsidRPr="00B91718" w:rsidRDefault="001479FC" w:rsidP="003B396F">
            <w:pPr>
              <w:rPr>
                <w:i/>
                <w:iCs/>
                <w:lang w:eastAsia="de-DE"/>
              </w:rPr>
            </w:pPr>
            <w:r w:rsidRPr="001479FC">
              <w:rPr>
                <w:i/>
                <w:iCs/>
                <w:lang w:eastAsia="de-DE"/>
              </w:rPr>
              <w:t xml:space="preserve">Die Anmeldung war erfolgreich, und es erfolgte eine korrekte Weiterleitung zur Administrations-Startseite. Zudem wurde ein Token in der </w:t>
            </w:r>
            <w:r w:rsidR="00036AAB" w:rsidRPr="00203ABC">
              <w:rPr>
                <w:rFonts w:eastAsia="Calibri" w:cstheme="minorHAnsi"/>
                <w:color w:val="0070C0"/>
                <w:u w:val="single"/>
              </w:rPr>
              <w:fldChar w:fldCharType="begin"/>
            </w:r>
            <w:r w:rsidR="00036AAB" w:rsidRPr="00203ABC">
              <w:rPr>
                <w:rFonts w:eastAsia="Calibri" w:cstheme="minorHAnsi"/>
                <w:color w:val="0070C0"/>
                <w:u w:val="single"/>
              </w:rPr>
              <w:instrText xml:space="preserve"> REF p_s \h </w:instrText>
            </w:r>
            <w:r w:rsidR="00036AAB" w:rsidRPr="00203ABC">
              <w:rPr>
                <w:rFonts w:eastAsia="Calibri" w:cstheme="minorHAnsi"/>
                <w:color w:val="0070C0"/>
                <w:u w:val="single"/>
              </w:rPr>
            </w:r>
            <w:r w:rsidR="00203ABC">
              <w:rPr>
                <w:rFonts w:eastAsia="Calibri" w:cstheme="minorHAnsi"/>
                <w:color w:val="0070C0"/>
                <w:u w:val="single"/>
              </w:rPr>
              <w:instrText xml:space="preserve"> \* MERGEFORMAT </w:instrText>
            </w:r>
            <w:r w:rsidR="00036AAB" w:rsidRPr="00203ABC">
              <w:rPr>
                <w:rFonts w:eastAsia="Calibri" w:cstheme="minorHAnsi"/>
                <w:color w:val="0070C0"/>
                <w:u w:val="single"/>
              </w:rPr>
              <w:fldChar w:fldCharType="separate"/>
            </w:r>
            <w:r w:rsidR="00036AAB" w:rsidRPr="00203ABC">
              <w:rPr>
                <w:rFonts w:eastAsia="Calibri" w:cstheme="minorHAnsi"/>
                <w:color w:val="0070C0"/>
                <w:u w:val="single"/>
              </w:rPr>
              <w:t>person_session</w:t>
            </w:r>
            <w:r w:rsidR="00036AAB" w:rsidRPr="00203ABC">
              <w:rPr>
                <w:rFonts w:eastAsia="Calibri" w:cstheme="minorHAnsi"/>
                <w:color w:val="0070C0"/>
                <w:u w:val="single"/>
              </w:rPr>
              <w:fldChar w:fldCharType="end"/>
            </w:r>
            <w:r w:rsidR="00036AAB">
              <w:rPr>
                <w:i/>
                <w:iCs/>
                <w:lang w:eastAsia="de-DE"/>
              </w:rPr>
              <w:t xml:space="preserve"> </w:t>
            </w:r>
            <w:r w:rsidRPr="001479FC">
              <w:rPr>
                <w:i/>
                <w:iCs/>
                <w:lang w:eastAsia="de-DE"/>
              </w:rPr>
              <w:t xml:space="preserve">Tabelle für den Benutzer David erstellt, was die Authentifizierung und Session-Verwaltung </w:t>
            </w:r>
            <w:proofErr w:type="gramStart"/>
            <w:r w:rsidRPr="001479FC">
              <w:rPr>
                <w:i/>
                <w:iCs/>
                <w:lang w:eastAsia="de-DE"/>
              </w:rPr>
              <w:t>bestätigt</w:t>
            </w:r>
            <w:proofErr w:type="gramEnd"/>
            <w:r w:rsidRPr="001479FC">
              <w:rPr>
                <w:i/>
                <w:iCs/>
                <w:lang w:eastAsia="de-DE"/>
              </w:rPr>
              <w:t>.</w:t>
            </w:r>
          </w:p>
        </w:tc>
      </w:tr>
    </w:tbl>
    <w:p w14:paraId="74B17F9C" w14:textId="77777777" w:rsidR="001479FC" w:rsidRDefault="001479FC" w:rsidP="001479FC">
      <w:pPr>
        <w:rPr>
          <w:bCs/>
        </w:rPr>
      </w:pPr>
    </w:p>
    <w:p w14:paraId="34A4E099" w14:textId="4D60386A" w:rsidR="00295CE1" w:rsidRPr="00295CE1" w:rsidRDefault="00295CE1" w:rsidP="001479FC">
      <w:pPr>
        <w:rPr>
          <w:b/>
        </w:rPr>
      </w:pPr>
      <w:r w:rsidRPr="00295CE1">
        <w:rPr>
          <w:b/>
        </w:rPr>
        <w:t>Erstellter Token in der Person_session Tabelle:</w:t>
      </w:r>
    </w:p>
    <w:p w14:paraId="71E2554A" w14:textId="77777777" w:rsidR="00295CE1" w:rsidRDefault="00295CE1" w:rsidP="001479FC">
      <w:pPr>
        <w:rPr>
          <w:bCs/>
        </w:rPr>
      </w:pPr>
    </w:p>
    <w:p w14:paraId="35D6EFBE" w14:textId="2D89D067" w:rsidR="001479FC" w:rsidRDefault="0021177D" w:rsidP="00546E19">
      <w:r>
        <w:rPr>
          <w:noProof/>
        </w:rPr>
        <w:drawing>
          <wp:inline distT="0" distB="0" distL="0" distR="0" wp14:anchorId="414001E7" wp14:editId="3F0E957E">
            <wp:extent cx="5934075" cy="381000"/>
            <wp:effectExtent l="0" t="0" r="9525" b="0"/>
            <wp:docPr id="9511551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81000"/>
                    </a:xfrm>
                    <a:prstGeom prst="rect">
                      <a:avLst/>
                    </a:prstGeom>
                    <a:noFill/>
                    <a:ln>
                      <a:noFill/>
                    </a:ln>
                  </pic:spPr>
                </pic:pic>
              </a:graphicData>
            </a:graphic>
          </wp:inline>
        </w:drawing>
      </w:r>
    </w:p>
    <w:p w14:paraId="24C5D0BC" w14:textId="21450A07" w:rsidR="0021177D" w:rsidRDefault="0021177D" w:rsidP="00546E19"/>
    <w:p w14:paraId="290E3647" w14:textId="777E17FB" w:rsidR="0021177D" w:rsidRDefault="0021177D" w:rsidP="00546E19"/>
    <w:p w14:paraId="65080753" w14:textId="77777777" w:rsidR="00A2417B" w:rsidRDefault="00A2417B" w:rsidP="00546E19"/>
    <w:p w14:paraId="2E437F5A" w14:textId="77777777" w:rsidR="00A2417B" w:rsidRDefault="00A2417B" w:rsidP="00546E19"/>
    <w:p w14:paraId="4266DC8A" w14:textId="77777777" w:rsidR="00A2417B" w:rsidRDefault="00A2417B" w:rsidP="00546E19"/>
    <w:p w14:paraId="27AA285B" w14:textId="77777777" w:rsidR="00A2417B" w:rsidRDefault="00A2417B" w:rsidP="00546E19"/>
    <w:p w14:paraId="7A91E8AD" w14:textId="77777777" w:rsidR="00A2417B" w:rsidRDefault="00A2417B" w:rsidP="00546E19"/>
    <w:p w14:paraId="4CB0C00A" w14:textId="77777777" w:rsidR="00A2417B" w:rsidRDefault="00A2417B" w:rsidP="00546E19"/>
    <w:p w14:paraId="031AFF44" w14:textId="77777777" w:rsidR="00A2417B" w:rsidRDefault="00A2417B" w:rsidP="00546E19"/>
    <w:p w14:paraId="76786F7B" w14:textId="77777777" w:rsidR="00A2417B" w:rsidRDefault="00A2417B" w:rsidP="00546E19"/>
    <w:p w14:paraId="5B6521C4" w14:textId="77777777" w:rsidR="00A2417B" w:rsidRDefault="00A2417B" w:rsidP="00546E19"/>
    <w:p w14:paraId="5195B643" w14:textId="4B19D901" w:rsidR="0021177D" w:rsidRDefault="0021177D" w:rsidP="00546E19"/>
    <w:p w14:paraId="0AE11990" w14:textId="6FC792A1" w:rsidR="00A2417B" w:rsidRPr="00A2417B" w:rsidRDefault="00A2417B" w:rsidP="00546E19">
      <w:pPr>
        <w:rPr>
          <w:b/>
          <w:bCs/>
        </w:rPr>
      </w:pPr>
      <w:r w:rsidRPr="00A2417B">
        <w:rPr>
          <w:b/>
          <w:bCs/>
        </w:rPr>
        <w:lastRenderedPageBreak/>
        <w:t>Testfallbeschreibung</w:t>
      </w:r>
    </w:p>
    <w:tbl>
      <w:tblPr>
        <w:tblpPr w:leftFromText="141" w:rightFromText="141" w:vertAnchor="page" w:horzAnchor="margin" w:tblpY="2596"/>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A2417B" w:rsidRPr="00B91718" w14:paraId="60CCCCB5" w14:textId="77777777" w:rsidTr="00A2417B">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549116" w14:textId="77777777" w:rsidR="00A2417B" w:rsidRPr="00B91718" w:rsidRDefault="00A2417B" w:rsidP="00A2417B">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B4EBD2E" w14:textId="77777777" w:rsidR="00A2417B" w:rsidRPr="00B91718" w:rsidRDefault="00A2417B" w:rsidP="00A2417B">
            <w:pPr>
              <w:rPr>
                <w:rFonts w:cs="Arial"/>
                <w:i/>
                <w:iCs/>
                <w:sz w:val="24"/>
                <w:szCs w:val="24"/>
                <w:lang w:eastAsia="de-DE"/>
              </w:rPr>
            </w:pPr>
            <w:r w:rsidRPr="00B91718">
              <w:rPr>
                <w:rFonts w:cs="Arial"/>
                <w:i/>
                <w:iCs/>
                <w:sz w:val="24"/>
                <w:szCs w:val="24"/>
                <w:lang w:eastAsia="de-DE"/>
              </w:rPr>
              <w:t>T-</w:t>
            </w:r>
            <w:r>
              <w:rPr>
                <w:rFonts w:cs="Arial"/>
                <w:i/>
                <w:iCs/>
                <w:sz w:val="24"/>
                <w:szCs w:val="24"/>
                <w:lang w:eastAsia="de-DE"/>
              </w:rPr>
              <w:t>1</w:t>
            </w:r>
            <w:r w:rsidRPr="00B91718">
              <w:rPr>
                <w:rFonts w:cs="Arial"/>
                <w:i/>
                <w:iCs/>
                <w:sz w:val="24"/>
                <w:szCs w:val="24"/>
                <w:lang w:eastAsia="de-DE"/>
              </w:rPr>
              <w:t>0</w:t>
            </w:r>
            <w:r>
              <w:rPr>
                <w:rFonts w:cs="Arial"/>
                <w:i/>
                <w:iCs/>
                <w:sz w:val="24"/>
                <w:szCs w:val="24"/>
                <w:lang w:eastAsia="de-DE"/>
              </w:rPr>
              <w:t>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6BC4C6D" w14:textId="77777777" w:rsidR="00A2417B" w:rsidRPr="00B91718" w:rsidRDefault="00A2417B" w:rsidP="00A2417B">
            <w:pPr>
              <w:rPr>
                <w:rFonts w:cs="Arial"/>
                <w:i/>
                <w:iCs/>
                <w:sz w:val="24"/>
                <w:szCs w:val="24"/>
                <w:lang w:eastAsia="de-DE"/>
              </w:rPr>
            </w:pPr>
            <w:r w:rsidRPr="00B638F4">
              <w:rPr>
                <w:rFonts w:cs="Arial"/>
                <w:i/>
                <w:iCs/>
                <w:sz w:val="24"/>
                <w:szCs w:val="24"/>
                <w:lang w:eastAsia="de-DE"/>
              </w:rPr>
              <w:t>Anmeldung mit ungültigem Passwort</w:t>
            </w:r>
          </w:p>
        </w:tc>
      </w:tr>
      <w:tr w:rsidR="00A2417B" w:rsidRPr="00B91718" w14:paraId="5E7E083C"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BD6372A" w14:textId="77777777" w:rsidR="00A2417B" w:rsidRPr="00B91718" w:rsidRDefault="00A2417B" w:rsidP="00A2417B">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40EFFF4" w14:textId="77777777" w:rsidR="00A2417B" w:rsidRPr="00B91718" w:rsidRDefault="00A2417B" w:rsidP="00A2417B">
            <w:pPr>
              <w:rPr>
                <w:rFonts w:cs="Arial"/>
                <w:i/>
                <w:iCs/>
                <w:sz w:val="24"/>
                <w:szCs w:val="24"/>
                <w:lang w:eastAsia="de-DE"/>
              </w:rPr>
            </w:pPr>
            <w:r w:rsidRPr="00B638F4">
              <w:rPr>
                <w:rFonts w:cs="Arial"/>
                <w:i/>
                <w:iCs/>
                <w:sz w:val="24"/>
                <w:szCs w:val="24"/>
                <w:lang w:eastAsia="de-DE"/>
              </w:rPr>
              <w:t>Überprüft, ob die Anmeldung mit einem ungültigen Passwort fehlschlägt</w:t>
            </w:r>
            <w:r>
              <w:rPr>
                <w:rFonts w:cs="Arial"/>
                <w:i/>
                <w:iCs/>
                <w:sz w:val="24"/>
                <w:szCs w:val="24"/>
                <w:lang w:eastAsia="de-DE"/>
              </w:rPr>
              <w:t xml:space="preserve"> </w:t>
            </w:r>
            <w:r w:rsidRPr="0099100F">
              <w:rPr>
                <w:rFonts w:cs="Arial"/>
                <w:i/>
                <w:iCs/>
                <w:sz w:val="24"/>
                <w:szCs w:val="24"/>
                <w:lang w:eastAsia="de-DE"/>
              </w:rPr>
              <w:t>und den Benutzer darauf hinweist.</w:t>
            </w:r>
          </w:p>
        </w:tc>
      </w:tr>
      <w:tr w:rsidR="00A2417B" w:rsidRPr="00B91718" w14:paraId="22AEA8D0"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40EC269" w14:textId="77777777" w:rsidR="00A2417B" w:rsidRPr="00B91718" w:rsidRDefault="00A2417B" w:rsidP="00A2417B">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544FD1A" w14:textId="77777777" w:rsidR="00A2417B" w:rsidRPr="00B91718" w:rsidRDefault="00A2417B" w:rsidP="00A2417B">
            <w:pPr>
              <w:rPr>
                <w:rFonts w:cs="Arial"/>
                <w:i/>
                <w:iCs/>
                <w:sz w:val="24"/>
                <w:szCs w:val="24"/>
                <w:lang w:eastAsia="de-DE"/>
              </w:rPr>
            </w:pPr>
            <w:r w:rsidRPr="00B638F4">
              <w:rPr>
                <w:rFonts w:cs="Arial"/>
                <w:i/>
                <w:iCs/>
                <w:sz w:val="24"/>
                <w:szCs w:val="24"/>
                <w:lang w:eastAsia="de-DE"/>
              </w:rPr>
              <w:t>Ein aktiver Benutzer mit bekanntem Benutzernamen existiert, das eingegebene Passwort ist jedoch falsch.</w:t>
            </w:r>
          </w:p>
        </w:tc>
      </w:tr>
      <w:tr w:rsidR="00A2417B" w:rsidRPr="00B91718" w14:paraId="220D47F0"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18EE94A" w14:textId="77777777" w:rsidR="00A2417B" w:rsidRPr="00B91718" w:rsidRDefault="00A2417B" w:rsidP="00A2417B">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298786E" w14:textId="77777777" w:rsidR="00A2417B" w:rsidRPr="00B638F4" w:rsidRDefault="00A2417B" w:rsidP="00A2417B">
            <w:pPr>
              <w:pStyle w:val="Listenabsatz"/>
              <w:numPr>
                <w:ilvl w:val="0"/>
                <w:numId w:val="26"/>
              </w:numPr>
              <w:rPr>
                <w:rFonts w:cs="Arial"/>
                <w:i/>
                <w:iCs/>
                <w:sz w:val="24"/>
                <w:szCs w:val="24"/>
                <w:lang w:eastAsia="de-DE"/>
              </w:rPr>
            </w:pPr>
            <w:r w:rsidRPr="00B638F4">
              <w:rPr>
                <w:rFonts w:cs="Arial"/>
                <w:i/>
                <w:iCs/>
                <w:sz w:val="24"/>
                <w:szCs w:val="24"/>
                <w:lang w:eastAsia="de-DE"/>
              </w:rPr>
              <w:t>Öffnen der Login-Seite.</w:t>
            </w:r>
          </w:p>
          <w:p w14:paraId="2E50BE72" w14:textId="77777777" w:rsidR="00A2417B" w:rsidRDefault="00A2417B" w:rsidP="00A2417B">
            <w:pPr>
              <w:pStyle w:val="Listenabsatz"/>
              <w:numPr>
                <w:ilvl w:val="0"/>
                <w:numId w:val="26"/>
              </w:numPr>
              <w:rPr>
                <w:rFonts w:cs="Arial"/>
                <w:i/>
                <w:iCs/>
                <w:sz w:val="24"/>
                <w:szCs w:val="24"/>
                <w:lang w:eastAsia="de-DE"/>
              </w:rPr>
            </w:pPr>
            <w:r w:rsidRPr="00B638F4">
              <w:rPr>
                <w:rFonts w:cs="Arial"/>
                <w:i/>
                <w:iCs/>
                <w:sz w:val="24"/>
                <w:szCs w:val="24"/>
                <w:lang w:eastAsia="de-DE"/>
              </w:rPr>
              <w:t>Eingabe des gültigen Benutzernamens und eines falschen Passworts.</w:t>
            </w:r>
          </w:p>
          <w:p w14:paraId="6AA6F4E1" w14:textId="77777777" w:rsidR="00A2417B" w:rsidRPr="00B638F4" w:rsidRDefault="00A2417B" w:rsidP="00A2417B">
            <w:pPr>
              <w:pStyle w:val="Listenabsatz"/>
              <w:numPr>
                <w:ilvl w:val="0"/>
                <w:numId w:val="26"/>
              </w:numPr>
              <w:rPr>
                <w:rFonts w:cs="Arial"/>
                <w:i/>
                <w:iCs/>
                <w:sz w:val="24"/>
                <w:szCs w:val="24"/>
                <w:lang w:eastAsia="de-DE"/>
              </w:rPr>
            </w:pPr>
            <w:r w:rsidRPr="00B638F4">
              <w:rPr>
                <w:rFonts w:cs="Arial"/>
                <w:i/>
                <w:iCs/>
                <w:sz w:val="24"/>
                <w:szCs w:val="24"/>
                <w:lang w:eastAsia="de-DE"/>
              </w:rPr>
              <w:t>Klicken auf den Login-Button.</w:t>
            </w:r>
          </w:p>
        </w:tc>
      </w:tr>
      <w:tr w:rsidR="00A2417B" w:rsidRPr="00B91718" w14:paraId="134FA952"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28D80C0" w14:textId="77777777" w:rsidR="00A2417B" w:rsidRPr="00B91718" w:rsidRDefault="00A2417B" w:rsidP="00A2417B">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991394A" w14:textId="77777777" w:rsidR="00A2417B" w:rsidRPr="00B91718" w:rsidRDefault="00A2417B" w:rsidP="00A2417B">
            <w:pPr>
              <w:rPr>
                <w:rFonts w:cs="Arial"/>
                <w:i/>
                <w:iCs/>
                <w:sz w:val="24"/>
                <w:szCs w:val="24"/>
                <w:lang w:eastAsia="de-DE"/>
              </w:rPr>
            </w:pPr>
            <w:r w:rsidRPr="00E5512B">
              <w:rPr>
                <w:rFonts w:cs="Arial"/>
                <w:i/>
                <w:iCs/>
                <w:sz w:val="24"/>
                <w:szCs w:val="24"/>
                <w:lang w:eastAsia="de-DE"/>
              </w:rPr>
              <w:t>Die Anmeldung scheitert, und eine Fehlermeldung wird angezeigt, die den Benutzer über das ungültige Passwort informiert.</w:t>
            </w:r>
          </w:p>
        </w:tc>
      </w:tr>
    </w:tbl>
    <w:p w14:paraId="0BB61F3A" w14:textId="77777777" w:rsidR="00A2417B" w:rsidRDefault="00A2417B" w:rsidP="00546E19"/>
    <w:p w14:paraId="0AEA60F2" w14:textId="74E6D401" w:rsidR="00A2417B" w:rsidRPr="0021177D" w:rsidRDefault="003532D2" w:rsidP="00A2417B">
      <w:pPr>
        <w:rPr>
          <w:b/>
          <w:bCs/>
        </w:rPr>
      </w:pPr>
      <w:r>
        <w:rPr>
          <w:noProof/>
        </w:rPr>
        <w:drawing>
          <wp:anchor distT="0" distB="0" distL="114300" distR="114300" simplePos="0" relativeHeight="251708416" behindDoc="0" locked="0" layoutInCell="1" allowOverlap="1" wp14:anchorId="526A69B9" wp14:editId="5778968D">
            <wp:simplePos x="0" y="0"/>
            <wp:positionH relativeFrom="margin">
              <wp:posOffset>-358140</wp:posOffset>
            </wp:positionH>
            <wp:positionV relativeFrom="paragraph">
              <wp:posOffset>2112645</wp:posOffset>
            </wp:positionV>
            <wp:extent cx="6744970" cy="3524250"/>
            <wp:effectExtent l="0" t="0" r="0" b="0"/>
            <wp:wrapTopAndBottom/>
            <wp:docPr id="1650401610"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497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17B"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A2417B" w:rsidRPr="00B91718" w14:paraId="7494ABC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C95D511" w14:textId="77777777" w:rsidR="00A2417B" w:rsidRPr="00B91718" w:rsidRDefault="00A2417B"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7B1BCD01" w14:textId="1D8543D5" w:rsidR="00A2417B" w:rsidRPr="00B91718" w:rsidRDefault="00A2417B" w:rsidP="003B396F">
            <w:pPr>
              <w:rPr>
                <w:i/>
                <w:iCs/>
                <w:lang w:eastAsia="de-DE"/>
              </w:rPr>
            </w:pPr>
            <w:r>
              <w:rPr>
                <w:i/>
                <w:iCs/>
                <w:lang w:eastAsia="de-DE"/>
              </w:rPr>
              <w:t>13.03.2024, 13:</w:t>
            </w:r>
            <w:r>
              <w:rPr>
                <w:i/>
                <w:iCs/>
                <w:lang w:eastAsia="de-DE"/>
              </w:rPr>
              <w:t>10</w:t>
            </w:r>
            <w:r>
              <w:rPr>
                <w:i/>
                <w:iCs/>
                <w:lang w:eastAsia="de-DE"/>
              </w:rPr>
              <w:t xml:space="preserve"> Uhr</w:t>
            </w:r>
          </w:p>
        </w:tc>
      </w:tr>
      <w:tr w:rsidR="00A2417B" w:rsidRPr="00B91718" w14:paraId="0067662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68EDA6C" w14:textId="77777777" w:rsidR="00A2417B" w:rsidRPr="00B91718" w:rsidRDefault="00A2417B"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15E0EB8" w14:textId="77777777" w:rsidR="00A2417B" w:rsidRPr="00B91718" w:rsidRDefault="00A2417B" w:rsidP="003B396F">
            <w:pPr>
              <w:rPr>
                <w:i/>
                <w:iCs/>
                <w:lang w:eastAsia="de-DE"/>
              </w:rPr>
            </w:pPr>
            <w:r>
              <w:rPr>
                <w:i/>
                <w:iCs/>
                <w:lang w:eastAsia="de-DE"/>
              </w:rPr>
              <w:t>David</w:t>
            </w:r>
          </w:p>
        </w:tc>
      </w:tr>
      <w:tr w:rsidR="00A2417B" w:rsidRPr="00B91718" w14:paraId="37F5322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9C61686" w14:textId="77777777" w:rsidR="00A2417B" w:rsidRPr="00B91718" w:rsidRDefault="00A2417B"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F5AC2EF" w14:textId="77777777" w:rsidR="00A2417B" w:rsidRPr="00B91718" w:rsidRDefault="00A2417B" w:rsidP="003B396F">
            <w:pPr>
              <w:rPr>
                <w:i/>
                <w:iCs/>
                <w:lang w:eastAsia="de-DE"/>
              </w:rPr>
            </w:pPr>
            <w:r w:rsidRPr="001479FC">
              <w:rPr>
                <w:i/>
                <w:iCs/>
                <w:lang w:eastAsia="de-DE"/>
              </w:rPr>
              <w:t>0 (mängelfrei)</w:t>
            </w:r>
          </w:p>
        </w:tc>
      </w:tr>
      <w:tr w:rsidR="00A2417B" w:rsidRPr="00B91718" w14:paraId="6F20ADD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4911033" w14:textId="77777777" w:rsidR="00A2417B" w:rsidRPr="00B91718" w:rsidRDefault="00A2417B"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5C276A2A" w14:textId="77777777" w:rsidR="00A2417B" w:rsidRPr="00B91718" w:rsidRDefault="00A2417B" w:rsidP="003B396F">
            <w:pPr>
              <w:rPr>
                <w:i/>
                <w:iCs/>
                <w:lang w:eastAsia="de-DE"/>
              </w:rPr>
            </w:pPr>
            <w:r>
              <w:rPr>
                <w:i/>
                <w:iCs/>
                <w:lang w:eastAsia="de-DE"/>
              </w:rPr>
              <w:t>Kein Mangel</w:t>
            </w:r>
          </w:p>
        </w:tc>
      </w:tr>
      <w:tr w:rsidR="00A2417B" w:rsidRPr="00B91718" w14:paraId="12CB39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3B9F01D" w14:textId="77777777" w:rsidR="00A2417B" w:rsidRPr="00B91718" w:rsidRDefault="00A2417B"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F3D6EAA" w14:textId="587290C5" w:rsidR="00A2417B" w:rsidRPr="00B91718" w:rsidRDefault="00336CA9" w:rsidP="003B396F">
            <w:pPr>
              <w:rPr>
                <w:i/>
                <w:iCs/>
                <w:lang w:eastAsia="de-DE"/>
              </w:rPr>
            </w:pPr>
            <w:r w:rsidRPr="00336CA9">
              <w:rPr>
                <w:i/>
                <w:iCs/>
                <w:lang w:eastAsia="de-DE"/>
              </w:rPr>
              <w:t xml:space="preserve">Die Anmeldung mit einem ungültigen Passwort hat nicht </w:t>
            </w:r>
            <w:proofErr w:type="gramStart"/>
            <w:r w:rsidRPr="00336CA9">
              <w:rPr>
                <w:i/>
                <w:iCs/>
                <w:lang w:eastAsia="de-DE"/>
              </w:rPr>
              <w:t>geklappt</w:t>
            </w:r>
            <w:proofErr w:type="gramEnd"/>
            <w:r w:rsidRPr="00336CA9">
              <w:rPr>
                <w:i/>
                <w:iCs/>
                <w:lang w:eastAsia="de-DE"/>
              </w:rPr>
              <w:t>, wie erwartet. Eine Fehlermeldung wurde korrekt angezeigt, die den Benutzer darüber informiert, dass das Passwort ungültig ist.</w:t>
            </w:r>
          </w:p>
        </w:tc>
      </w:tr>
    </w:tbl>
    <w:p w14:paraId="4C5147CE" w14:textId="243A8AAD" w:rsidR="0099100F" w:rsidRPr="008A5C85" w:rsidRDefault="008A5C85" w:rsidP="00546E19">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9100F" w:rsidRPr="00B91718" w14:paraId="3AE32F20"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7F9ED82" w14:textId="77777777" w:rsidR="0099100F" w:rsidRPr="00B91718" w:rsidRDefault="0099100F"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A196A06" w14:textId="1F38F19A" w:rsidR="0099100F" w:rsidRPr="00B91718" w:rsidRDefault="0099100F" w:rsidP="003B396F">
            <w:pPr>
              <w:rPr>
                <w:rFonts w:cs="Arial"/>
                <w:i/>
                <w:iCs/>
                <w:sz w:val="24"/>
                <w:szCs w:val="24"/>
                <w:lang w:eastAsia="de-DE"/>
              </w:rPr>
            </w:pPr>
            <w:r w:rsidRPr="00B91718">
              <w:rPr>
                <w:rFonts w:cs="Arial"/>
                <w:i/>
                <w:iCs/>
                <w:sz w:val="24"/>
                <w:szCs w:val="24"/>
                <w:lang w:eastAsia="de-DE"/>
              </w:rPr>
              <w:t>T-</w:t>
            </w:r>
            <w:r>
              <w:rPr>
                <w:rFonts w:cs="Arial"/>
                <w:i/>
                <w:iCs/>
                <w:sz w:val="24"/>
                <w:szCs w:val="24"/>
                <w:lang w:eastAsia="de-DE"/>
              </w:rPr>
              <w:t>1</w:t>
            </w:r>
            <w:r w:rsidRPr="00B91718">
              <w:rPr>
                <w:rFonts w:cs="Arial"/>
                <w:i/>
                <w:iCs/>
                <w:sz w:val="24"/>
                <w:szCs w:val="24"/>
                <w:lang w:eastAsia="de-DE"/>
              </w:rPr>
              <w:t>0</w:t>
            </w:r>
            <w:r>
              <w:rPr>
                <w:rFonts w:cs="Arial"/>
                <w:i/>
                <w:iCs/>
                <w:sz w:val="24"/>
                <w:szCs w:val="24"/>
                <w:lang w:eastAsia="de-DE"/>
              </w:rPr>
              <w:t>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C051AD6" w14:textId="7041B3D9" w:rsidR="0099100F" w:rsidRPr="00B91718" w:rsidRDefault="0099100F" w:rsidP="003B396F">
            <w:pPr>
              <w:rPr>
                <w:rFonts w:cs="Arial"/>
                <w:i/>
                <w:iCs/>
                <w:sz w:val="24"/>
                <w:szCs w:val="24"/>
                <w:lang w:eastAsia="de-DE"/>
              </w:rPr>
            </w:pPr>
            <w:r w:rsidRPr="00B638F4">
              <w:rPr>
                <w:rFonts w:cs="Arial"/>
                <w:i/>
                <w:iCs/>
                <w:sz w:val="24"/>
                <w:szCs w:val="24"/>
                <w:lang w:eastAsia="de-DE"/>
              </w:rPr>
              <w:t xml:space="preserve">Anmeldung </w:t>
            </w:r>
            <w:r>
              <w:rPr>
                <w:rFonts w:cs="Arial"/>
                <w:i/>
                <w:iCs/>
                <w:sz w:val="24"/>
                <w:szCs w:val="24"/>
                <w:lang w:eastAsia="de-DE"/>
              </w:rPr>
              <w:t xml:space="preserve">ohne </w:t>
            </w:r>
            <w:r w:rsidR="005B1D24">
              <w:rPr>
                <w:rFonts w:cs="Arial"/>
                <w:i/>
                <w:iCs/>
                <w:sz w:val="24"/>
                <w:szCs w:val="24"/>
                <w:lang w:eastAsia="de-DE"/>
              </w:rPr>
              <w:t>Eingaben</w:t>
            </w:r>
          </w:p>
        </w:tc>
      </w:tr>
      <w:tr w:rsidR="0099100F" w:rsidRPr="00B91718" w14:paraId="3EB739C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893BEFC" w14:textId="77777777" w:rsidR="0099100F" w:rsidRPr="00B91718" w:rsidRDefault="0099100F"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171293A7" w14:textId="4EF7ED6B" w:rsidR="0099100F" w:rsidRPr="00B91718" w:rsidRDefault="0099100F" w:rsidP="003B396F">
            <w:pPr>
              <w:rPr>
                <w:rFonts w:cs="Arial"/>
                <w:i/>
                <w:iCs/>
                <w:sz w:val="24"/>
                <w:szCs w:val="24"/>
                <w:lang w:eastAsia="de-DE"/>
              </w:rPr>
            </w:pPr>
            <w:r w:rsidRPr="00B638F4">
              <w:rPr>
                <w:rFonts w:cs="Arial"/>
                <w:i/>
                <w:iCs/>
                <w:sz w:val="24"/>
                <w:szCs w:val="24"/>
                <w:lang w:eastAsia="de-DE"/>
              </w:rPr>
              <w:t xml:space="preserve">Überprüft, ob die Anmeldung </w:t>
            </w:r>
            <w:r>
              <w:rPr>
                <w:rFonts w:cs="Arial"/>
                <w:i/>
                <w:iCs/>
                <w:sz w:val="24"/>
                <w:szCs w:val="24"/>
                <w:lang w:eastAsia="de-DE"/>
              </w:rPr>
              <w:t xml:space="preserve">ohne </w:t>
            </w:r>
            <w:r w:rsidR="005B1D24">
              <w:rPr>
                <w:rFonts w:cs="Arial"/>
                <w:i/>
                <w:iCs/>
                <w:sz w:val="24"/>
                <w:szCs w:val="24"/>
                <w:lang w:eastAsia="de-DE"/>
              </w:rPr>
              <w:t>Eingaben</w:t>
            </w:r>
            <w:r>
              <w:rPr>
                <w:rFonts w:cs="Arial"/>
                <w:i/>
                <w:iCs/>
                <w:sz w:val="24"/>
                <w:szCs w:val="24"/>
                <w:lang w:eastAsia="de-DE"/>
              </w:rPr>
              <w:t xml:space="preserve"> fehlschlägt und den Benutzer darauf hinweist.</w:t>
            </w:r>
          </w:p>
        </w:tc>
      </w:tr>
      <w:tr w:rsidR="0099100F" w:rsidRPr="00B91718" w14:paraId="6C37DC0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310F91" w14:textId="77777777" w:rsidR="0099100F" w:rsidRPr="00B91718" w:rsidRDefault="0099100F"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32EF9F3" w14:textId="58142A27" w:rsidR="0099100F" w:rsidRPr="00B91718" w:rsidRDefault="00C725D8" w:rsidP="003B396F">
            <w:pPr>
              <w:rPr>
                <w:rFonts w:cs="Arial"/>
                <w:i/>
                <w:iCs/>
                <w:sz w:val="24"/>
                <w:szCs w:val="24"/>
                <w:lang w:eastAsia="de-DE"/>
              </w:rPr>
            </w:pPr>
            <w:r>
              <w:rPr>
                <w:rFonts w:cs="Arial"/>
                <w:i/>
                <w:iCs/>
                <w:sz w:val="24"/>
                <w:szCs w:val="24"/>
                <w:lang w:eastAsia="de-DE"/>
              </w:rPr>
              <w:t>Anmelde</w:t>
            </w:r>
            <w:r w:rsidR="00986B7D">
              <w:rPr>
                <w:rFonts w:cs="Arial"/>
                <w:i/>
                <w:iCs/>
                <w:sz w:val="24"/>
                <w:szCs w:val="24"/>
                <w:lang w:eastAsia="de-DE"/>
              </w:rPr>
              <w:t>versuch ohne Benutzernamen</w:t>
            </w:r>
            <w:r w:rsidR="005B1D24">
              <w:rPr>
                <w:rFonts w:cs="Arial"/>
                <w:i/>
                <w:iCs/>
                <w:sz w:val="24"/>
                <w:szCs w:val="24"/>
                <w:lang w:eastAsia="de-DE"/>
              </w:rPr>
              <w:t xml:space="preserve"> und Passwort</w:t>
            </w:r>
            <w:r w:rsidR="00986B7D">
              <w:rPr>
                <w:rFonts w:cs="Arial"/>
                <w:i/>
                <w:iCs/>
                <w:sz w:val="24"/>
                <w:szCs w:val="24"/>
                <w:lang w:eastAsia="de-DE"/>
              </w:rPr>
              <w:t xml:space="preserve"> einzugeben.</w:t>
            </w:r>
          </w:p>
        </w:tc>
      </w:tr>
      <w:tr w:rsidR="0099100F" w:rsidRPr="00B91718" w14:paraId="3D5B4FC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6010961" w14:textId="77777777" w:rsidR="0099100F" w:rsidRPr="00B91718" w:rsidRDefault="0099100F"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60D1AC6C" w14:textId="77777777" w:rsidR="0099100F" w:rsidRPr="00B638F4" w:rsidRDefault="0099100F" w:rsidP="0099100F">
            <w:pPr>
              <w:pStyle w:val="Listenabsatz"/>
              <w:numPr>
                <w:ilvl w:val="0"/>
                <w:numId w:val="28"/>
              </w:numPr>
              <w:rPr>
                <w:rFonts w:cs="Arial"/>
                <w:i/>
                <w:iCs/>
                <w:sz w:val="24"/>
                <w:szCs w:val="24"/>
                <w:lang w:eastAsia="de-DE"/>
              </w:rPr>
            </w:pPr>
            <w:r w:rsidRPr="00B638F4">
              <w:rPr>
                <w:rFonts w:cs="Arial"/>
                <w:i/>
                <w:iCs/>
                <w:sz w:val="24"/>
                <w:szCs w:val="24"/>
                <w:lang w:eastAsia="de-DE"/>
              </w:rPr>
              <w:t>Öffnen der Login-Seite.</w:t>
            </w:r>
          </w:p>
          <w:p w14:paraId="6A68463C" w14:textId="77777777" w:rsidR="0099100F" w:rsidRPr="00B638F4" w:rsidRDefault="0099100F" w:rsidP="0099100F">
            <w:pPr>
              <w:pStyle w:val="Listenabsatz"/>
              <w:numPr>
                <w:ilvl w:val="0"/>
                <w:numId w:val="28"/>
              </w:numPr>
              <w:rPr>
                <w:rFonts w:cs="Arial"/>
                <w:i/>
                <w:iCs/>
                <w:sz w:val="24"/>
                <w:szCs w:val="24"/>
                <w:lang w:eastAsia="de-DE"/>
              </w:rPr>
            </w:pPr>
            <w:r w:rsidRPr="00B638F4">
              <w:rPr>
                <w:rFonts w:cs="Arial"/>
                <w:i/>
                <w:iCs/>
                <w:sz w:val="24"/>
                <w:szCs w:val="24"/>
                <w:lang w:eastAsia="de-DE"/>
              </w:rPr>
              <w:t>Klicken auf den Login-Button.</w:t>
            </w:r>
          </w:p>
        </w:tc>
      </w:tr>
      <w:tr w:rsidR="0099100F" w:rsidRPr="00B91718" w14:paraId="1DF43B2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30F5E6D" w14:textId="77777777" w:rsidR="0099100F" w:rsidRPr="00B91718" w:rsidRDefault="0099100F"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FA66818" w14:textId="4751605C" w:rsidR="0099100F" w:rsidRPr="00B91718" w:rsidRDefault="0099100F" w:rsidP="003B396F">
            <w:pPr>
              <w:rPr>
                <w:rFonts w:cs="Arial"/>
                <w:i/>
                <w:iCs/>
                <w:sz w:val="24"/>
                <w:szCs w:val="24"/>
                <w:lang w:eastAsia="de-DE"/>
              </w:rPr>
            </w:pPr>
            <w:r w:rsidRPr="00E5512B">
              <w:rPr>
                <w:rFonts w:cs="Arial"/>
                <w:i/>
                <w:iCs/>
                <w:sz w:val="24"/>
                <w:szCs w:val="24"/>
                <w:lang w:eastAsia="de-DE"/>
              </w:rPr>
              <w:t xml:space="preserve">Die Anmeldung scheitert, und eine Fehlermeldung wird angezeigt, die den Benutzer </w:t>
            </w:r>
            <w:r w:rsidR="00CC14A1">
              <w:rPr>
                <w:rFonts w:cs="Arial"/>
                <w:i/>
                <w:iCs/>
                <w:sz w:val="24"/>
                <w:szCs w:val="24"/>
                <w:lang w:eastAsia="de-DE"/>
              </w:rPr>
              <w:t>darauf hinweist das Benutzername und Passwort erforderlich sind.</w:t>
            </w:r>
          </w:p>
        </w:tc>
      </w:tr>
    </w:tbl>
    <w:p w14:paraId="76DBF55D" w14:textId="77777777" w:rsidR="007E4BA6" w:rsidRDefault="007E4BA6" w:rsidP="0099100F"/>
    <w:p w14:paraId="4AF24932" w14:textId="15A2BF4A" w:rsidR="007E4BA6" w:rsidRPr="0021177D" w:rsidRDefault="00A361F5" w:rsidP="007E4BA6">
      <w:pPr>
        <w:rPr>
          <w:b/>
          <w:bCs/>
        </w:rPr>
      </w:pPr>
      <w:r>
        <w:rPr>
          <w:noProof/>
        </w:rPr>
        <w:drawing>
          <wp:anchor distT="0" distB="0" distL="114300" distR="114300" simplePos="0" relativeHeight="251709440" behindDoc="0" locked="0" layoutInCell="1" allowOverlap="1" wp14:anchorId="196BBCF1" wp14:editId="3FAB7390">
            <wp:simplePos x="0" y="0"/>
            <wp:positionH relativeFrom="margin">
              <wp:align>center</wp:align>
            </wp:positionH>
            <wp:positionV relativeFrom="paragraph">
              <wp:posOffset>2073275</wp:posOffset>
            </wp:positionV>
            <wp:extent cx="6529070" cy="3448050"/>
            <wp:effectExtent l="0" t="0" r="5080" b="0"/>
            <wp:wrapTopAndBottom/>
            <wp:docPr id="15608699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2907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BA6"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7E4BA6" w:rsidRPr="00B91718" w14:paraId="5D6AA6E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BEEE71E" w14:textId="77777777" w:rsidR="007E4BA6" w:rsidRPr="00B91718" w:rsidRDefault="007E4BA6"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7254F94" w14:textId="34E43A8B" w:rsidR="007E4BA6" w:rsidRPr="00B91718" w:rsidRDefault="007E4BA6" w:rsidP="003B396F">
            <w:pPr>
              <w:rPr>
                <w:i/>
                <w:iCs/>
                <w:lang w:eastAsia="de-DE"/>
              </w:rPr>
            </w:pPr>
            <w:r>
              <w:rPr>
                <w:i/>
                <w:iCs/>
                <w:lang w:eastAsia="de-DE"/>
              </w:rPr>
              <w:t>13.03.2024, 13:1</w:t>
            </w:r>
            <w:r>
              <w:rPr>
                <w:i/>
                <w:iCs/>
                <w:lang w:eastAsia="de-DE"/>
              </w:rPr>
              <w:t>5</w:t>
            </w:r>
            <w:r>
              <w:rPr>
                <w:i/>
                <w:iCs/>
                <w:lang w:eastAsia="de-DE"/>
              </w:rPr>
              <w:t xml:space="preserve"> Uhr</w:t>
            </w:r>
          </w:p>
        </w:tc>
      </w:tr>
      <w:tr w:rsidR="007E4BA6" w:rsidRPr="00B91718" w14:paraId="3966934D"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F919FFE" w14:textId="77777777" w:rsidR="007E4BA6" w:rsidRPr="00B91718" w:rsidRDefault="007E4BA6"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0B3B653" w14:textId="77777777" w:rsidR="007E4BA6" w:rsidRPr="00B91718" w:rsidRDefault="007E4BA6" w:rsidP="003B396F">
            <w:pPr>
              <w:rPr>
                <w:i/>
                <w:iCs/>
                <w:lang w:eastAsia="de-DE"/>
              </w:rPr>
            </w:pPr>
            <w:r>
              <w:rPr>
                <w:i/>
                <w:iCs/>
                <w:lang w:eastAsia="de-DE"/>
              </w:rPr>
              <w:t>David</w:t>
            </w:r>
          </w:p>
        </w:tc>
      </w:tr>
      <w:tr w:rsidR="007E4BA6" w:rsidRPr="00B91718" w14:paraId="755932A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F2DC245" w14:textId="77777777" w:rsidR="007E4BA6" w:rsidRPr="00B91718" w:rsidRDefault="007E4BA6"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982ADFB" w14:textId="77777777" w:rsidR="007E4BA6" w:rsidRPr="00B91718" w:rsidRDefault="007E4BA6" w:rsidP="003B396F">
            <w:pPr>
              <w:rPr>
                <w:i/>
                <w:iCs/>
                <w:lang w:eastAsia="de-DE"/>
              </w:rPr>
            </w:pPr>
            <w:r w:rsidRPr="001479FC">
              <w:rPr>
                <w:i/>
                <w:iCs/>
                <w:lang w:eastAsia="de-DE"/>
              </w:rPr>
              <w:t>0 (mängelfrei)</w:t>
            </w:r>
          </w:p>
        </w:tc>
      </w:tr>
      <w:tr w:rsidR="007E4BA6" w:rsidRPr="00B91718" w14:paraId="178D6C0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9F8FA8B" w14:textId="77777777" w:rsidR="007E4BA6" w:rsidRPr="00B91718" w:rsidRDefault="007E4BA6"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5FB0AA98" w14:textId="77777777" w:rsidR="007E4BA6" w:rsidRPr="00B91718" w:rsidRDefault="007E4BA6" w:rsidP="003B396F">
            <w:pPr>
              <w:rPr>
                <w:i/>
                <w:iCs/>
                <w:lang w:eastAsia="de-DE"/>
              </w:rPr>
            </w:pPr>
            <w:r>
              <w:rPr>
                <w:i/>
                <w:iCs/>
                <w:lang w:eastAsia="de-DE"/>
              </w:rPr>
              <w:t>Kein Mangel</w:t>
            </w:r>
          </w:p>
        </w:tc>
      </w:tr>
      <w:tr w:rsidR="007E4BA6" w:rsidRPr="00B91718" w14:paraId="26767B3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776F89B" w14:textId="77777777" w:rsidR="007E4BA6" w:rsidRPr="00B91718" w:rsidRDefault="007E4BA6"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A2C0989" w14:textId="6A8731BB" w:rsidR="007E4BA6" w:rsidRPr="00B91718" w:rsidRDefault="00567FE8" w:rsidP="003B396F">
            <w:pPr>
              <w:rPr>
                <w:i/>
                <w:iCs/>
                <w:lang w:eastAsia="de-DE"/>
              </w:rPr>
            </w:pPr>
            <w:r w:rsidRPr="00567FE8">
              <w:rPr>
                <w:i/>
                <w:iCs/>
                <w:lang w:eastAsia="de-DE"/>
              </w:rPr>
              <w:t>Die Anmeldung ohne Eingaben ist erwartungsgemä</w:t>
            </w:r>
            <w:r>
              <w:rPr>
                <w:i/>
                <w:iCs/>
                <w:lang w:eastAsia="de-DE"/>
              </w:rPr>
              <w:t>ss</w:t>
            </w:r>
            <w:r w:rsidRPr="00567FE8">
              <w:rPr>
                <w:i/>
                <w:iCs/>
                <w:lang w:eastAsia="de-DE"/>
              </w:rPr>
              <w:t xml:space="preserve"> fehlgeschlagen. Dem Benutzer wurde eine klare Fehlermeldung gegeben, die ihn darauf hinweist, dass Benutzername und Passwort erforderlich sind.</w:t>
            </w:r>
          </w:p>
        </w:tc>
      </w:tr>
    </w:tbl>
    <w:p w14:paraId="3D8E5096" w14:textId="1F0B7561" w:rsidR="0099100F" w:rsidRDefault="0099100F" w:rsidP="0099100F">
      <w:r>
        <w:br w:type="page"/>
      </w:r>
    </w:p>
    <w:p w14:paraId="057C6D27" w14:textId="7F1CA163" w:rsidR="002A1C85" w:rsidRPr="008A5C85" w:rsidRDefault="002A1C85" w:rsidP="002A1C85">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A1C85" w:rsidRPr="00B91718" w14:paraId="3916B8CC"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17423E6" w14:textId="77777777" w:rsidR="002A1C85" w:rsidRPr="00B91718" w:rsidRDefault="002A1C85"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F91E0E8" w14:textId="1634A819" w:rsidR="002A1C85" w:rsidRPr="00EA3862" w:rsidRDefault="002A1C85" w:rsidP="003B396F">
            <w:pPr>
              <w:rPr>
                <w:rFonts w:cs="Arial"/>
                <w:i/>
                <w:iCs/>
                <w:lang w:eastAsia="de-DE"/>
              </w:rPr>
            </w:pPr>
            <w:r w:rsidRPr="00EA3862">
              <w:rPr>
                <w:rFonts w:cs="Arial"/>
                <w:i/>
                <w:iCs/>
                <w:lang w:eastAsia="de-DE"/>
              </w:rPr>
              <w:t>T-10</w:t>
            </w:r>
            <w:r w:rsidRPr="00EA3862">
              <w:rPr>
                <w:rFonts w:cs="Arial"/>
                <w:i/>
                <w:iCs/>
                <w:lang w:eastAsia="de-DE"/>
              </w:rPr>
              <w:t>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A6E0086" w14:textId="73559C24" w:rsidR="002A1C85" w:rsidRPr="00B91718" w:rsidRDefault="002A1C85" w:rsidP="003B396F">
            <w:pPr>
              <w:rPr>
                <w:rFonts w:cs="Arial"/>
                <w:i/>
                <w:iCs/>
                <w:sz w:val="24"/>
                <w:szCs w:val="24"/>
                <w:lang w:eastAsia="de-DE"/>
              </w:rPr>
            </w:pPr>
            <w:r w:rsidRPr="002A1C85">
              <w:rPr>
                <w:rFonts w:cs="Arial"/>
                <w:i/>
                <w:iCs/>
                <w:sz w:val="24"/>
                <w:szCs w:val="24"/>
                <w:lang w:eastAsia="de-DE"/>
              </w:rPr>
              <w:t>Person erstellen ohne Benutzername</w:t>
            </w:r>
          </w:p>
        </w:tc>
      </w:tr>
      <w:tr w:rsidR="002A1C85" w:rsidRPr="00B91718" w14:paraId="74DA2AD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7BC32B7" w14:textId="77777777" w:rsidR="002A1C85" w:rsidRPr="00B91718" w:rsidRDefault="002A1C85"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49F270B2" w14:textId="1DBC5515" w:rsidR="002A1C85" w:rsidRPr="00EA3862" w:rsidRDefault="002A1C85" w:rsidP="003B396F">
            <w:pPr>
              <w:rPr>
                <w:rFonts w:cs="Arial"/>
                <w:i/>
                <w:iCs/>
                <w:lang w:eastAsia="de-DE"/>
              </w:rPr>
            </w:pPr>
            <w:r w:rsidRPr="00EA3862">
              <w:rPr>
                <w:rFonts w:cs="Arial"/>
                <w:i/>
                <w:iCs/>
                <w:lang w:eastAsia="de-DE"/>
              </w:rPr>
              <w:t>Überprüft, ob die Erstellung einer Person ohne Eingabe eines Benutzernamens fehlschlägt und eine entsprechende Fehlermeldung ausgegeben wird.</w:t>
            </w:r>
          </w:p>
        </w:tc>
      </w:tr>
      <w:tr w:rsidR="002A1C85" w:rsidRPr="00B91718" w14:paraId="0EDCF44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0A958B5" w14:textId="77777777" w:rsidR="002A1C85" w:rsidRPr="00B91718" w:rsidRDefault="002A1C85"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2BBD0E5E" w14:textId="70C8F0A8" w:rsidR="002A1C85" w:rsidRPr="00EA3862" w:rsidRDefault="002A1C85" w:rsidP="003B396F">
            <w:pPr>
              <w:rPr>
                <w:rFonts w:cs="Arial"/>
                <w:i/>
                <w:iCs/>
                <w:lang w:eastAsia="de-DE"/>
              </w:rPr>
            </w:pPr>
            <w:r w:rsidRPr="00EA3862">
              <w:rPr>
                <w:rFonts w:cs="Arial"/>
                <w:i/>
                <w:iCs/>
                <w:lang w:eastAsia="de-DE"/>
              </w:rPr>
              <w:t>Gültige @competec.ch E-Mail-Adresse und Password wurde eingegeben und Benutzername wird Leer gelassen.</w:t>
            </w:r>
          </w:p>
        </w:tc>
      </w:tr>
      <w:tr w:rsidR="002A1C85" w:rsidRPr="00B91718" w14:paraId="0A0872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D952B1A" w14:textId="77777777" w:rsidR="002A1C85" w:rsidRPr="00B91718" w:rsidRDefault="002A1C85"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5E3D7144" w14:textId="2DB59ECE" w:rsidR="007C2C07" w:rsidRPr="00EA3862" w:rsidRDefault="007C2C07" w:rsidP="007C2C07">
            <w:pPr>
              <w:pStyle w:val="Listenabsatz"/>
              <w:numPr>
                <w:ilvl w:val="0"/>
                <w:numId w:val="29"/>
              </w:numPr>
              <w:rPr>
                <w:rFonts w:cs="Arial"/>
                <w:i/>
                <w:iCs/>
                <w:lang w:eastAsia="de-DE"/>
              </w:rPr>
            </w:pPr>
            <w:r w:rsidRPr="00EA3862">
              <w:rPr>
                <w:rFonts w:cs="Arial"/>
                <w:i/>
                <w:iCs/>
                <w:lang w:eastAsia="de-DE"/>
              </w:rPr>
              <w:t>Öffnen der Seite zur Personenerstellung.</w:t>
            </w:r>
          </w:p>
          <w:p w14:paraId="762F2553" w14:textId="451B85E6" w:rsidR="007C2C07" w:rsidRPr="00EA3862" w:rsidRDefault="007C2C07" w:rsidP="007C2C07">
            <w:pPr>
              <w:pStyle w:val="Listenabsatz"/>
              <w:numPr>
                <w:ilvl w:val="0"/>
                <w:numId w:val="29"/>
              </w:numPr>
              <w:rPr>
                <w:rFonts w:cs="Arial"/>
                <w:i/>
                <w:iCs/>
                <w:lang w:eastAsia="de-DE"/>
              </w:rPr>
            </w:pPr>
            <w:r w:rsidRPr="00EA3862">
              <w:rPr>
                <w:rFonts w:cs="Arial"/>
                <w:i/>
                <w:iCs/>
                <w:lang w:eastAsia="de-DE"/>
              </w:rPr>
              <w:t>Eingabe aller erforderlichen Daten, au</w:t>
            </w:r>
            <w:r w:rsidR="00251E76" w:rsidRPr="00EA3862">
              <w:rPr>
                <w:rFonts w:cs="Arial"/>
                <w:i/>
                <w:iCs/>
                <w:lang w:eastAsia="de-DE"/>
              </w:rPr>
              <w:t>ss</w:t>
            </w:r>
            <w:r w:rsidRPr="00EA3862">
              <w:rPr>
                <w:rFonts w:cs="Arial"/>
                <w:i/>
                <w:iCs/>
                <w:lang w:eastAsia="de-DE"/>
              </w:rPr>
              <w:t>er des Benutzernamens.</w:t>
            </w:r>
          </w:p>
          <w:p w14:paraId="0E5911B1" w14:textId="4BE7899A" w:rsidR="002A1C85" w:rsidRPr="00EA3862" w:rsidRDefault="007C2C07" w:rsidP="007C2C07">
            <w:pPr>
              <w:pStyle w:val="Listenabsatz"/>
              <w:numPr>
                <w:ilvl w:val="0"/>
                <w:numId w:val="29"/>
              </w:numPr>
              <w:rPr>
                <w:rFonts w:cs="Arial"/>
                <w:i/>
                <w:iCs/>
                <w:lang w:eastAsia="de-DE"/>
              </w:rPr>
            </w:pPr>
            <w:r w:rsidRPr="00EA3862">
              <w:rPr>
                <w:rFonts w:cs="Arial"/>
                <w:i/>
                <w:iCs/>
                <w:lang w:eastAsia="de-DE"/>
              </w:rPr>
              <w:t>Versuch, die Person zu erstellen.</w:t>
            </w:r>
          </w:p>
        </w:tc>
      </w:tr>
      <w:tr w:rsidR="002A1C85" w:rsidRPr="00B91718" w14:paraId="17F7545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1109E50" w14:textId="77777777" w:rsidR="002A1C85" w:rsidRPr="00B91718" w:rsidRDefault="002A1C85"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596097F" w14:textId="20828DDB" w:rsidR="002A1C85" w:rsidRPr="00EA3862" w:rsidRDefault="00193490" w:rsidP="003B396F">
            <w:pPr>
              <w:rPr>
                <w:rFonts w:cs="Arial"/>
                <w:i/>
                <w:iCs/>
                <w:lang w:eastAsia="de-DE"/>
              </w:rPr>
            </w:pPr>
            <w:r w:rsidRPr="00EA3862">
              <w:rPr>
                <w:rFonts w:cs="Arial"/>
                <w:i/>
                <w:iCs/>
                <w:lang w:eastAsia="de-DE"/>
              </w:rPr>
              <w:t>Die Erstellung der Person scheitert. Es wird eine Fehlermeldung angezeigt, die darauf hinweist, dass der Benutzername fehlt.</w:t>
            </w:r>
          </w:p>
        </w:tc>
      </w:tr>
    </w:tbl>
    <w:p w14:paraId="5A464707" w14:textId="77777777" w:rsidR="00C036BD" w:rsidRDefault="00C036BD" w:rsidP="002A1C85">
      <w:pPr>
        <w:rPr>
          <w:b/>
          <w:bCs/>
        </w:rPr>
      </w:pPr>
    </w:p>
    <w:p w14:paraId="69730567" w14:textId="77777777" w:rsidR="008D2890" w:rsidRDefault="008D2890" w:rsidP="002A1C85">
      <w:pPr>
        <w:rPr>
          <w:noProof/>
        </w:rPr>
      </w:pPr>
    </w:p>
    <w:p w14:paraId="3351A519" w14:textId="03AD76BC" w:rsidR="002A1C85" w:rsidRPr="0021177D" w:rsidRDefault="007263EE" w:rsidP="002A1C85">
      <w:pPr>
        <w:rPr>
          <w:b/>
          <w:bCs/>
        </w:rPr>
      </w:pPr>
      <w:r>
        <w:rPr>
          <w:noProof/>
        </w:rPr>
        <w:drawing>
          <wp:anchor distT="0" distB="0" distL="114300" distR="114300" simplePos="0" relativeHeight="251710464" behindDoc="0" locked="0" layoutInCell="1" allowOverlap="1" wp14:anchorId="152FC601" wp14:editId="1FC569C4">
            <wp:simplePos x="0" y="0"/>
            <wp:positionH relativeFrom="margin">
              <wp:align>center</wp:align>
            </wp:positionH>
            <wp:positionV relativeFrom="paragraph">
              <wp:posOffset>2078355</wp:posOffset>
            </wp:positionV>
            <wp:extent cx="5591175" cy="3616325"/>
            <wp:effectExtent l="0" t="0" r="9525" b="3175"/>
            <wp:wrapTopAndBottom/>
            <wp:docPr id="84051072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1">
                      <a:extLst>
                        <a:ext uri="{28A0092B-C50C-407E-A947-70E740481C1C}">
                          <a14:useLocalDpi xmlns:a14="http://schemas.microsoft.com/office/drawing/2010/main" val="0"/>
                        </a:ext>
                      </a:extLst>
                    </a:blip>
                    <a:srcRect t="2829" b="5365"/>
                    <a:stretch/>
                  </pic:blipFill>
                  <pic:spPr bwMode="auto">
                    <a:xfrm>
                      <a:off x="0" y="0"/>
                      <a:ext cx="5591175" cy="361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C85"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A1C85" w:rsidRPr="00B91718" w14:paraId="1C244FA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E378C51" w14:textId="77777777" w:rsidR="002A1C85" w:rsidRPr="00B91718" w:rsidRDefault="002A1C85"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40EF045" w14:textId="55C6B61E" w:rsidR="002A1C85" w:rsidRPr="00B91718" w:rsidRDefault="002A1C85" w:rsidP="003B396F">
            <w:pPr>
              <w:rPr>
                <w:i/>
                <w:iCs/>
                <w:lang w:eastAsia="de-DE"/>
              </w:rPr>
            </w:pPr>
            <w:r>
              <w:rPr>
                <w:i/>
                <w:iCs/>
                <w:lang w:eastAsia="de-DE"/>
              </w:rPr>
              <w:t>13.03.2024, 13:</w:t>
            </w:r>
            <w:r w:rsidR="002D465A">
              <w:rPr>
                <w:i/>
                <w:iCs/>
                <w:lang w:eastAsia="de-DE"/>
              </w:rPr>
              <w:t>20</w:t>
            </w:r>
            <w:r>
              <w:rPr>
                <w:i/>
                <w:iCs/>
                <w:lang w:eastAsia="de-DE"/>
              </w:rPr>
              <w:t xml:space="preserve"> Uhr</w:t>
            </w:r>
          </w:p>
        </w:tc>
      </w:tr>
      <w:tr w:rsidR="002A1C85" w:rsidRPr="00B91718" w14:paraId="1740517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81153B3" w14:textId="77777777" w:rsidR="002A1C85" w:rsidRPr="00B91718" w:rsidRDefault="002A1C85"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BC4C82E" w14:textId="77777777" w:rsidR="002A1C85" w:rsidRPr="00B91718" w:rsidRDefault="002A1C85" w:rsidP="003B396F">
            <w:pPr>
              <w:rPr>
                <w:i/>
                <w:iCs/>
                <w:lang w:eastAsia="de-DE"/>
              </w:rPr>
            </w:pPr>
            <w:r>
              <w:rPr>
                <w:i/>
                <w:iCs/>
                <w:lang w:eastAsia="de-DE"/>
              </w:rPr>
              <w:t>David</w:t>
            </w:r>
          </w:p>
        </w:tc>
      </w:tr>
      <w:tr w:rsidR="002A1C85" w:rsidRPr="00B91718" w14:paraId="1E005B6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983453D" w14:textId="77777777" w:rsidR="002A1C85" w:rsidRPr="00B91718" w:rsidRDefault="002A1C85"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C03EF4E" w14:textId="77777777" w:rsidR="002A1C85" w:rsidRPr="00B91718" w:rsidRDefault="002A1C85" w:rsidP="003B396F">
            <w:pPr>
              <w:rPr>
                <w:i/>
                <w:iCs/>
                <w:lang w:eastAsia="de-DE"/>
              </w:rPr>
            </w:pPr>
            <w:r w:rsidRPr="001479FC">
              <w:rPr>
                <w:i/>
                <w:iCs/>
                <w:lang w:eastAsia="de-DE"/>
              </w:rPr>
              <w:t>0 (mängelfrei)</w:t>
            </w:r>
          </w:p>
        </w:tc>
      </w:tr>
      <w:tr w:rsidR="002A1C85" w:rsidRPr="00B91718" w14:paraId="4DE9B09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EBE5C20" w14:textId="77777777" w:rsidR="002A1C85" w:rsidRPr="00B91718" w:rsidRDefault="002A1C85"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37E100D5" w14:textId="7A78997D" w:rsidR="002A1C85" w:rsidRPr="00B91718" w:rsidRDefault="002A1C85" w:rsidP="003B396F">
            <w:pPr>
              <w:rPr>
                <w:i/>
                <w:iCs/>
                <w:lang w:eastAsia="de-DE"/>
              </w:rPr>
            </w:pPr>
            <w:r>
              <w:rPr>
                <w:i/>
                <w:iCs/>
                <w:lang w:eastAsia="de-DE"/>
              </w:rPr>
              <w:t>Kein Mangel</w:t>
            </w:r>
          </w:p>
        </w:tc>
      </w:tr>
      <w:tr w:rsidR="002A1C85" w:rsidRPr="00B91718" w14:paraId="1FFFADE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294A95" w14:textId="3F0A8591" w:rsidR="002A1C85" w:rsidRPr="00B91718" w:rsidRDefault="002A1C85"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01EFDE9" w14:textId="4FECFCFF" w:rsidR="002A1C85" w:rsidRPr="00B91718" w:rsidRDefault="00C07184" w:rsidP="003B396F">
            <w:pPr>
              <w:rPr>
                <w:i/>
                <w:iCs/>
                <w:lang w:eastAsia="de-DE"/>
              </w:rPr>
            </w:pPr>
            <w:r w:rsidRPr="00C07184">
              <w:rPr>
                <w:i/>
                <w:iCs/>
                <w:lang w:eastAsia="de-DE"/>
              </w:rPr>
              <w:t>Die Anmeldung ohne Benutzername ist erwartungsgemä</w:t>
            </w:r>
            <w:r w:rsidR="0033660A">
              <w:rPr>
                <w:i/>
                <w:iCs/>
                <w:lang w:eastAsia="de-DE"/>
              </w:rPr>
              <w:t>ss</w:t>
            </w:r>
            <w:r w:rsidRPr="00C07184">
              <w:rPr>
                <w:i/>
                <w:iCs/>
                <w:lang w:eastAsia="de-DE"/>
              </w:rPr>
              <w:t xml:space="preserve"> fehlgeschlagen. Dem Benutzer wurde eine klare Fehlermeldung gegeben, die ihn darauf hinweist, dass der Benutzername erforderlich ist.</w:t>
            </w:r>
          </w:p>
        </w:tc>
      </w:tr>
    </w:tbl>
    <w:p w14:paraId="7F516DD3" w14:textId="19A25542" w:rsidR="009D5982" w:rsidRPr="008A5C85" w:rsidRDefault="009D5982" w:rsidP="009D598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D5982" w:rsidRPr="00B91718" w14:paraId="5FF3F71C"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EF4497" w14:textId="77777777" w:rsidR="009D5982" w:rsidRPr="00B91718" w:rsidRDefault="009D598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3274853" w14:textId="0190E114" w:rsidR="009D5982" w:rsidRPr="00EA3862" w:rsidRDefault="009D5982" w:rsidP="003B396F">
            <w:pPr>
              <w:rPr>
                <w:rFonts w:cs="Arial"/>
                <w:i/>
                <w:iCs/>
                <w:lang w:eastAsia="de-DE"/>
              </w:rPr>
            </w:pPr>
            <w:r w:rsidRPr="00EA3862">
              <w:rPr>
                <w:rFonts w:cs="Arial"/>
                <w:i/>
                <w:iCs/>
                <w:lang w:eastAsia="de-DE"/>
              </w:rPr>
              <w:t>T-10</w:t>
            </w:r>
            <w:r>
              <w:rPr>
                <w:rFonts w:cs="Arial"/>
                <w:i/>
                <w:iCs/>
                <w:lang w:eastAsia="de-DE"/>
              </w:rPr>
              <w:t>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150E482F" w14:textId="6D3E60F5" w:rsidR="009D5982" w:rsidRPr="00B91718" w:rsidRDefault="009D5982" w:rsidP="003B396F">
            <w:pPr>
              <w:rPr>
                <w:rFonts w:cs="Arial"/>
                <w:i/>
                <w:iCs/>
                <w:sz w:val="24"/>
                <w:szCs w:val="24"/>
                <w:lang w:eastAsia="de-DE"/>
              </w:rPr>
            </w:pPr>
            <w:r w:rsidRPr="009D5982">
              <w:rPr>
                <w:rFonts w:cs="Arial"/>
                <w:i/>
                <w:iCs/>
                <w:sz w:val="24"/>
                <w:szCs w:val="24"/>
                <w:lang w:eastAsia="de-DE"/>
              </w:rPr>
              <w:t xml:space="preserve">Person erstellen </w:t>
            </w:r>
            <w:r>
              <w:rPr>
                <w:rFonts w:cs="Arial"/>
                <w:i/>
                <w:iCs/>
                <w:sz w:val="24"/>
                <w:szCs w:val="24"/>
                <w:lang w:eastAsia="de-DE"/>
              </w:rPr>
              <w:t>ohne</w:t>
            </w:r>
            <w:r w:rsidRPr="009D5982">
              <w:rPr>
                <w:rFonts w:cs="Arial"/>
                <w:i/>
                <w:iCs/>
                <w:sz w:val="24"/>
                <w:szCs w:val="24"/>
                <w:lang w:eastAsia="de-DE"/>
              </w:rPr>
              <w:t xml:space="preserve"> gültige</w:t>
            </w:r>
            <w:r w:rsidR="004C5BE9">
              <w:rPr>
                <w:rFonts w:cs="Arial"/>
                <w:i/>
                <w:iCs/>
                <w:sz w:val="24"/>
                <w:szCs w:val="24"/>
                <w:lang w:eastAsia="de-DE"/>
              </w:rPr>
              <w:t>r</w:t>
            </w:r>
            <w:r w:rsidRPr="009D5982">
              <w:rPr>
                <w:rFonts w:cs="Arial"/>
                <w:i/>
                <w:iCs/>
                <w:sz w:val="24"/>
                <w:szCs w:val="24"/>
                <w:lang w:eastAsia="de-DE"/>
              </w:rPr>
              <w:t xml:space="preserve"> Competec E-Mail</w:t>
            </w:r>
          </w:p>
        </w:tc>
      </w:tr>
      <w:tr w:rsidR="009D5982" w:rsidRPr="00B91718" w14:paraId="7B981D9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D5BDB51" w14:textId="77777777" w:rsidR="009D5982" w:rsidRPr="00B91718" w:rsidRDefault="009D598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7F98CB7" w14:textId="299A68D7" w:rsidR="009D5982" w:rsidRPr="00EA3862" w:rsidRDefault="004F115D" w:rsidP="003B396F">
            <w:pPr>
              <w:rPr>
                <w:rFonts w:cs="Arial"/>
                <w:i/>
                <w:iCs/>
                <w:lang w:eastAsia="de-DE"/>
              </w:rPr>
            </w:pPr>
            <w:r w:rsidRPr="004F115D">
              <w:rPr>
                <w:rFonts w:cs="Arial"/>
                <w:i/>
                <w:iCs/>
                <w:lang w:eastAsia="de-DE"/>
              </w:rPr>
              <w:t>Überprüft, ob die Erstellung einer Person ohne eine gültige @competec.ch E-Mail-Adresse fehlschlägt und eine entsprechende Fehlermeldung ausgegeben wird.</w:t>
            </w:r>
          </w:p>
        </w:tc>
      </w:tr>
      <w:tr w:rsidR="009D5982" w:rsidRPr="00B91718" w14:paraId="6CC71A4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5B45D9D" w14:textId="77777777" w:rsidR="009D5982" w:rsidRPr="00B91718" w:rsidRDefault="009D5982"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377FA38" w14:textId="0F197E51" w:rsidR="009D5982" w:rsidRPr="00EA3862" w:rsidRDefault="004C38CC" w:rsidP="003B396F">
            <w:pPr>
              <w:rPr>
                <w:rFonts w:cs="Arial"/>
                <w:i/>
                <w:iCs/>
                <w:lang w:eastAsia="de-DE"/>
              </w:rPr>
            </w:pPr>
            <w:r w:rsidRPr="004C38CC">
              <w:rPr>
                <w:rFonts w:cs="Arial"/>
                <w:i/>
                <w:iCs/>
                <w:lang w:eastAsia="de-DE"/>
              </w:rPr>
              <w:t>Versuch, eine Person ohne eine gültige @competec.ch E-Mail-Adresse zu erstellen.</w:t>
            </w:r>
          </w:p>
        </w:tc>
      </w:tr>
      <w:tr w:rsidR="009D5982" w:rsidRPr="00B91718" w14:paraId="61B40D1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D48BB4A" w14:textId="77777777" w:rsidR="009D5982" w:rsidRPr="00B91718" w:rsidRDefault="009D598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27F4405" w14:textId="77777777" w:rsidR="004C38CC" w:rsidRPr="004C38CC" w:rsidRDefault="004C38CC" w:rsidP="004C38CC">
            <w:pPr>
              <w:pStyle w:val="Listenabsatz"/>
              <w:numPr>
                <w:ilvl w:val="0"/>
                <w:numId w:val="30"/>
              </w:numPr>
              <w:rPr>
                <w:rFonts w:cs="Arial"/>
                <w:i/>
                <w:iCs/>
                <w:lang w:eastAsia="de-DE"/>
              </w:rPr>
            </w:pPr>
            <w:r w:rsidRPr="004C38CC">
              <w:rPr>
                <w:rFonts w:cs="Arial"/>
                <w:i/>
                <w:iCs/>
                <w:lang w:eastAsia="de-DE"/>
              </w:rPr>
              <w:t>Öffnen der Seite zur Personenerstellung.</w:t>
            </w:r>
          </w:p>
          <w:p w14:paraId="67611BE7" w14:textId="5C950E30" w:rsidR="004C38CC" w:rsidRPr="004C38CC" w:rsidRDefault="004C38CC" w:rsidP="004C38CC">
            <w:pPr>
              <w:pStyle w:val="Listenabsatz"/>
              <w:numPr>
                <w:ilvl w:val="0"/>
                <w:numId w:val="30"/>
              </w:numPr>
              <w:rPr>
                <w:rFonts w:cs="Arial"/>
                <w:i/>
                <w:iCs/>
                <w:lang w:eastAsia="de-DE"/>
              </w:rPr>
            </w:pPr>
            <w:r w:rsidRPr="004C38CC">
              <w:rPr>
                <w:rFonts w:cs="Arial"/>
                <w:i/>
                <w:iCs/>
                <w:lang w:eastAsia="de-DE"/>
              </w:rPr>
              <w:t xml:space="preserve">Eingabe </w:t>
            </w:r>
            <w:r>
              <w:rPr>
                <w:rFonts w:cs="Arial"/>
                <w:i/>
                <w:iCs/>
                <w:lang w:eastAsia="de-DE"/>
              </w:rPr>
              <w:t xml:space="preserve">der erforderlichen Felder und </w:t>
            </w:r>
            <w:r w:rsidRPr="004C38CC">
              <w:rPr>
                <w:rFonts w:cs="Arial"/>
                <w:i/>
                <w:iCs/>
                <w:lang w:eastAsia="de-DE"/>
              </w:rPr>
              <w:t>einer E-Mail-Adresse ohne das erforderliche @competec.ch Format.</w:t>
            </w:r>
          </w:p>
          <w:p w14:paraId="78D36AC5" w14:textId="3E3BA9DE" w:rsidR="009D5982" w:rsidRPr="004C38CC" w:rsidRDefault="004C38CC" w:rsidP="004C38CC">
            <w:pPr>
              <w:pStyle w:val="Listenabsatz"/>
              <w:numPr>
                <w:ilvl w:val="0"/>
                <w:numId w:val="30"/>
              </w:numPr>
              <w:rPr>
                <w:rFonts w:cs="Arial"/>
                <w:i/>
                <w:iCs/>
                <w:lang w:eastAsia="de-DE"/>
              </w:rPr>
            </w:pPr>
            <w:r w:rsidRPr="004C38CC">
              <w:rPr>
                <w:rFonts w:cs="Arial"/>
                <w:i/>
                <w:iCs/>
                <w:lang w:eastAsia="de-DE"/>
              </w:rPr>
              <w:t>Versuch, die Person zu erstellen.</w:t>
            </w:r>
          </w:p>
        </w:tc>
      </w:tr>
      <w:tr w:rsidR="009D5982" w:rsidRPr="00B91718" w14:paraId="4ED95CA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366F935" w14:textId="77777777" w:rsidR="009D5982" w:rsidRPr="00B91718" w:rsidRDefault="009D598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0733588" w14:textId="79F33056" w:rsidR="009D5982" w:rsidRPr="00EA3862" w:rsidRDefault="00541D93" w:rsidP="003B396F">
            <w:pPr>
              <w:rPr>
                <w:rFonts w:cs="Arial"/>
                <w:i/>
                <w:iCs/>
                <w:lang w:eastAsia="de-DE"/>
              </w:rPr>
            </w:pPr>
            <w:r w:rsidRPr="00541D93">
              <w:rPr>
                <w:rFonts w:cs="Arial"/>
                <w:i/>
                <w:iCs/>
                <w:lang w:eastAsia="de-DE"/>
              </w:rPr>
              <w:t>Die Erstellung der Person scheitert. Es wird eine Fehlermeldung angezeigt, die darauf hinweist, dass eine gültige @competec.ch E-Mail-Adresse erforderlich ist.</w:t>
            </w:r>
          </w:p>
        </w:tc>
      </w:tr>
    </w:tbl>
    <w:p w14:paraId="75400F7A" w14:textId="77777777" w:rsidR="009D5982" w:rsidRDefault="009D5982" w:rsidP="009D5982">
      <w:pPr>
        <w:rPr>
          <w:noProof/>
        </w:rPr>
      </w:pPr>
    </w:p>
    <w:p w14:paraId="359EAB44" w14:textId="6AB00ADC" w:rsidR="009D5982" w:rsidRPr="0021177D" w:rsidRDefault="003212FE" w:rsidP="009D5982">
      <w:pPr>
        <w:rPr>
          <w:b/>
          <w:bCs/>
        </w:rPr>
      </w:pPr>
      <w:r>
        <w:rPr>
          <w:noProof/>
        </w:rPr>
        <w:drawing>
          <wp:anchor distT="0" distB="0" distL="114300" distR="114300" simplePos="0" relativeHeight="251711488" behindDoc="0" locked="0" layoutInCell="1" allowOverlap="1" wp14:anchorId="78F3F9A8" wp14:editId="4C12AABC">
            <wp:simplePos x="0" y="0"/>
            <wp:positionH relativeFrom="margin">
              <wp:align>center</wp:align>
            </wp:positionH>
            <wp:positionV relativeFrom="paragraph">
              <wp:posOffset>2242820</wp:posOffset>
            </wp:positionV>
            <wp:extent cx="4752340" cy="3310255"/>
            <wp:effectExtent l="0" t="0" r="0" b="4445"/>
            <wp:wrapTopAndBottom/>
            <wp:docPr id="169440566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5234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982"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D5982" w:rsidRPr="00B91718" w14:paraId="4D166CF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31D1191" w14:textId="77777777" w:rsidR="009D5982" w:rsidRPr="00B91718" w:rsidRDefault="009D598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D37B48E" w14:textId="1E80C9CC" w:rsidR="009D5982" w:rsidRPr="00B91718" w:rsidRDefault="009D5982" w:rsidP="003B396F">
            <w:pPr>
              <w:rPr>
                <w:i/>
                <w:iCs/>
                <w:lang w:eastAsia="de-DE"/>
              </w:rPr>
            </w:pPr>
            <w:r>
              <w:rPr>
                <w:i/>
                <w:iCs/>
                <w:lang w:eastAsia="de-DE"/>
              </w:rPr>
              <w:t>13.03.2024, 13:</w:t>
            </w:r>
            <w:r w:rsidR="003A2AA7">
              <w:rPr>
                <w:i/>
                <w:iCs/>
                <w:lang w:eastAsia="de-DE"/>
              </w:rPr>
              <w:t>3</w:t>
            </w:r>
            <w:r>
              <w:rPr>
                <w:i/>
                <w:iCs/>
                <w:lang w:eastAsia="de-DE"/>
              </w:rPr>
              <w:t>0 Uhr</w:t>
            </w:r>
          </w:p>
        </w:tc>
      </w:tr>
      <w:tr w:rsidR="009D5982" w:rsidRPr="00B91718" w14:paraId="5183DCB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060626D" w14:textId="77777777" w:rsidR="009D5982" w:rsidRPr="00B91718" w:rsidRDefault="009D598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CACF01A" w14:textId="77777777" w:rsidR="009D5982" w:rsidRPr="00B91718" w:rsidRDefault="009D5982" w:rsidP="003B396F">
            <w:pPr>
              <w:rPr>
                <w:i/>
                <w:iCs/>
                <w:lang w:eastAsia="de-DE"/>
              </w:rPr>
            </w:pPr>
            <w:r>
              <w:rPr>
                <w:i/>
                <w:iCs/>
                <w:lang w:eastAsia="de-DE"/>
              </w:rPr>
              <w:t>David</w:t>
            </w:r>
          </w:p>
        </w:tc>
      </w:tr>
      <w:tr w:rsidR="009D5982" w:rsidRPr="00B91718" w14:paraId="73EF3DB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AB6B544" w14:textId="77777777" w:rsidR="009D5982" w:rsidRPr="00B91718" w:rsidRDefault="009D598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E54BD4E" w14:textId="77777777" w:rsidR="009D5982" w:rsidRPr="00B91718" w:rsidRDefault="009D5982" w:rsidP="003B396F">
            <w:pPr>
              <w:rPr>
                <w:i/>
                <w:iCs/>
                <w:lang w:eastAsia="de-DE"/>
              </w:rPr>
            </w:pPr>
            <w:r w:rsidRPr="001479FC">
              <w:rPr>
                <w:i/>
                <w:iCs/>
                <w:lang w:eastAsia="de-DE"/>
              </w:rPr>
              <w:t>0 (mängelfrei)</w:t>
            </w:r>
          </w:p>
        </w:tc>
      </w:tr>
      <w:tr w:rsidR="009D5982" w:rsidRPr="00B91718" w14:paraId="14F66FF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C2064C9" w14:textId="77777777" w:rsidR="009D5982" w:rsidRPr="00B91718" w:rsidRDefault="009D598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41C746DD" w14:textId="77777777" w:rsidR="009D5982" w:rsidRPr="00B91718" w:rsidRDefault="009D5982" w:rsidP="003B396F">
            <w:pPr>
              <w:rPr>
                <w:i/>
                <w:iCs/>
                <w:lang w:eastAsia="de-DE"/>
              </w:rPr>
            </w:pPr>
            <w:r>
              <w:rPr>
                <w:i/>
                <w:iCs/>
                <w:lang w:eastAsia="de-DE"/>
              </w:rPr>
              <w:t>Kein Mangel</w:t>
            </w:r>
          </w:p>
        </w:tc>
      </w:tr>
      <w:tr w:rsidR="009D5982" w:rsidRPr="00B91718" w14:paraId="1B3344C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D313A5B" w14:textId="77777777" w:rsidR="009D5982" w:rsidRPr="00B91718" w:rsidRDefault="009D598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4988BAC" w14:textId="75733EEB" w:rsidR="009D5982" w:rsidRPr="00B91718" w:rsidRDefault="008A5831" w:rsidP="003B396F">
            <w:pPr>
              <w:rPr>
                <w:i/>
                <w:iCs/>
                <w:lang w:eastAsia="de-DE"/>
              </w:rPr>
            </w:pPr>
            <w:r w:rsidRPr="008A5831">
              <w:rPr>
                <w:i/>
                <w:iCs/>
                <w:lang w:eastAsia="de-DE"/>
              </w:rPr>
              <w:t>Die Anmeldung ohne gültige @competec.ch E-Mail-Adresse ist erwartungsgemä</w:t>
            </w:r>
            <w:r>
              <w:rPr>
                <w:i/>
                <w:iCs/>
                <w:lang w:eastAsia="de-DE"/>
              </w:rPr>
              <w:t>ss</w:t>
            </w:r>
            <w:r w:rsidRPr="008A5831">
              <w:rPr>
                <w:i/>
                <w:iCs/>
                <w:lang w:eastAsia="de-DE"/>
              </w:rPr>
              <w:t xml:space="preserve"> fehlgeschlagen. Dem Benutzer wurde eine klare Fehlermeldung gegeben, die ihn darauf hinweist, dass eine gültige Competec E-Mail-Adresse erforderlich ist.</w:t>
            </w:r>
          </w:p>
        </w:tc>
      </w:tr>
    </w:tbl>
    <w:p w14:paraId="7E58906C" w14:textId="117FB0D8" w:rsidR="008D39F5" w:rsidRPr="008A5C85" w:rsidRDefault="008D39F5" w:rsidP="008D39F5">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8D39F5" w:rsidRPr="00B91718" w14:paraId="4BC4D652"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6A988F4" w14:textId="77777777" w:rsidR="008D39F5" w:rsidRPr="00B91718" w:rsidRDefault="008D39F5"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0F7CD16" w14:textId="212E07C2" w:rsidR="008D39F5" w:rsidRPr="00EA3862" w:rsidRDefault="008D39F5" w:rsidP="003B396F">
            <w:pPr>
              <w:rPr>
                <w:rFonts w:cs="Arial"/>
                <w:i/>
                <w:iCs/>
                <w:lang w:eastAsia="de-DE"/>
              </w:rPr>
            </w:pPr>
            <w:r w:rsidRPr="00EA3862">
              <w:rPr>
                <w:rFonts w:cs="Arial"/>
                <w:i/>
                <w:iCs/>
                <w:lang w:eastAsia="de-DE"/>
              </w:rPr>
              <w:t>T-10</w:t>
            </w:r>
            <w:r>
              <w:rPr>
                <w:rFonts w:cs="Arial"/>
                <w:i/>
                <w:iCs/>
                <w:lang w:eastAsia="de-DE"/>
              </w:rPr>
              <w:t>6</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D8393AB" w14:textId="37923E72" w:rsidR="008D39F5" w:rsidRPr="00B91718" w:rsidRDefault="008D39F5" w:rsidP="003B396F">
            <w:pPr>
              <w:rPr>
                <w:rFonts w:cs="Arial"/>
                <w:i/>
                <w:iCs/>
                <w:sz w:val="24"/>
                <w:szCs w:val="24"/>
                <w:lang w:eastAsia="de-DE"/>
              </w:rPr>
            </w:pPr>
            <w:r w:rsidRPr="008D39F5">
              <w:rPr>
                <w:rFonts w:cs="Arial"/>
                <w:i/>
                <w:iCs/>
                <w:sz w:val="24"/>
                <w:szCs w:val="24"/>
                <w:lang w:eastAsia="de-DE"/>
              </w:rPr>
              <w:t>Person erstellen mit ungültigem Passwort</w:t>
            </w:r>
          </w:p>
        </w:tc>
      </w:tr>
      <w:tr w:rsidR="008D39F5" w:rsidRPr="00B91718" w14:paraId="3F33539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95EE167" w14:textId="77777777" w:rsidR="008D39F5" w:rsidRPr="00B91718" w:rsidRDefault="008D39F5"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27FA0F8D" w14:textId="3D364BD1" w:rsidR="008D39F5" w:rsidRPr="00EA3862" w:rsidRDefault="008D39F5" w:rsidP="003B396F">
            <w:pPr>
              <w:rPr>
                <w:rFonts w:cs="Arial"/>
                <w:i/>
                <w:iCs/>
                <w:lang w:eastAsia="de-DE"/>
              </w:rPr>
            </w:pPr>
            <w:r w:rsidRPr="008D39F5">
              <w:rPr>
                <w:rFonts w:cs="Arial"/>
                <w:i/>
                <w:iCs/>
                <w:lang w:eastAsia="de-DE"/>
              </w:rPr>
              <w:t>Überprüft, ob die Erstellung einer Person mit einem Passwort, das nicht den Anforderungen entspricht (weniger als 4 Zeichen), fehlschlägt und eine entsprechende Fehlermeldung ausgegeben wird.</w:t>
            </w:r>
          </w:p>
        </w:tc>
      </w:tr>
      <w:tr w:rsidR="008D39F5" w:rsidRPr="00B91718" w14:paraId="2B204A5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F1B7B23" w14:textId="77777777" w:rsidR="008D39F5" w:rsidRPr="00B91718" w:rsidRDefault="008D39F5"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C4FC408" w14:textId="3DBB8CE2" w:rsidR="008D39F5" w:rsidRPr="00EA3862" w:rsidRDefault="008D39F5" w:rsidP="003B396F">
            <w:pPr>
              <w:rPr>
                <w:rFonts w:cs="Arial"/>
                <w:i/>
                <w:iCs/>
                <w:lang w:eastAsia="de-DE"/>
              </w:rPr>
            </w:pPr>
            <w:r w:rsidRPr="008D39F5">
              <w:rPr>
                <w:rFonts w:cs="Arial"/>
                <w:i/>
                <w:iCs/>
                <w:lang w:eastAsia="de-DE"/>
              </w:rPr>
              <w:t>Versuch, eine Person mit einem ungültigen Passwort zu erstellen.</w:t>
            </w:r>
          </w:p>
        </w:tc>
      </w:tr>
      <w:tr w:rsidR="008D39F5" w:rsidRPr="00B91718" w14:paraId="2DB79DD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0D0A082" w14:textId="77777777" w:rsidR="008D39F5" w:rsidRPr="00B91718" w:rsidRDefault="008D39F5"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2EAA57D8" w14:textId="77777777" w:rsidR="008D39F5" w:rsidRPr="004C38CC" w:rsidRDefault="008D39F5" w:rsidP="008D39F5">
            <w:pPr>
              <w:pStyle w:val="Listenabsatz"/>
              <w:numPr>
                <w:ilvl w:val="0"/>
                <w:numId w:val="31"/>
              </w:numPr>
              <w:rPr>
                <w:rFonts w:cs="Arial"/>
                <w:i/>
                <w:iCs/>
                <w:lang w:eastAsia="de-DE"/>
              </w:rPr>
            </w:pPr>
            <w:r w:rsidRPr="004C38CC">
              <w:rPr>
                <w:rFonts w:cs="Arial"/>
                <w:i/>
                <w:iCs/>
                <w:lang w:eastAsia="de-DE"/>
              </w:rPr>
              <w:t>Öffnen der Seite zur Personenerstellung.</w:t>
            </w:r>
          </w:p>
          <w:p w14:paraId="57F8D149" w14:textId="49CE68E0" w:rsidR="008D39F5" w:rsidRPr="004C38CC" w:rsidRDefault="008D39F5" w:rsidP="008D39F5">
            <w:pPr>
              <w:pStyle w:val="Listenabsatz"/>
              <w:numPr>
                <w:ilvl w:val="0"/>
                <w:numId w:val="31"/>
              </w:numPr>
              <w:rPr>
                <w:rFonts w:cs="Arial"/>
                <w:i/>
                <w:iCs/>
                <w:lang w:eastAsia="de-DE"/>
              </w:rPr>
            </w:pPr>
            <w:r w:rsidRPr="004C38CC">
              <w:rPr>
                <w:rFonts w:cs="Arial"/>
                <w:i/>
                <w:iCs/>
                <w:lang w:eastAsia="de-DE"/>
              </w:rPr>
              <w:t xml:space="preserve">Eingabe </w:t>
            </w:r>
            <w:r>
              <w:rPr>
                <w:rFonts w:cs="Arial"/>
                <w:i/>
                <w:iCs/>
                <w:lang w:eastAsia="de-DE"/>
              </w:rPr>
              <w:t xml:space="preserve">der erforderlichen Felder und </w:t>
            </w:r>
            <w:r w:rsidR="000A0F2E">
              <w:rPr>
                <w:rFonts w:cs="Arial"/>
                <w:i/>
                <w:iCs/>
                <w:lang w:eastAsia="de-DE"/>
              </w:rPr>
              <w:t>eines ungültigen Passworts</w:t>
            </w:r>
            <w:r w:rsidR="002D565D">
              <w:rPr>
                <w:rFonts w:cs="Arial"/>
                <w:i/>
                <w:iCs/>
                <w:lang w:eastAsia="de-DE"/>
              </w:rPr>
              <w:t>.</w:t>
            </w:r>
          </w:p>
          <w:p w14:paraId="7F81B2DC" w14:textId="77777777" w:rsidR="008D39F5" w:rsidRPr="004C38CC" w:rsidRDefault="008D39F5" w:rsidP="008D39F5">
            <w:pPr>
              <w:pStyle w:val="Listenabsatz"/>
              <w:numPr>
                <w:ilvl w:val="0"/>
                <w:numId w:val="31"/>
              </w:numPr>
              <w:rPr>
                <w:rFonts w:cs="Arial"/>
                <w:i/>
                <w:iCs/>
                <w:lang w:eastAsia="de-DE"/>
              </w:rPr>
            </w:pPr>
            <w:r w:rsidRPr="004C38CC">
              <w:rPr>
                <w:rFonts w:cs="Arial"/>
                <w:i/>
                <w:iCs/>
                <w:lang w:eastAsia="de-DE"/>
              </w:rPr>
              <w:t>Versuch, die Person zu erstellen.</w:t>
            </w:r>
          </w:p>
        </w:tc>
      </w:tr>
      <w:tr w:rsidR="008D39F5" w:rsidRPr="00B91718" w14:paraId="725B5E9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82F9ED1" w14:textId="77777777" w:rsidR="008D39F5" w:rsidRPr="00B91718" w:rsidRDefault="008D39F5"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5ECA3F9" w14:textId="716B9361" w:rsidR="008D39F5" w:rsidRPr="00EA3862" w:rsidRDefault="00674261" w:rsidP="003B396F">
            <w:pPr>
              <w:rPr>
                <w:rFonts w:cs="Arial"/>
                <w:i/>
                <w:iCs/>
                <w:lang w:eastAsia="de-DE"/>
              </w:rPr>
            </w:pPr>
            <w:r w:rsidRPr="00674261">
              <w:rPr>
                <w:rFonts w:cs="Arial"/>
                <w:i/>
                <w:iCs/>
                <w:lang w:eastAsia="de-DE"/>
              </w:rPr>
              <w:t>Die Erstellung der Person scheitert. Es wird eine Fehlermeldung angezeigt, die darauf hinweist, dass das Passwort nicht den Anforderungen entspricht.</w:t>
            </w:r>
          </w:p>
        </w:tc>
      </w:tr>
    </w:tbl>
    <w:p w14:paraId="3648F6F0" w14:textId="77777777" w:rsidR="008D39F5" w:rsidRDefault="008D39F5" w:rsidP="008D39F5">
      <w:pPr>
        <w:rPr>
          <w:noProof/>
        </w:rPr>
      </w:pPr>
    </w:p>
    <w:p w14:paraId="283629A2" w14:textId="6854AABD" w:rsidR="008D39F5" w:rsidRPr="0021177D" w:rsidRDefault="00FF3A0E" w:rsidP="008D39F5">
      <w:pPr>
        <w:rPr>
          <w:b/>
          <w:bCs/>
        </w:rPr>
      </w:pPr>
      <w:r>
        <w:rPr>
          <w:noProof/>
        </w:rPr>
        <w:drawing>
          <wp:anchor distT="0" distB="0" distL="114300" distR="114300" simplePos="0" relativeHeight="251712512" behindDoc="0" locked="0" layoutInCell="1" allowOverlap="1" wp14:anchorId="226B4F0E" wp14:editId="257422F0">
            <wp:simplePos x="0" y="0"/>
            <wp:positionH relativeFrom="margin">
              <wp:align>center</wp:align>
            </wp:positionH>
            <wp:positionV relativeFrom="paragraph">
              <wp:posOffset>2086610</wp:posOffset>
            </wp:positionV>
            <wp:extent cx="5124450" cy="3577590"/>
            <wp:effectExtent l="0" t="0" r="0" b="3810"/>
            <wp:wrapTopAndBottom/>
            <wp:docPr id="173041656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24450"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9F5"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8D39F5" w:rsidRPr="00B91718" w14:paraId="1D48102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E7FA87" w14:textId="77777777" w:rsidR="008D39F5" w:rsidRPr="00B91718" w:rsidRDefault="008D39F5"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E82DC3F" w14:textId="1FE2EB7F" w:rsidR="008D39F5" w:rsidRPr="00B91718" w:rsidRDefault="008D39F5" w:rsidP="003B396F">
            <w:pPr>
              <w:rPr>
                <w:i/>
                <w:iCs/>
                <w:lang w:eastAsia="de-DE"/>
              </w:rPr>
            </w:pPr>
            <w:r>
              <w:rPr>
                <w:i/>
                <w:iCs/>
                <w:lang w:eastAsia="de-DE"/>
              </w:rPr>
              <w:t>13.03.2024, 13:</w:t>
            </w:r>
            <w:r w:rsidR="009E476A">
              <w:rPr>
                <w:i/>
                <w:iCs/>
                <w:lang w:eastAsia="de-DE"/>
              </w:rPr>
              <w:t>40</w:t>
            </w:r>
            <w:r>
              <w:rPr>
                <w:i/>
                <w:iCs/>
                <w:lang w:eastAsia="de-DE"/>
              </w:rPr>
              <w:t xml:space="preserve"> Uhr</w:t>
            </w:r>
          </w:p>
        </w:tc>
      </w:tr>
      <w:tr w:rsidR="008D39F5" w:rsidRPr="00B91718" w14:paraId="042044F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09FF1D8" w14:textId="77777777" w:rsidR="008D39F5" w:rsidRPr="00B91718" w:rsidRDefault="008D39F5"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30DD139" w14:textId="77777777" w:rsidR="008D39F5" w:rsidRPr="00B91718" w:rsidRDefault="008D39F5" w:rsidP="003B396F">
            <w:pPr>
              <w:rPr>
                <w:i/>
                <w:iCs/>
                <w:lang w:eastAsia="de-DE"/>
              </w:rPr>
            </w:pPr>
            <w:r>
              <w:rPr>
                <w:i/>
                <w:iCs/>
                <w:lang w:eastAsia="de-DE"/>
              </w:rPr>
              <w:t>David</w:t>
            </w:r>
          </w:p>
        </w:tc>
      </w:tr>
      <w:tr w:rsidR="008D39F5" w:rsidRPr="00B91718" w14:paraId="46D3914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5024F42" w14:textId="77777777" w:rsidR="008D39F5" w:rsidRPr="00B91718" w:rsidRDefault="008D39F5"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4A7722B" w14:textId="77777777" w:rsidR="008D39F5" w:rsidRPr="00B91718" w:rsidRDefault="008D39F5" w:rsidP="003B396F">
            <w:pPr>
              <w:rPr>
                <w:i/>
                <w:iCs/>
                <w:lang w:eastAsia="de-DE"/>
              </w:rPr>
            </w:pPr>
            <w:r w:rsidRPr="001479FC">
              <w:rPr>
                <w:i/>
                <w:iCs/>
                <w:lang w:eastAsia="de-DE"/>
              </w:rPr>
              <w:t>0 (mängelfrei)</w:t>
            </w:r>
          </w:p>
        </w:tc>
      </w:tr>
      <w:tr w:rsidR="008D39F5" w:rsidRPr="00B91718" w14:paraId="7D5AA4F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D78E001" w14:textId="77777777" w:rsidR="008D39F5" w:rsidRPr="00B91718" w:rsidRDefault="008D39F5"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1365B55" w14:textId="77777777" w:rsidR="008D39F5" w:rsidRPr="00B91718" w:rsidRDefault="008D39F5" w:rsidP="003B396F">
            <w:pPr>
              <w:rPr>
                <w:i/>
                <w:iCs/>
                <w:lang w:eastAsia="de-DE"/>
              </w:rPr>
            </w:pPr>
            <w:r>
              <w:rPr>
                <w:i/>
                <w:iCs/>
                <w:lang w:eastAsia="de-DE"/>
              </w:rPr>
              <w:t>Kein Mangel</w:t>
            </w:r>
          </w:p>
        </w:tc>
      </w:tr>
      <w:tr w:rsidR="008D39F5" w:rsidRPr="00B91718" w14:paraId="301716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7796D0" w14:textId="77777777" w:rsidR="008D39F5" w:rsidRPr="00B91718" w:rsidRDefault="008D39F5"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BE15F70" w14:textId="4C76A217" w:rsidR="008D39F5" w:rsidRPr="00B91718" w:rsidRDefault="00AB7188" w:rsidP="003B396F">
            <w:pPr>
              <w:rPr>
                <w:i/>
                <w:iCs/>
                <w:lang w:eastAsia="de-DE"/>
              </w:rPr>
            </w:pPr>
            <w:r w:rsidRPr="00AB7188">
              <w:rPr>
                <w:i/>
                <w:iCs/>
                <w:lang w:eastAsia="de-DE"/>
              </w:rPr>
              <w:t>Die Anmeldung mit einem ungültigen Passwort ist erwartungsgemä</w:t>
            </w:r>
            <w:r w:rsidR="00246103">
              <w:rPr>
                <w:i/>
                <w:iCs/>
                <w:lang w:eastAsia="de-DE"/>
              </w:rPr>
              <w:t>ss</w:t>
            </w:r>
            <w:r w:rsidRPr="00AB7188">
              <w:rPr>
                <w:i/>
                <w:iCs/>
                <w:lang w:eastAsia="de-DE"/>
              </w:rPr>
              <w:t xml:space="preserve"> fehlgeschlagen. Dem Benutzer wurde eine klare Fehlermeldung gegeben, die ihn darauf hinweist, dass ein gültiges Passwort erforderlich ist.</w:t>
            </w:r>
          </w:p>
        </w:tc>
      </w:tr>
    </w:tbl>
    <w:p w14:paraId="5C0EFB2A" w14:textId="19E459C5" w:rsidR="008A1EC2" w:rsidRPr="008A5C85" w:rsidRDefault="008A1EC2" w:rsidP="008A1EC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8A1EC2" w:rsidRPr="00B91718" w14:paraId="750FACF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5C65BD0" w14:textId="77777777" w:rsidR="008A1EC2" w:rsidRPr="00B91718" w:rsidRDefault="008A1EC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5BD276E" w14:textId="4DE185B4" w:rsidR="008A1EC2" w:rsidRPr="00EA3862" w:rsidRDefault="008A1EC2" w:rsidP="003B396F">
            <w:pPr>
              <w:rPr>
                <w:rFonts w:cs="Arial"/>
                <w:i/>
                <w:iCs/>
                <w:lang w:eastAsia="de-DE"/>
              </w:rPr>
            </w:pPr>
            <w:r w:rsidRPr="00EA3862">
              <w:rPr>
                <w:rFonts w:cs="Arial"/>
                <w:i/>
                <w:iCs/>
                <w:lang w:eastAsia="de-DE"/>
              </w:rPr>
              <w:t>T-10</w:t>
            </w:r>
            <w:r>
              <w:rPr>
                <w:rFonts w:cs="Arial"/>
                <w:i/>
                <w:iCs/>
                <w:lang w:eastAsia="de-DE"/>
              </w:rPr>
              <w:t>7</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49EA43E" w14:textId="35D4940E" w:rsidR="008A1EC2" w:rsidRPr="00B91718" w:rsidRDefault="008A1EC2" w:rsidP="003B396F">
            <w:pPr>
              <w:rPr>
                <w:rFonts w:cs="Arial"/>
                <w:i/>
                <w:iCs/>
                <w:sz w:val="24"/>
                <w:szCs w:val="24"/>
                <w:lang w:eastAsia="de-DE"/>
              </w:rPr>
            </w:pPr>
            <w:r w:rsidRPr="008A1EC2">
              <w:rPr>
                <w:rFonts w:cs="Arial"/>
                <w:i/>
                <w:iCs/>
                <w:sz w:val="24"/>
                <w:szCs w:val="24"/>
                <w:lang w:eastAsia="de-DE"/>
              </w:rPr>
              <w:t>Person erstellen mit gültigen Daten</w:t>
            </w:r>
          </w:p>
        </w:tc>
      </w:tr>
      <w:tr w:rsidR="008A1EC2" w:rsidRPr="00B91718" w14:paraId="42E19E6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56BAD1D" w14:textId="77777777" w:rsidR="008A1EC2" w:rsidRPr="00B91718" w:rsidRDefault="008A1EC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EDD17AA" w14:textId="1860BF75" w:rsidR="008A1EC2" w:rsidRPr="00EA3862" w:rsidRDefault="004F1E0D" w:rsidP="003B396F">
            <w:pPr>
              <w:rPr>
                <w:rFonts w:cs="Arial"/>
                <w:i/>
                <w:iCs/>
                <w:lang w:eastAsia="de-DE"/>
              </w:rPr>
            </w:pPr>
            <w:r w:rsidRPr="004F1E0D">
              <w:rPr>
                <w:rFonts w:cs="Arial"/>
                <w:i/>
                <w:iCs/>
                <w:lang w:eastAsia="de-DE"/>
              </w:rPr>
              <w:t>Überprüft, ob die Erstellung einer Person mit allen gültigen Daten erfolgreich ist und der Benutzer zur Personenübersichtsseite weitergeleitet wird, wo die neue Person aufgelistet ist.</w:t>
            </w:r>
          </w:p>
        </w:tc>
      </w:tr>
      <w:tr w:rsidR="008A1EC2" w:rsidRPr="00B91718" w14:paraId="40B480C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4871130" w14:textId="77777777" w:rsidR="008A1EC2" w:rsidRPr="00B91718" w:rsidRDefault="008A1EC2"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2CAB3F9F" w14:textId="0A4350B9" w:rsidR="008A1EC2" w:rsidRPr="00EA3862" w:rsidRDefault="007615EF" w:rsidP="003B396F">
            <w:pPr>
              <w:rPr>
                <w:rFonts w:cs="Arial"/>
                <w:i/>
                <w:iCs/>
                <w:lang w:eastAsia="de-DE"/>
              </w:rPr>
            </w:pPr>
            <w:r w:rsidRPr="007615EF">
              <w:rPr>
                <w:rFonts w:cs="Arial"/>
                <w:i/>
                <w:iCs/>
                <w:lang w:eastAsia="de-DE"/>
              </w:rPr>
              <w:t>Alle erforderlichen Daten für die Erstellung einer Person sind korrekt eingegeben.</w:t>
            </w:r>
          </w:p>
        </w:tc>
      </w:tr>
      <w:tr w:rsidR="008A1EC2" w:rsidRPr="00B91718" w14:paraId="151CA63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7BDB0E7" w14:textId="77777777" w:rsidR="008A1EC2" w:rsidRPr="00B91718" w:rsidRDefault="008A1EC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BC0CDC8" w14:textId="12312BDE" w:rsidR="005C1EC2" w:rsidRPr="005C1EC2" w:rsidRDefault="005C1EC2" w:rsidP="005C1EC2">
            <w:pPr>
              <w:pStyle w:val="Listenabsatz"/>
              <w:numPr>
                <w:ilvl w:val="0"/>
                <w:numId w:val="32"/>
              </w:numPr>
              <w:rPr>
                <w:rFonts w:cs="Arial"/>
                <w:i/>
                <w:iCs/>
                <w:lang w:eastAsia="de-DE"/>
              </w:rPr>
            </w:pPr>
            <w:r w:rsidRPr="005C1EC2">
              <w:rPr>
                <w:rFonts w:cs="Arial"/>
                <w:i/>
                <w:iCs/>
                <w:lang w:eastAsia="de-DE"/>
              </w:rPr>
              <w:t>Öffnen der Seite zur Personenerstellung.</w:t>
            </w:r>
          </w:p>
          <w:p w14:paraId="4EA33385" w14:textId="77777777" w:rsidR="005C1EC2" w:rsidRPr="005C1EC2" w:rsidRDefault="005C1EC2" w:rsidP="005C1EC2">
            <w:pPr>
              <w:pStyle w:val="Listenabsatz"/>
              <w:numPr>
                <w:ilvl w:val="0"/>
                <w:numId w:val="32"/>
              </w:numPr>
              <w:rPr>
                <w:rFonts w:cs="Arial"/>
                <w:i/>
                <w:iCs/>
                <w:lang w:eastAsia="de-DE"/>
              </w:rPr>
            </w:pPr>
            <w:r w:rsidRPr="005C1EC2">
              <w:rPr>
                <w:rFonts w:cs="Arial"/>
                <w:i/>
                <w:iCs/>
                <w:lang w:eastAsia="de-DE"/>
              </w:rPr>
              <w:t>Eingabe aller erforderlichen und gültigen Daten.</w:t>
            </w:r>
          </w:p>
          <w:p w14:paraId="739ACFA3" w14:textId="7FD0ED69" w:rsidR="008A1EC2" w:rsidRPr="005C1EC2" w:rsidRDefault="005C1EC2" w:rsidP="005C1EC2">
            <w:pPr>
              <w:pStyle w:val="Listenabsatz"/>
              <w:numPr>
                <w:ilvl w:val="0"/>
                <w:numId w:val="32"/>
              </w:numPr>
              <w:rPr>
                <w:rFonts w:cs="Arial"/>
                <w:i/>
                <w:iCs/>
                <w:lang w:eastAsia="de-DE"/>
              </w:rPr>
            </w:pPr>
            <w:r w:rsidRPr="005C1EC2">
              <w:rPr>
                <w:rFonts w:cs="Arial"/>
                <w:i/>
                <w:iCs/>
                <w:lang w:eastAsia="de-DE"/>
              </w:rPr>
              <w:t>Bestätigung der Erstellung der Person.</w:t>
            </w:r>
          </w:p>
        </w:tc>
      </w:tr>
      <w:tr w:rsidR="008A1EC2" w:rsidRPr="00B91718" w14:paraId="5735154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7205097" w14:textId="77777777" w:rsidR="008A1EC2" w:rsidRPr="00B91718" w:rsidRDefault="008A1EC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DC05977" w14:textId="771E945E" w:rsidR="008A1EC2" w:rsidRPr="00EA3862" w:rsidRDefault="002C6027" w:rsidP="003B396F">
            <w:pPr>
              <w:rPr>
                <w:rFonts w:cs="Arial"/>
                <w:i/>
                <w:iCs/>
                <w:lang w:eastAsia="de-DE"/>
              </w:rPr>
            </w:pPr>
            <w:r w:rsidRPr="002C6027">
              <w:rPr>
                <w:rFonts w:cs="Arial"/>
                <w:i/>
                <w:iCs/>
                <w:lang w:eastAsia="de-DE"/>
              </w:rPr>
              <w:t>Die Person wird erfolgreich erstellt, und der Benutzer wird zur Personenübersichtsseite weitergeleitet, wo die neue Person aufgelistet ist.</w:t>
            </w:r>
          </w:p>
        </w:tc>
      </w:tr>
    </w:tbl>
    <w:p w14:paraId="2A7F1A8B" w14:textId="77777777" w:rsidR="008A1EC2" w:rsidRDefault="008A1EC2" w:rsidP="008A1EC2">
      <w:pPr>
        <w:rPr>
          <w:noProof/>
        </w:rPr>
      </w:pPr>
    </w:p>
    <w:p w14:paraId="692A0BBA" w14:textId="5A02911B" w:rsidR="008A1EC2" w:rsidRPr="0021177D" w:rsidRDefault="008A1EC2" w:rsidP="008A1EC2">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8A1EC2" w:rsidRPr="00B91718" w14:paraId="712AE58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D10D87B" w14:textId="77777777" w:rsidR="008A1EC2" w:rsidRPr="00B91718" w:rsidRDefault="008A1EC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A4DAE77" w14:textId="0DAE613E" w:rsidR="008A1EC2" w:rsidRPr="00B91718" w:rsidRDefault="008A1EC2" w:rsidP="003B396F">
            <w:pPr>
              <w:rPr>
                <w:i/>
                <w:iCs/>
                <w:lang w:eastAsia="de-DE"/>
              </w:rPr>
            </w:pPr>
            <w:r>
              <w:rPr>
                <w:i/>
                <w:iCs/>
                <w:lang w:eastAsia="de-DE"/>
              </w:rPr>
              <w:t>13.03.2024, 13:</w:t>
            </w:r>
            <w:r>
              <w:rPr>
                <w:i/>
                <w:iCs/>
                <w:lang w:eastAsia="de-DE"/>
              </w:rPr>
              <w:t>5</w:t>
            </w:r>
            <w:r>
              <w:rPr>
                <w:i/>
                <w:iCs/>
                <w:lang w:eastAsia="de-DE"/>
              </w:rPr>
              <w:t>0 Uhr</w:t>
            </w:r>
          </w:p>
        </w:tc>
      </w:tr>
      <w:tr w:rsidR="008A1EC2" w:rsidRPr="00B91718" w14:paraId="4899A62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5B3F470" w14:textId="77777777" w:rsidR="008A1EC2" w:rsidRPr="00B91718" w:rsidRDefault="008A1EC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3B52D5A" w14:textId="6C4DD410" w:rsidR="008A1EC2" w:rsidRPr="00B91718" w:rsidRDefault="008A1EC2" w:rsidP="003B396F">
            <w:pPr>
              <w:rPr>
                <w:i/>
                <w:iCs/>
                <w:lang w:eastAsia="de-DE"/>
              </w:rPr>
            </w:pPr>
            <w:r>
              <w:rPr>
                <w:i/>
                <w:iCs/>
                <w:lang w:eastAsia="de-DE"/>
              </w:rPr>
              <w:t>David</w:t>
            </w:r>
          </w:p>
        </w:tc>
      </w:tr>
      <w:tr w:rsidR="008A1EC2" w:rsidRPr="00B91718" w14:paraId="4FF887E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9889C9B" w14:textId="77777777" w:rsidR="008A1EC2" w:rsidRPr="00B91718" w:rsidRDefault="008A1EC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8ECD01C" w14:textId="4612828E" w:rsidR="008A1EC2" w:rsidRPr="00B91718" w:rsidRDefault="008A1EC2" w:rsidP="003B396F">
            <w:pPr>
              <w:rPr>
                <w:i/>
                <w:iCs/>
                <w:lang w:eastAsia="de-DE"/>
              </w:rPr>
            </w:pPr>
            <w:r w:rsidRPr="001479FC">
              <w:rPr>
                <w:i/>
                <w:iCs/>
                <w:lang w:eastAsia="de-DE"/>
              </w:rPr>
              <w:t>0 (mängelfrei)</w:t>
            </w:r>
          </w:p>
        </w:tc>
      </w:tr>
      <w:tr w:rsidR="008A1EC2" w:rsidRPr="00B91718" w14:paraId="667FA95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C83936D" w14:textId="77777777" w:rsidR="008A1EC2" w:rsidRPr="00B91718" w:rsidRDefault="008A1EC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2EBB6788" w14:textId="0068EA94" w:rsidR="008A1EC2" w:rsidRPr="00B91718" w:rsidRDefault="008A1EC2" w:rsidP="003B396F">
            <w:pPr>
              <w:rPr>
                <w:i/>
                <w:iCs/>
                <w:lang w:eastAsia="de-DE"/>
              </w:rPr>
            </w:pPr>
            <w:r>
              <w:rPr>
                <w:i/>
                <w:iCs/>
                <w:lang w:eastAsia="de-DE"/>
              </w:rPr>
              <w:t>Kein Mangel</w:t>
            </w:r>
          </w:p>
        </w:tc>
      </w:tr>
      <w:tr w:rsidR="008A1EC2" w:rsidRPr="00B91718" w14:paraId="11B28B2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A8F6B42" w14:textId="77777777" w:rsidR="008A1EC2" w:rsidRPr="00B91718" w:rsidRDefault="008A1EC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B128CDA" w14:textId="61E0E5FF" w:rsidR="008A1EC2" w:rsidRPr="00B91718" w:rsidRDefault="00C96206" w:rsidP="003B396F">
            <w:pPr>
              <w:rPr>
                <w:i/>
                <w:iCs/>
                <w:lang w:eastAsia="de-DE"/>
              </w:rPr>
            </w:pPr>
            <w:r w:rsidRPr="00C96206">
              <w:rPr>
                <w:i/>
                <w:iCs/>
                <w:lang w:eastAsia="de-DE"/>
              </w:rPr>
              <w:t>Die Erstellung der Person mit gültigen Daten war erfolgreich. Der Benutzer wurde wie erwartet zur Personenübersichtsseite weitergeleitet, und die neu erstellte Person ist dort sichtbar.</w:t>
            </w:r>
            <w:r>
              <w:rPr>
                <w:i/>
                <w:iCs/>
                <w:lang w:eastAsia="de-DE"/>
              </w:rPr>
              <w:t xml:space="preserve"> Ein neuer Datensatz wurde ebenfalls in der </w:t>
            </w:r>
            <w:r w:rsidR="00884FFF" w:rsidRPr="00203ABC">
              <w:rPr>
                <w:rFonts w:eastAsia="Calibri" w:cstheme="minorHAnsi"/>
                <w:color w:val="0070C0"/>
                <w:u w:val="single"/>
              </w:rPr>
              <w:fldChar w:fldCharType="begin"/>
            </w:r>
            <w:r w:rsidR="00884FFF" w:rsidRPr="00203ABC">
              <w:rPr>
                <w:rFonts w:eastAsia="Calibri" w:cstheme="minorHAnsi"/>
                <w:color w:val="0070C0"/>
                <w:u w:val="single"/>
              </w:rPr>
              <w:instrText xml:space="preserve"> REF p \h </w:instrText>
            </w:r>
            <w:r w:rsidR="00884FFF" w:rsidRPr="00203ABC">
              <w:rPr>
                <w:rFonts w:eastAsia="Calibri" w:cstheme="minorHAnsi"/>
                <w:color w:val="0070C0"/>
                <w:u w:val="single"/>
              </w:rPr>
            </w:r>
            <w:r w:rsidR="00203ABC">
              <w:rPr>
                <w:rFonts w:eastAsia="Calibri" w:cstheme="minorHAnsi"/>
                <w:color w:val="0070C0"/>
                <w:u w:val="single"/>
              </w:rPr>
              <w:instrText xml:space="preserve"> \* MERGEFORMAT </w:instrText>
            </w:r>
            <w:r w:rsidR="00884FFF" w:rsidRPr="00203ABC">
              <w:rPr>
                <w:rFonts w:eastAsia="Calibri" w:cstheme="minorHAnsi"/>
                <w:color w:val="0070C0"/>
                <w:u w:val="single"/>
              </w:rPr>
              <w:fldChar w:fldCharType="separate"/>
            </w:r>
            <w:r w:rsidR="00884FFF" w:rsidRPr="00203ABC">
              <w:rPr>
                <w:rFonts w:eastAsia="Calibri" w:cstheme="minorHAnsi"/>
                <w:color w:val="0070C0"/>
                <w:u w:val="single"/>
              </w:rPr>
              <w:t>person</w:t>
            </w:r>
            <w:r w:rsidR="00884FFF" w:rsidRPr="00203ABC">
              <w:rPr>
                <w:rFonts w:eastAsia="Calibri" w:cstheme="minorHAnsi"/>
                <w:color w:val="0070C0"/>
                <w:u w:val="single"/>
              </w:rPr>
              <w:fldChar w:fldCharType="end"/>
            </w:r>
            <w:r w:rsidR="00884FFF">
              <w:rPr>
                <w:i/>
                <w:iCs/>
                <w:lang w:eastAsia="de-DE"/>
              </w:rPr>
              <w:t xml:space="preserve"> </w:t>
            </w:r>
            <w:r>
              <w:rPr>
                <w:i/>
                <w:iCs/>
                <w:lang w:eastAsia="de-DE"/>
              </w:rPr>
              <w:t>Tabelle für die neue Person erstellt.</w:t>
            </w:r>
          </w:p>
        </w:tc>
      </w:tr>
    </w:tbl>
    <w:p w14:paraId="73E1AC64" w14:textId="66532B55" w:rsidR="008A1EC2" w:rsidRDefault="008A1EC2" w:rsidP="00283133"/>
    <w:p w14:paraId="7D29E1A4" w14:textId="74EE6349" w:rsidR="00B35A2E" w:rsidRPr="00B35A2E" w:rsidRDefault="00B35A2E">
      <w:pPr>
        <w:rPr>
          <w:b/>
          <w:bCs/>
        </w:rPr>
      </w:pPr>
      <w:r w:rsidRPr="00B35A2E">
        <w:rPr>
          <w:b/>
          <w:bCs/>
          <w:noProof/>
        </w:rPr>
        <w:drawing>
          <wp:anchor distT="0" distB="0" distL="114300" distR="114300" simplePos="0" relativeHeight="251713536" behindDoc="0" locked="0" layoutInCell="1" allowOverlap="1" wp14:anchorId="6D873122" wp14:editId="775BFAE3">
            <wp:simplePos x="0" y="0"/>
            <wp:positionH relativeFrom="margin">
              <wp:align>left</wp:align>
            </wp:positionH>
            <wp:positionV relativeFrom="paragraph">
              <wp:posOffset>342265</wp:posOffset>
            </wp:positionV>
            <wp:extent cx="5934075" cy="904875"/>
            <wp:effectExtent l="0" t="0" r="9525" b="9525"/>
            <wp:wrapTopAndBottom/>
            <wp:docPr id="1841792989"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anchor>
        </w:drawing>
      </w:r>
      <w:r w:rsidRPr="00B35A2E">
        <w:rPr>
          <w:b/>
          <w:bCs/>
        </w:rPr>
        <w:t>Die Person ist aufgelistet:</w:t>
      </w:r>
    </w:p>
    <w:p w14:paraId="43706869" w14:textId="77777777" w:rsidR="00B35A2E" w:rsidRDefault="00B35A2E"/>
    <w:p w14:paraId="061C7F89" w14:textId="31C89ED9" w:rsidR="008A1EC2" w:rsidRPr="00B35A2E" w:rsidRDefault="00B35A2E">
      <w:pPr>
        <w:rPr>
          <w:rFonts w:asciiTheme="majorHAnsi" w:eastAsiaTheme="majorEastAsia" w:hAnsiTheme="majorHAnsi" w:cstheme="majorBidi"/>
          <w:b/>
          <w:bCs/>
          <w:szCs w:val="24"/>
        </w:rPr>
      </w:pPr>
      <w:r w:rsidRPr="00B35A2E">
        <w:rPr>
          <w:b/>
          <w:bCs/>
          <w:noProof/>
        </w:rPr>
        <w:drawing>
          <wp:anchor distT="0" distB="0" distL="114300" distR="114300" simplePos="0" relativeHeight="251714560" behindDoc="0" locked="0" layoutInCell="1" allowOverlap="1" wp14:anchorId="5D9D65CF" wp14:editId="27AFC4B8">
            <wp:simplePos x="0" y="0"/>
            <wp:positionH relativeFrom="page">
              <wp:align>center</wp:align>
            </wp:positionH>
            <wp:positionV relativeFrom="paragraph">
              <wp:posOffset>417195</wp:posOffset>
            </wp:positionV>
            <wp:extent cx="5943600" cy="314325"/>
            <wp:effectExtent l="0" t="0" r="0" b="9525"/>
            <wp:wrapTopAndBottom/>
            <wp:docPr id="464938885"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14325"/>
                    </a:xfrm>
                    <a:prstGeom prst="rect">
                      <a:avLst/>
                    </a:prstGeom>
                    <a:noFill/>
                    <a:ln>
                      <a:noFill/>
                    </a:ln>
                  </pic:spPr>
                </pic:pic>
              </a:graphicData>
            </a:graphic>
            <wp14:sizeRelV relativeFrom="margin">
              <wp14:pctHeight>0</wp14:pctHeight>
            </wp14:sizeRelV>
          </wp:anchor>
        </w:drawing>
      </w:r>
      <w:r w:rsidRPr="00B35A2E">
        <w:rPr>
          <w:b/>
          <w:bCs/>
        </w:rPr>
        <w:t>Neuer Datensatz in der Person Tabelle:</w:t>
      </w:r>
    </w:p>
    <w:p w14:paraId="5F7D1156" w14:textId="77777777" w:rsidR="008A1EC2" w:rsidRDefault="008A1EC2">
      <w:pPr>
        <w:rPr>
          <w:rFonts w:asciiTheme="majorHAnsi" w:eastAsiaTheme="majorEastAsia" w:hAnsiTheme="majorHAnsi" w:cstheme="majorBidi"/>
          <w:szCs w:val="24"/>
        </w:rPr>
      </w:pPr>
      <w:r>
        <w:br w:type="page"/>
      </w:r>
    </w:p>
    <w:p w14:paraId="06EE76DA" w14:textId="77777777" w:rsidR="00283133" w:rsidRPr="008A5C85" w:rsidRDefault="00283133" w:rsidP="00283133">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83133" w:rsidRPr="00B91718" w14:paraId="449EE341"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55239D4" w14:textId="77777777" w:rsidR="00283133" w:rsidRPr="00B91718" w:rsidRDefault="00283133"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E812912" w14:textId="7DDB2D0B" w:rsidR="00283133" w:rsidRPr="00EA3862" w:rsidRDefault="00283133" w:rsidP="003B396F">
            <w:pPr>
              <w:rPr>
                <w:rFonts w:cs="Arial"/>
                <w:i/>
                <w:iCs/>
                <w:lang w:eastAsia="de-DE"/>
              </w:rPr>
            </w:pPr>
            <w:r w:rsidRPr="00EA3862">
              <w:rPr>
                <w:rFonts w:cs="Arial"/>
                <w:i/>
                <w:iCs/>
                <w:lang w:eastAsia="de-DE"/>
              </w:rPr>
              <w:t>T-10</w:t>
            </w:r>
            <w:r>
              <w:rPr>
                <w:rFonts w:cs="Arial"/>
                <w:i/>
                <w:iCs/>
                <w:lang w:eastAsia="de-DE"/>
              </w:rPr>
              <w:t>8</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C117412" w14:textId="7BDABEF4" w:rsidR="00283133" w:rsidRPr="00B91718" w:rsidRDefault="004762B5" w:rsidP="003B396F">
            <w:pPr>
              <w:rPr>
                <w:rFonts w:cs="Arial"/>
                <w:i/>
                <w:iCs/>
                <w:sz w:val="24"/>
                <w:szCs w:val="24"/>
                <w:lang w:eastAsia="de-DE"/>
              </w:rPr>
            </w:pPr>
            <w:r w:rsidRPr="004762B5">
              <w:rPr>
                <w:rFonts w:cs="Arial"/>
                <w:i/>
                <w:iCs/>
                <w:sz w:val="24"/>
                <w:szCs w:val="24"/>
                <w:lang w:eastAsia="de-DE"/>
              </w:rPr>
              <w:t>Person deaktivieren</w:t>
            </w:r>
          </w:p>
        </w:tc>
      </w:tr>
      <w:tr w:rsidR="00283133" w:rsidRPr="00B91718" w14:paraId="2EFB02F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E811340" w14:textId="77777777" w:rsidR="00283133" w:rsidRPr="00B91718" w:rsidRDefault="00283133"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8CC4189" w14:textId="278154D7" w:rsidR="00283133" w:rsidRPr="00EA3862" w:rsidRDefault="00E26D79" w:rsidP="003B396F">
            <w:pPr>
              <w:rPr>
                <w:rFonts w:cs="Arial"/>
                <w:i/>
                <w:iCs/>
                <w:lang w:eastAsia="de-DE"/>
              </w:rPr>
            </w:pPr>
            <w:r w:rsidRPr="00E26D79">
              <w:rPr>
                <w:rFonts w:cs="Arial"/>
                <w:i/>
                <w:iCs/>
                <w:lang w:eastAsia="de-DE"/>
              </w:rPr>
              <w:t>Überprüft, ob die Person "</w:t>
            </w:r>
            <w:proofErr w:type="spellStart"/>
            <w:r w:rsidRPr="00E26D79">
              <w:rPr>
                <w:rFonts w:cs="Arial"/>
                <w:i/>
                <w:iCs/>
                <w:lang w:eastAsia="de-DE"/>
              </w:rPr>
              <w:t>loremipsum</w:t>
            </w:r>
            <w:proofErr w:type="spellEnd"/>
            <w:r w:rsidRPr="00E26D79">
              <w:rPr>
                <w:rFonts w:cs="Arial"/>
                <w:i/>
                <w:iCs/>
                <w:lang w:eastAsia="de-DE"/>
              </w:rPr>
              <w:t>" erfolgreich deaktiviert wird und danach in der Benutzerübersicht unter den inaktiven Benutzern angezeigt wird.</w:t>
            </w:r>
          </w:p>
        </w:tc>
      </w:tr>
      <w:tr w:rsidR="00283133" w:rsidRPr="00B91718" w14:paraId="41DC407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EAD30D7" w14:textId="77777777" w:rsidR="00283133" w:rsidRPr="00B91718" w:rsidRDefault="00283133"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5379F05" w14:textId="519EFC57" w:rsidR="00283133" w:rsidRPr="00EA3862" w:rsidRDefault="00E26D79" w:rsidP="003B396F">
            <w:pPr>
              <w:rPr>
                <w:rFonts w:cs="Arial"/>
                <w:i/>
                <w:iCs/>
                <w:lang w:eastAsia="de-DE"/>
              </w:rPr>
            </w:pPr>
            <w:r w:rsidRPr="00E26D79">
              <w:rPr>
                <w:rFonts w:cs="Arial"/>
                <w:i/>
                <w:iCs/>
                <w:lang w:eastAsia="de-DE"/>
              </w:rPr>
              <w:t>Die Person "</w:t>
            </w:r>
            <w:proofErr w:type="spellStart"/>
            <w:r w:rsidRPr="00E26D79">
              <w:rPr>
                <w:rFonts w:cs="Arial"/>
                <w:i/>
                <w:iCs/>
                <w:lang w:eastAsia="de-DE"/>
              </w:rPr>
              <w:t>loremipsum</w:t>
            </w:r>
            <w:proofErr w:type="spellEnd"/>
            <w:r w:rsidRPr="00E26D79">
              <w:rPr>
                <w:rFonts w:cs="Arial"/>
                <w:i/>
                <w:iCs/>
                <w:lang w:eastAsia="de-DE"/>
              </w:rPr>
              <w:t>" existiert und ist aktiv.</w:t>
            </w:r>
          </w:p>
        </w:tc>
      </w:tr>
      <w:tr w:rsidR="00283133" w:rsidRPr="00B91718" w14:paraId="7666D7B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9A29B55" w14:textId="77777777" w:rsidR="00283133" w:rsidRPr="00B91718" w:rsidRDefault="00283133"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84339F8" w14:textId="77777777" w:rsidR="00E26D79" w:rsidRPr="00E26D79" w:rsidRDefault="00E26D79" w:rsidP="00E26D79">
            <w:pPr>
              <w:pStyle w:val="Listenabsatz"/>
              <w:numPr>
                <w:ilvl w:val="0"/>
                <w:numId w:val="33"/>
              </w:numPr>
              <w:rPr>
                <w:rFonts w:cs="Arial"/>
                <w:i/>
                <w:iCs/>
                <w:lang w:eastAsia="de-DE"/>
              </w:rPr>
            </w:pPr>
            <w:r w:rsidRPr="00E26D79">
              <w:rPr>
                <w:rFonts w:cs="Arial"/>
                <w:i/>
                <w:iCs/>
                <w:lang w:eastAsia="de-DE"/>
              </w:rPr>
              <w:t>Navigieren zur Benutzerübersicht.</w:t>
            </w:r>
          </w:p>
          <w:p w14:paraId="66138FCC" w14:textId="77777777" w:rsidR="00E26D79" w:rsidRPr="00E26D79" w:rsidRDefault="00E26D79" w:rsidP="00E26D79">
            <w:pPr>
              <w:pStyle w:val="Listenabsatz"/>
              <w:numPr>
                <w:ilvl w:val="0"/>
                <w:numId w:val="33"/>
              </w:numPr>
              <w:rPr>
                <w:rFonts w:cs="Arial"/>
                <w:i/>
                <w:iCs/>
                <w:lang w:eastAsia="de-DE"/>
              </w:rPr>
            </w:pPr>
            <w:r w:rsidRPr="00E26D79">
              <w:rPr>
                <w:rFonts w:cs="Arial"/>
                <w:i/>
                <w:iCs/>
                <w:lang w:eastAsia="de-DE"/>
              </w:rPr>
              <w:t>Auswahl der Person "</w:t>
            </w:r>
            <w:proofErr w:type="spellStart"/>
            <w:r w:rsidRPr="00E26D79">
              <w:rPr>
                <w:rFonts w:cs="Arial"/>
                <w:i/>
                <w:iCs/>
                <w:lang w:eastAsia="de-DE"/>
              </w:rPr>
              <w:t>loremipsum</w:t>
            </w:r>
            <w:proofErr w:type="spellEnd"/>
            <w:r w:rsidRPr="00E26D79">
              <w:rPr>
                <w:rFonts w:cs="Arial"/>
                <w:i/>
                <w:iCs/>
                <w:lang w:eastAsia="de-DE"/>
              </w:rPr>
              <w:t>".</w:t>
            </w:r>
          </w:p>
          <w:p w14:paraId="7B47391C" w14:textId="44146D66" w:rsidR="00283133" w:rsidRPr="005C1EC2" w:rsidRDefault="00E26D79" w:rsidP="00E26D79">
            <w:pPr>
              <w:pStyle w:val="Listenabsatz"/>
              <w:numPr>
                <w:ilvl w:val="0"/>
                <w:numId w:val="33"/>
              </w:numPr>
              <w:rPr>
                <w:rFonts w:cs="Arial"/>
                <w:i/>
                <w:iCs/>
                <w:lang w:eastAsia="de-DE"/>
              </w:rPr>
            </w:pPr>
            <w:r w:rsidRPr="00E26D79">
              <w:rPr>
                <w:rFonts w:cs="Arial"/>
                <w:i/>
                <w:iCs/>
                <w:lang w:eastAsia="de-DE"/>
              </w:rPr>
              <w:t>Drücken des "Deaktivieren"-Buttons.</w:t>
            </w:r>
          </w:p>
        </w:tc>
      </w:tr>
      <w:tr w:rsidR="00283133" w:rsidRPr="00B91718" w14:paraId="6A54F9B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26E5AB9" w14:textId="77777777" w:rsidR="00283133" w:rsidRPr="00B91718" w:rsidRDefault="00283133"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E9B63EB" w14:textId="74417355" w:rsidR="00283133" w:rsidRPr="00EA3862" w:rsidRDefault="003F4A10" w:rsidP="003B396F">
            <w:pPr>
              <w:rPr>
                <w:rFonts w:cs="Arial"/>
                <w:i/>
                <w:iCs/>
                <w:lang w:eastAsia="de-DE"/>
              </w:rPr>
            </w:pPr>
            <w:r w:rsidRPr="003F4A10">
              <w:rPr>
                <w:rFonts w:cs="Arial"/>
                <w:i/>
                <w:iCs/>
                <w:lang w:eastAsia="de-DE"/>
              </w:rPr>
              <w:t>Die Person wird erfolgreich deaktiviert, zur Benutzerübersicht zurückgeleitet, "</w:t>
            </w:r>
            <w:proofErr w:type="spellStart"/>
            <w:r w:rsidRPr="003F4A10">
              <w:rPr>
                <w:rFonts w:cs="Arial"/>
                <w:i/>
                <w:iCs/>
                <w:lang w:eastAsia="de-DE"/>
              </w:rPr>
              <w:t>loremipsum</w:t>
            </w:r>
            <w:proofErr w:type="spellEnd"/>
            <w:r w:rsidRPr="003F4A10">
              <w:rPr>
                <w:rFonts w:cs="Arial"/>
                <w:i/>
                <w:iCs/>
                <w:lang w:eastAsia="de-DE"/>
              </w:rPr>
              <w:t>" wird unter den inaktiven Benutzern angezeigt, und in der</w:t>
            </w:r>
            <w:r w:rsidRPr="00203ABC">
              <w:rPr>
                <w:rFonts w:eastAsia="Calibri" w:cstheme="minorHAnsi"/>
                <w:color w:val="0070C0"/>
                <w:u w:val="single"/>
              </w:rPr>
              <w:t xml:space="preserve"> </w:t>
            </w:r>
            <w:r w:rsidR="00884FFF" w:rsidRPr="00203ABC">
              <w:rPr>
                <w:rFonts w:eastAsia="Calibri" w:cstheme="minorHAnsi"/>
                <w:color w:val="0070C0"/>
                <w:u w:val="single"/>
              </w:rPr>
              <w:fldChar w:fldCharType="begin"/>
            </w:r>
            <w:r w:rsidR="00884FFF" w:rsidRPr="00203ABC">
              <w:rPr>
                <w:rFonts w:eastAsia="Calibri" w:cstheme="minorHAnsi"/>
                <w:color w:val="0070C0"/>
                <w:u w:val="single"/>
              </w:rPr>
              <w:instrText xml:space="preserve"> REF p \h </w:instrText>
            </w:r>
            <w:r w:rsidR="00884FFF" w:rsidRPr="00203ABC">
              <w:rPr>
                <w:rFonts w:eastAsia="Calibri" w:cstheme="minorHAnsi"/>
                <w:color w:val="0070C0"/>
                <w:u w:val="single"/>
              </w:rPr>
            </w:r>
            <w:r w:rsidR="00203ABC">
              <w:rPr>
                <w:rFonts w:eastAsia="Calibri" w:cstheme="minorHAnsi"/>
                <w:color w:val="0070C0"/>
                <w:u w:val="single"/>
              </w:rPr>
              <w:instrText xml:space="preserve"> \* MERGEFORMAT </w:instrText>
            </w:r>
            <w:r w:rsidR="00884FFF" w:rsidRPr="00203ABC">
              <w:rPr>
                <w:rFonts w:eastAsia="Calibri" w:cstheme="minorHAnsi"/>
                <w:color w:val="0070C0"/>
                <w:u w:val="single"/>
              </w:rPr>
              <w:fldChar w:fldCharType="separate"/>
            </w:r>
            <w:r w:rsidR="00884FFF" w:rsidRPr="00203ABC">
              <w:rPr>
                <w:rFonts w:eastAsia="Calibri" w:cstheme="minorHAnsi"/>
                <w:color w:val="0070C0"/>
                <w:u w:val="single"/>
              </w:rPr>
              <w:t>person</w:t>
            </w:r>
            <w:r w:rsidR="00884FFF" w:rsidRPr="00203ABC">
              <w:rPr>
                <w:rFonts w:eastAsia="Calibri" w:cstheme="minorHAnsi"/>
                <w:color w:val="0070C0"/>
                <w:u w:val="single"/>
              </w:rPr>
              <w:fldChar w:fldCharType="end"/>
            </w:r>
            <w:r w:rsidR="00884FFF">
              <w:rPr>
                <w:rFonts w:cs="Arial"/>
                <w:i/>
                <w:iCs/>
                <w:lang w:eastAsia="de-DE"/>
              </w:rPr>
              <w:t xml:space="preserve"> Tabelle</w:t>
            </w:r>
            <w:r w:rsidRPr="003F4A10">
              <w:rPr>
                <w:rFonts w:cs="Arial"/>
                <w:i/>
                <w:iCs/>
                <w:lang w:eastAsia="de-DE"/>
              </w:rPr>
              <w:t xml:space="preserve"> ist die Spalte </w:t>
            </w:r>
            <w:proofErr w:type="spellStart"/>
            <w:r w:rsidRPr="003F4A10">
              <w:rPr>
                <w:rFonts w:cs="Arial"/>
                <w:i/>
                <w:iCs/>
                <w:lang w:eastAsia="de-DE"/>
              </w:rPr>
              <w:t>is_active</w:t>
            </w:r>
            <w:proofErr w:type="spellEnd"/>
            <w:r w:rsidRPr="003F4A10">
              <w:rPr>
                <w:rFonts w:cs="Arial"/>
                <w:i/>
                <w:iCs/>
                <w:lang w:eastAsia="de-DE"/>
              </w:rPr>
              <w:t xml:space="preserve"> bei der Person auf </w:t>
            </w:r>
            <w:proofErr w:type="spellStart"/>
            <w:r w:rsidRPr="003F4A10">
              <w:rPr>
                <w:rFonts w:cs="Arial"/>
                <w:i/>
                <w:iCs/>
                <w:lang w:eastAsia="de-DE"/>
              </w:rPr>
              <w:t>false</w:t>
            </w:r>
            <w:proofErr w:type="spellEnd"/>
            <w:r w:rsidRPr="003F4A10">
              <w:rPr>
                <w:rFonts w:cs="Arial"/>
                <w:i/>
                <w:iCs/>
                <w:lang w:eastAsia="de-DE"/>
              </w:rPr>
              <w:t xml:space="preserve"> gesetzt.</w:t>
            </w:r>
          </w:p>
        </w:tc>
      </w:tr>
    </w:tbl>
    <w:p w14:paraId="58FE0A3F" w14:textId="77777777" w:rsidR="00283133" w:rsidRDefault="00283133" w:rsidP="00283133">
      <w:pPr>
        <w:rPr>
          <w:noProof/>
        </w:rPr>
      </w:pPr>
    </w:p>
    <w:p w14:paraId="24DC0860" w14:textId="77777777" w:rsidR="00283133" w:rsidRPr="0021177D" w:rsidRDefault="00283133" w:rsidP="00283133">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83133" w:rsidRPr="00B91718" w14:paraId="75B7C60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83A1D86" w14:textId="77777777" w:rsidR="00283133" w:rsidRPr="00B91718" w:rsidRDefault="00283133"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88B5E91" w14:textId="1A75796A" w:rsidR="00283133" w:rsidRPr="00B91718" w:rsidRDefault="00283133" w:rsidP="003B396F">
            <w:pPr>
              <w:rPr>
                <w:i/>
                <w:iCs/>
                <w:lang w:eastAsia="de-DE"/>
              </w:rPr>
            </w:pPr>
            <w:r>
              <w:rPr>
                <w:i/>
                <w:iCs/>
                <w:lang w:eastAsia="de-DE"/>
              </w:rPr>
              <w:t>13.03.2024, 1</w:t>
            </w:r>
            <w:r>
              <w:rPr>
                <w:i/>
                <w:iCs/>
                <w:lang w:eastAsia="de-DE"/>
              </w:rPr>
              <w:t>4</w:t>
            </w:r>
            <w:r>
              <w:rPr>
                <w:i/>
                <w:iCs/>
                <w:lang w:eastAsia="de-DE"/>
              </w:rPr>
              <w:t>:</w:t>
            </w:r>
            <w:r>
              <w:rPr>
                <w:i/>
                <w:iCs/>
                <w:lang w:eastAsia="de-DE"/>
              </w:rPr>
              <w:t>0</w:t>
            </w:r>
            <w:r>
              <w:rPr>
                <w:i/>
                <w:iCs/>
                <w:lang w:eastAsia="de-DE"/>
              </w:rPr>
              <w:t>0 Uhr</w:t>
            </w:r>
          </w:p>
        </w:tc>
      </w:tr>
      <w:tr w:rsidR="00283133" w:rsidRPr="00B91718" w14:paraId="132F3F6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635D7B6" w14:textId="77777777" w:rsidR="00283133" w:rsidRPr="00B91718" w:rsidRDefault="00283133"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AA125AC" w14:textId="77777777" w:rsidR="00283133" w:rsidRPr="00B91718" w:rsidRDefault="00283133" w:rsidP="003B396F">
            <w:pPr>
              <w:rPr>
                <w:i/>
                <w:iCs/>
                <w:lang w:eastAsia="de-DE"/>
              </w:rPr>
            </w:pPr>
            <w:r>
              <w:rPr>
                <w:i/>
                <w:iCs/>
                <w:lang w:eastAsia="de-DE"/>
              </w:rPr>
              <w:t>David</w:t>
            </w:r>
          </w:p>
        </w:tc>
      </w:tr>
      <w:tr w:rsidR="00283133" w:rsidRPr="00B91718" w14:paraId="6FEBEAB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A03F71" w14:textId="77777777" w:rsidR="00283133" w:rsidRPr="00B91718" w:rsidRDefault="00283133"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CAE908B" w14:textId="77777777" w:rsidR="00283133" w:rsidRPr="00B91718" w:rsidRDefault="00283133" w:rsidP="003B396F">
            <w:pPr>
              <w:rPr>
                <w:i/>
                <w:iCs/>
                <w:lang w:eastAsia="de-DE"/>
              </w:rPr>
            </w:pPr>
            <w:r w:rsidRPr="001479FC">
              <w:rPr>
                <w:i/>
                <w:iCs/>
                <w:lang w:eastAsia="de-DE"/>
              </w:rPr>
              <w:t>0 (mängelfrei)</w:t>
            </w:r>
          </w:p>
        </w:tc>
      </w:tr>
      <w:tr w:rsidR="00283133" w:rsidRPr="00B91718" w14:paraId="2D444E2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897DCCC" w14:textId="77777777" w:rsidR="00283133" w:rsidRPr="00B91718" w:rsidRDefault="00283133"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04FE5D0C" w14:textId="77777777" w:rsidR="00283133" w:rsidRPr="00B91718" w:rsidRDefault="00283133" w:rsidP="003B396F">
            <w:pPr>
              <w:rPr>
                <w:i/>
                <w:iCs/>
                <w:lang w:eastAsia="de-DE"/>
              </w:rPr>
            </w:pPr>
            <w:r>
              <w:rPr>
                <w:i/>
                <w:iCs/>
                <w:lang w:eastAsia="de-DE"/>
              </w:rPr>
              <w:t>Kein Mangel</w:t>
            </w:r>
          </w:p>
        </w:tc>
      </w:tr>
      <w:tr w:rsidR="00283133" w:rsidRPr="00B91718" w14:paraId="0BF6162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077223C" w14:textId="77777777" w:rsidR="00283133" w:rsidRPr="00B91718" w:rsidRDefault="00283133"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5691922" w14:textId="5AEB9E25" w:rsidR="00283133" w:rsidRPr="00B91718" w:rsidRDefault="00A35041" w:rsidP="003B396F">
            <w:pPr>
              <w:rPr>
                <w:i/>
                <w:iCs/>
                <w:lang w:eastAsia="de-DE"/>
              </w:rPr>
            </w:pPr>
            <w:r>
              <w:rPr>
                <w:i/>
                <w:iCs/>
                <w:lang w:eastAsia="de-DE"/>
              </w:rPr>
              <w:t>D</w:t>
            </w:r>
            <w:r w:rsidR="00635036" w:rsidRPr="00635036">
              <w:rPr>
                <w:i/>
                <w:iCs/>
                <w:lang w:eastAsia="de-DE"/>
              </w:rPr>
              <w:t>ie Deaktivierung der Person "</w:t>
            </w:r>
            <w:proofErr w:type="spellStart"/>
            <w:r w:rsidR="00635036" w:rsidRPr="00635036">
              <w:rPr>
                <w:i/>
                <w:iCs/>
                <w:lang w:eastAsia="de-DE"/>
              </w:rPr>
              <w:t>loremipsum</w:t>
            </w:r>
            <w:proofErr w:type="spellEnd"/>
            <w:r w:rsidR="00635036" w:rsidRPr="00635036">
              <w:rPr>
                <w:i/>
                <w:iCs/>
                <w:lang w:eastAsia="de-DE"/>
              </w:rPr>
              <w:t xml:space="preserve">" verlief erfolgreich. Nach der Deaktivierung wurde die Person in der Benutzerübersicht unter den inaktiven Benutzern angezeigt. In der </w:t>
            </w:r>
            <w:r w:rsidR="00884FFF" w:rsidRPr="00203ABC">
              <w:rPr>
                <w:rFonts w:eastAsia="Calibri" w:cstheme="minorHAnsi"/>
                <w:color w:val="0070C0"/>
                <w:u w:val="single"/>
              </w:rPr>
              <w:fldChar w:fldCharType="begin"/>
            </w:r>
            <w:r w:rsidR="00884FFF" w:rsidRPr="00203ABC">
              <w:rPr>
                <w:rFonts w:eastAsia="Calibri" w:cstheme="minorHAnsi"/>
                <w:color w:val="0070C0"/>
                <w:u w:val="single"/>
              </w:rPr>
              <w:instrText xml:space="preserve"> REF p \h </w:instrText>
            </w:r>
            <w:r w:rsidR="00884FFF" w:rsidRPr="00203ABC">
              <w:rPr>
                <w:rFonts w:eastAsia="Calibri" w:cstheme="minorHAnsi"/>
                <w:color w:val="0070C0"/>
                <w:u w:val="single"/>
              </w:rPr>
            </w:r>
            <w:r w:rsidR="00203ABC">
              <w:rPr>
                <w:rFonts w:eastAsia="Calibri" w:cstheme="minorHAnsi"/>
                <w:color w:val="0070C0"/>
                <w:u w:val="single"/>
              </w:rPr>
              <w:instrText xml:space="preserve"> \* MERGEFORMAT </w:instrText>
            </w:r>
            <w:r w:rsidR="00884FFF" w:rsidRPr="00203ABC">
              <w:rPr>
                <w:rFonts w:eastAsia="Calibri" w:cstheme="minorHAnsi"/>
                <w:color w:val="0070C0"/>
                <w:u w:val="single"/>
              </w:rPr>
              <w:fldChar w:fldCharType="separate"/>
            </w:r>
            <w:r w:rsidR="00884FFF" w:rsidRPr="00203ABC">
              <w:rPr>
                <w:rFonts w:eastAsia="Calibri" w:cstheme="minorHAnsi"/>
                <w:color w:val="0070C0"/>
                <w:u w:val="single"/>
              </w:rPr>
              <w:t>person</w:t>
            </w:r>
            <w:r w:rsidR="00884FFF" w:rsidRPr="00203ABC">
              <w:rPr>
                <w:rFonts w:eastAsia="Calibri" w:cstheme="minorHAnsi"/>
                <w:color w:val="0070C0"/>
                <w:u w:val="single"/>
              </w:rPr>
              <w:fldChar w:fldCharType="end"/>
            </w:r>
            <w:r w:rsidR="00884FFF">
              <w:rPr>
                <w:i/>
                <w:iCs/>
                <w:lang w:eastAsia="de-DE"/>
              </w:rPr>
              <w:t xml:space="preserve"> Tabelle</w:t>
            </w:r>
            <w:r w:rsidR="00635036" w:rsidRPr="00635036">
              <w:rPr>
                <w:i/>
                <w:iCs/>
                <w:lang w:eastAsia="de-DE"/>
              </w:rPr>
              <w:t xml:space="preserve"> wurde die </w:t>
            </w:r>
            <w:proofErr w:type="spellStart"/>
            <w:r w:rsidR="00635036" w:rsidRPr="00635036">
              <w:rPr>
                <w:i/>
                <w:iCs/>
                <w:lang w:eastAsia="de-DE"/>
              </w:rPr>
              <w:t>is_active</w:t>
            </w:r>
            <w:proofErr w:type="spellEnd"/>
            <w:r w:rsidR="00635036" w:rsidRPr="00635036">
              <w:rPr>
                <w:i/>
                <w:iCs/>
                <w:lang w:eastAsia="de-DE"/>
              </w:rPr>
              <w:t xml:space="preserve"> Spalte für "</w:t>
            </w:r>
            <w:proofErr w:type="spellStart"/>
            <w:r w:rsidR="00635036" w:rsidRPr="00635036">
              <w:rPr>
                <w:i/>
                <w:iCs/>
                <w:lang w:eastAsia="de-DE"/>
              </w:rPr>
              <w:t>loremipsum</w:t>
            </w:r>
            <w:proofErr w:type="spellEnd"/>
            <w:r w:rsidR="00635036" w:rsidRPr="00635036">
              <w:rPr>
                <w:i/>
                <w:iCs/>
                <w:lang w:eastAsia="de-DE"/>
              </w:rPr>
              <w:t xml:space="preserve">" korrekt auf </w:t>
            </w:r>
            <w:proofErr w:type="spellStart"/>
            <w:r w:rsidR="00635036" w:rsidRPr="00635036">
              <w:rPr>
                <w:i/>
                <w:iCs/>
                <w:lang w:eastAsia="de-DE"/>
              </w:rPr>
              <w:t>false</w:t>
            </w:r>
            <w:proofErr w:type="spellEnd"/>
            <w:r w:rsidR="00635036" w:rsidRPr="00635036">
              <w:rPr>
                <w:i/>
                <w:iCs/>
                <w:lang w:eastAsia="de-DE"/>
              </w:rPr>
              <w:t xml:space="preserve"> gesetzt.</w:t>
            </w:r>
          </w:p>
        </w:tc>
      </w:tr>
    </w:tbl>
    <w:p w14:paraId="0BBA12A0" w14:textId="2898ACBE" w:rsidR="00283133" w:rsidRDefault="00283133" w:rsidP="00283133"/>
    <w:p w14:paraId="3FEC3065" w14:textId="77777777" w:rsidR="00AD0C58" w:rsidRDefault="00AD0C58"/>
    <w:p w14:paraId="6654C030" w14:textId="77777777" w:rsidR="00AD0C58" w:rsidRDefault="00AD0C58">
      <w:pPr>
        <w:rPr>
          <w:b/>
          <w:bCs/>
        </w:rPr>
      </w:pPr>
      <w:r w:rsidRPr="00AD0C58">
        <w:rPr>
          <w:b/>
          <w:bCs/>
          <w:noProof/>
        </w:rPr>
        <w:drawing>
          <wp:anchor distT="0" distB="0" distL="114300" distR="114300" simplePos="0" relativeHeight="251716608" behindDoc="0" locked="0" layoutInCell="1" allowOverlap="1" wp14:anchorId="2D171727" wp14:editId="1D6F7FD3">
            <wp:simplePos x="0" y="0"/>
            <wp:positionH relativeFrom="column">
              <wp:posOffset>33020</wp:posOffset>
            </wp:positionH>
            <wp:positionV relativeFrom="paragraph">
              <wp:posOffset>307975</wp:posOffset>
            </wp:positionV>
            <wp:extent cx="5934075" cy="1247775"/>
            <wp:effectExtent l="0" t="0" r="9525" b="9525"/>
            <wp:wrapTopAndBottom/>
            <wp:docPr id="875241592"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anchor>
        </w:drawing>
      </w:r>
      <w:r w:rsidRPr="00AD0C58">
        <w:rPr>
          <w:b/>
          <w:bCs/>
          <w:noProof/>
        </w:rPr>
        <w:drawing>
          <wp:anchor distT="0" distB="0" distL="114300" distR="114300" simplePos="0" relativeHeight="251715584" behindDoc="0" locked="0" layoutInCell="1" allowOverlap="1" wp14:anchorId="0F5A34AB" wp14:editId="11F95A2F">
            <wp:simplePos x="0" y="0"/>
            <wp:positionH relativeFrom="column">
              <wp:posOffset>90170</wp:posOffset>
            </wp:positionH>
            <wp:positionV relativeFrom="paragraph">
              <wp:posOffset>1955800</wp:posOffset>
            </wp:positionV>
            <wp:extent cx="5943600" cy="276225"/>
            <wp:effectExtent l="0" t="0" r="0" b="9525"/>
            <wp:wrapTopAndBottom/>
            <wp:docPr id="164143801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anchor>
        </w:drawing>
      </w:r>
      <w:r w:rsidRPr="00AD0C58">
        <w:rPr>
          <w:b/>
          <w:bCs/>
        </w:rPr>
        <w:t>Die Person wird bei den Inaktiven Benutzern aufgelistet:</w:t>
      </w:r>
    </w:p>
    <w:p w14:paraId="2CF5F038" w14:textId="77777777" w:rsidR="00172F4C" w:rsidRPr="008A5C85" w:rsidRDefault="00AD0C58" w:rsidP="00172F4C">
      <w:pPr>
        <w:rPr>
          <w:b/>
          <w:bCs/>
        </w:rPr>
      </w:pPr>
      <w:r>
        <w:rPr>
          <w:b/>
          <w:bCs/>
        </w:rPr>
        <w:t xml:space="preserve">Aktualisierung der </w:t>
      </w:r>
      <w:proofErr w:type="spellStart"/>
      <w:r>
        <w:rPr>
          <w:b/>
          <w:bCs/>
        </w:rPr>
        <w:t>is_active</w:t>
      </w:r>
      <w:proofErr w:type="spellEnd"/>
      <w:r>
        <w:rPr>
          <w:b/>
          <w:bCs/>
        </w:rPr>
        <w:t xml:space="preserve"> Spalte der Person:</w:t>
      </w:r>
      <w:r w:rsidR="00283133" w:rsidRPr="00AD0C58">
        <w:rPr>
          <w:b/>
          <w:bCs/>
        </w:rPr>
        <w:br w:type="page"/>
      </w:r>
      <w:r w:rsidR="00172F4C"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72F4C" w:rsidRPr="00B91718" w14:paraId="7131C15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20D590D" w14:textId="77777777" w:rsidR="00172F4C" w:rsidRPr="00B91718" w:rsidRDefault="00172F4C"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51E3738" w14:textId="7CB70E45" w:rsidR="00172F4C" w:rsidRPr="00EA3862" w:rsidRDefault="00172F4C" w:rsidP="003B396F">
            <w:pPr>
              <w:rPr>
                <w:rFonts w:cs="Arial"/>
                <w:i/>
                <w:iCs/>
                <w:lang w:eastAsia="de-DE"/>
              </w:rPr>
            </w:pPr>
            <w:r w:rsidRPr="00EA3862">
              <w:rPr>
                <w:rFonts w:cs="Arial"/>
                <w:i/>
                <w:iCs/>
                <w:lang w:eastAsia="de-DE"/>
              </w:rPr>
              <w:t>T-10</w:t>
            </w:r>
            <w:r>
              <w:rPr>
                <w:rFonts w:cs="Arial"/>
                <w:i/>
                <w:iCs/>
                <w:lang w:eastAsia="de-DE"/>
              </w:rPr>
              <w:t>9</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3391D9B" w14:textId="73FFD7FC" w:rsidR="00172F4C" w:rsidRPr="00B91718" w:rsidRDefault="00172F4C" w:rsidP="003B396F">
            <w:pPr>
              <w:rPr>
                <w:rFonts w:cs="Arial"/>
                <w:i/>
                <w:iCs/>
                <w:sz w:val="24"/>
                <w:szCs w:val="24"/>
                <w:lang w:eastAsia="de-DE"/>
              </w:rPr>
            </w:pPr>
            <w:r w:rsidRPr="00172F4C">
              <w:rPr>
                <w:rFonts w:cs="Arial"/>
                <w:i/>
                <w:iCs/>
                <w:sz w:val="24"/>
                <w:szCs w:val="24"/>
                <w:lang w:eastAsia="de-DE"/>
              </w:rPr>
              <w:t>Anmeldeversuch mit inaktivem Benutzer</w:t>
            </w:r>
          </w:p>
        </w:tc>
      </w:tr>
      <w:tr w:rsidR="00172F4C" w:rsidRPr="00B91718" w14:paraId="32C802E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D2EE2A" w14:textId="77777777" w:rsidR="00172F4C" w:rsidRPr="00B91718" w:rsidRDefault="00172F4C"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630786B7" w14:textId="2BED7EF5" w:rsidR="00172F4C" w:rsidRPr="00EA3862" w:rsidRDefault="00D336F9" w:rsidP="003B396F">
            <w:pPr>
              <w:rPr>
                <w:rFonts w:cs="Arial"/>
                <w:i/>
                <w:iCs/>
                <w:lang w:eastAsia="de-DE"/>
              </w:rPr>
            </w:pPr>
            <w:r w:rsidRPr="00D336F9">
              <w:rPr>
                <w:rFonts w:cs="Arial"/>
                <w:i/>
                <w:iCs/>
                <w:lang w:eastAsia="de-DE"/>
              </w:rPr>
              <w:t>Überprüft, ob der Anmeldeversuch mit dem inaktiven Benutzer "</w:t>
            </w:r>
            <w:proofErr w:type="spellStart"/>
            <w:r w:rsidRPr="00D336F9">
              <w:rPr>
                <w:rFonts w:cs="Arial"/>
                <w:i/>
                <w:iCs/>
                <w:lang w:eastAsia="de-DE"/>
              </w:rPr>
              <w:t>loremipsum</w:t>
            </w:r>
            <w:proofErr w:type="spellEnd"/>
            <w:r w:rsidRPr="00D336F9">
              <w:rPr>
                <w:rFonts w:cs="Arial"/>
                <w:i/>
                <w:iCs/>
                <w:lang w:eastAsia="de-DE"/>
              </w:rPr>
              <w:t>" fehlschlägt</w:t>
            </w:r>
            <w:r>
              <w:rPr>
                <w:rFonts w:cs="Arial"/>
                <w:i/>
                <w:iCs/>
                <w:lang w:eastAsia="de-DE"/>
              </w:rPr>
              <w:t>.</w:t>
            </w:r>
          </w:p>
        </w:tc>
      </w:tr>
      <w:tr w:rsidR="00172F4C" w:rsidRPr="00B91718" w14:paraId="45AC28B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E25463E" w14:textId="77777777" w:rsidR="00172F4C" w:rsidRPr="00B91718" w:rsidRDefault="00172F4C"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70493F0" w14:textId="1787C629" w:rsidR="00172F4C" w:rsidRPr="00EA3862" w:rsidRDefault="00E1383E" w:rsidP="003B396F">
            <w:pPr>
              <w:rPr>
                <w:rFonts w:cs="Arial"/>
                <w:i/>
                <w:iCs/>
                <w:lang w:eastAsia="de-DE"/>
              </w:rPr>
            </w:pPr>
            <w:r w:rsidRPr="00E1383E">
              <w:rPr>
                <w:rFonts w:cs="Arial"/>
                <w:i/>
                <w:iCs/>
                <w:lang w:eastAsia="de-DE"/>
              </w:rPr>
              <w:t>Die Person "</w:t>
            </w:r>
            <w:proofErr w:type="spellStart"/>
            <w:r w:rsidRPr="00E1383E">
              <w:rPr>
                <w:rFonts w:cs="Arial"/>
                <w:i/>
                <w:iCs/>
                <w:lang w:eastAsia="de-DE"/>
              </w:rPr>
              <w:t>loremipsum</w:t>
            </w:r>
            <w:proofErr w:type="spellEnd"/>
            <w:r w:rsidRPr="00E1383E">
              <w:rPr>
                <w:rFonts w:cs="Arial"/>
                <w:i/>
                <w:iCs/>
                <w:lang w:eastAsia="de-DE"/>
              </w:rPr>
              <w:t>" ist als inaktiv markiert</w:t>
            </w:r>
            <w:r>
              <w:rPr>
                <w:rFonts w:cs="Arial"/>
                <w:i/>
                <w:iCs/>
                <w:lang w:eastAsia="de-DE"/>
              </w:rPr>
              <w:t xml:space="preserve"> und gültige Anmeldedaten für diese Person</w:t>
            </w:r>
            <w:r w:rsidRPr="00E1383E">
              <w:rPr>
                <w:rFonts w:cs="Arial"/>
                <w:i/>
                <w:iCs/>
                <w:lang w:eastAsia="de-DE"/>
              </w:rPr>
              <w:t>.</w:t>
            </w:r>
          </w:p>
        </w:tc>
      </w:tr>
      <w:tr w:rsidR="00172F4C" w:rsidRPr="00B91718" w14:paraId="6F7C107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8A3D098" w14:textId="77777777" w:rsidR="00172F4C" w:rsidRPr="00B91718" w:rsidRDefault="00172F4C"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7D932C4" w14:textId="77777777" w:rsidR="0068457C" w:rsidRPr="0068457C" w:rsidRDefault="0068457C" w:rsidP="0068457C">
            <w:pPr>
              <w:pStyle w:val="Listenabsatz"/>
              <w:numPr>
                <w:ilvl w:val="0"/>
                <w:numId w:val="34"/>
              </w:numPr>
              <w:rPr>
                <w:rFonts w:cs="Arial"/>
                <w:i/>
                <w:iCs/>
                <w:lang w:eastAsia="de-DE"/>
              </w:rPr>
            </w:pPr>
            <w:r w:rsidRPr="0068457C">
              <w:rPr>
                <w:rFonts w:cs="Arial"/>
                <w:i/>
                <w:iCs/>
                <w:lang w:eastAsia="de-DE"/>
              </w:rPr>
              <w:t>Öffnen der Login-Seite.</w:t>
            </w:r>
          </w:p>
          <w:p w14:paraId="627D6E81" w14:textId="77777777" w:rsidR="0068457C" w:rsidRPr="0068457C" w:rsidRDefault="0068457C" w:rsidP="0068457C">
            <w:pPr>
              <w:pStyle w:val="Listenabsatz"/>
              <w:numPr>
                <w:ilvl w:val="0"/>
                <w:numId w:val="34"/>
              </w:numPr>
              <w:rPr>
                <w:rFonts w:cs="Arial"/>
                <w:i/>
                <w:iCs/>
                <w:lang w:eastAsia="de-DE"/>
              </w:rPr>
            </w:pPr>
            <w:r w:rsidRPr="0068457C">
              <w:rPr>
                <w:rFonts w:cs="Arial"/>
                <w:i/>
                <w:iCs/>
                <w:lang w:eastAsia="de-DE"/>
              </w:rPr>
              <w:t>Eingabe der gültigen Anmeldedaten von "</w:t>
            </w:r>
            <w:proofErr w:type="spellStart"/>
            <w:r w:rsidRPr="0068457C">
              <w:rPr>
                <w:rFonts w:cs="Arial"/>
                <w:i/>
                <w:iCs/>
                <w:lang w:eastAsia="de-DE"/>
              </w:rPr>
              <w:t>loremipsum</w:t>
            </w:r>
            <w:proofErr w:type="spellEnd"/>
            <w:r w:rsidRPr="0068457C">
              <w:rPr>
                <w:rFonts w:cs="Arial"/>
                <w:i/>
                <w:iCs/>
                <w:lang w:eastAsia="de-DE"/>
              </w:rPr>
              <w:t>".</w:t>
            </w:r>
          </w:p>
          <w:p w14:paraId="30B01E02" w14:textId="70EDD61D" w:rsidR="00172F4C" w:rsidRPr="0068457C" w:rsidRDefault="0068457C" w:rsidP="0068457C">
            <w:pPr>
              <w:pStyle w:val="Listenabsatz"/>
              <w:numPr>
                <w:ilvl w:val="0"/>
                <w:numId w:val="34"/>
              </w:numPr>
              <w:rPr>
                <w:rFonts w:cs="Arial"/>
                <w:i/>
                <w:iCs/>
                <w:lang w:eastAsia="de-DE"/>
              </w:rPr>
            </w:pPr>
            <w:r w:rsidRPr="0068457C">
              <w:rPr>
                <w:rFonts w:cs="Arial"/>
                <w:i/>
                <w:iCs/>
                <w:lang w:eastAsia="de-DE"/>
              </w:rPr>
              <w:t>Klicken auf den Login-Button.</w:t>
            </w:r>
          </w:p>
        </w:tc>
      </w:tr>
      <w:tr w:rsidR="00172F4C" w:rsidRPr="00B91718" w14:paraId="4073CCB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59061A0" w14:textId="77777777" w:rsidR="00172F4C" w:rsidRPr="00B91718" w:rsidRDefault="00172F4C"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EFDFA30" w14:textId="3931FFD5" w:rsidR="00172F4C" w:rsidRPr="00EA3862" w:rsidRDefault="00B455F9" w:rsidP="003B396F">
            <w:pPr>
              <w:rPr>
                <w:rFonts w:cs="Arial"/>
                <w:i/>
                <w:iCs/>
                <w:lang w:eastAsia="de-DE"/>
              </w:rPr>
            </w:pPr>
            <w:r w:rsidRPr="00B455F9">
              <w:rPr>
                <w:rFonts w:cs="Arial"/>
                <w:i/>
                <w:iCs/>
                <w:lang w:eastAsia="de-DE"/>
              </w:rPr>
              <w:t xml:space="preserve">Das Login </w:t>
            </w:r>
            <w:r>
              <w:rPr>
                <w:rFonts w:cs="Arial"/>
                <w:i/>
                <w:iCs/>
                <w:lang w:eastAsia="de-DE"/>
              </w:rPr>
              <w:t>mit den gültigen Anmeldedaten der Inaktiven Person "</w:t>
            </w:r>
            <w:proofErr w:type="spellStart"/>
            <w:r>
              <w:rPr>
                <w:rFonts w:cs="Arial"/>
                <w:i/>
                <w:iCs/>
                <w:lang w:eastAsia="de-DE"/>
              </w:rPr>
              <w:t>loremipsum</w:t>
            </w:r>
            <w:proofErr w:type="spellEnd"/>
            <w:r>
              <w:rPr>
                <w:rFonts w:cs="Arial"/>
                <w:i/>
                <w:iCs/>
                <w:lang w:eastAsia="de-DE"/>
              </w:rPr>
              <w:t xml:space="preserve">" scheitert, kein </w:t>
            </w:r>
            <w:proofErr w:type="spellStart"/>
            <w:r>
              <w:rPr>
                <w:rFonts w:cs="Arial"/>
                <w:i/>
                <w:iCs/>
                <w:lang w:eastAsia="de-DE"/>
              </w:rPr>
              <w:t>token</w:t>
            </w:r>
            <w:proofErr w:type="spellEnd"/>
            <w:r>
              <w:rPr>
                <w:rFonts w:cs="Arial"/>
                <w:i/>
                <w:iCs/>
                <w:lang w:eastAsia="de-DE"/>
              </w:rPr>
              <w:t xml:space="preserve"> wird in der </w:t>
            </w:r>
            <w:r w:rsidR="00203ABC" w:rsidRPr="00203ABC">
              <w:rPr>
                <w:rFonts w:eastAsia="Calibri" w:cstheme="minorHAnsi"/>
                <w:color w:val="0070C0"/>
                <w:u w:val="single"/>
              </w:rPr>
              <w:fldChar w:fldCharType="begin"/>
            </w:r>
            <w:r w:rsidR="00203ABC" w:rsidRPr="00203ABC">
              <w:rPr>
                <w:rFonts w:eastAsia="Calibri" w:cstheme="minorHAnsi"/>
                <w:color w:val="0070C0"/>
                <w:u w:val="single"/>
              </w:rPr>
              <w:instrText xml:space="preserve"> REF p_s \h </w:instrText>
            </w:r>
            <w:r w:rsidR="00203ABC" w:rsidRPr="00203ABC">
              <w:rPr>
                <w:rFonts w:eastAsia="Calibri" w:cstheme="minorHAnsi"/>
                <w:color w:val="0070C0"/>
                <w:u w:val="single"/>
              </w:rPr>
            </w:r>
            <w:r w:rsidR="00203ABC">
              <w:rPr>
                <w:rFonts w:eastAsia="Calibri" w:cstheme="minorHAnsi"/>
                <w:color w:val="0070C0"/>
                <w:u w:val="single"/>
              </w:rPr>
              <w:instrText xml:space="preserve"> \* MERGEFORMAT </w:instrText>
            </w:r>
            <w:r w:rsidR="00203ABC" w:rsidRPr="00203ABC">
              <w:rPr>
                <w:rFonts w:eastAsia="Calibri" w:cstheme="minorHAnsi"/>
                <w:color w:val="0070C0"/>
                <w:u w:val="single"/>
              </w:rPr>
              <w:fldChar w:fldCharType="separate"/>
            </w:r>
            <w:r w:rsidR="00203ABC" w:rsidRPr="00203ABC">
              <w:rPr>
                <w:rFonts w:eastAsia="Calibri" w:cstheme="minorHAnsi"/>
                <w:color w:val="0070C0"/>
                <w:u w:val="single"/>
              </w:rPr>
              <w:t>person_session</w:t>
            </w:r>
            <w:r w:rsidR="00203ABC" w:rsidRPr="00203ABC">
              <w:rPr>
                <w:rFonts w:eastAsia="Calibri" w:cstheme="minorHAnsi"/>
                <w:color w:val="0070C0"/>
                <w:u w:val="single"/>
              </w:rPr>
              <w:fldChar w:fldCharType="end"/>
            </w:r>
            <w:r w:rsidR="00203ABC">
              <w:rPr>
                <w:rFonts w:cs="Arial"/>
                <w:i/>
                <w:iCs/>
                <w:lang w:eastAsia="de-DE"/>
              </w:rPr>
              <w:t xml:space="preserve"> </w:t>
            </w:r>
            <w:r w:rsidR="008F3487">
              <w:rPr>
                <w:rFonts w:cs="Arial"/>
                <w:i/>
                <w:iCs/>
                <w:lang w:eastAsia="de-DE"/>
              </w:rPr>
              <w:t>T</w:t>
            </w:r>
            <w:r>
              <w:rPr>
                <w:rFonts w:cs="Arial"/>
                <w:i/>
                <w:iCs/>
                <w:lang w:eastAsia="de-DE"/>
              </w:rPr>
              <w:t>abelle erstellt.</w:t>
            </w:r>
          </w:p>
        </w:tc>
      </w:tr>
    </w:tbl>
    <w:p w14:paraId="35817B0C" w14:textId="77777777" w:rsidR="00172F4C" w:rsidRDefault="00172F4C" w:rsidP="00172F4C">
      <w:pPr>
        <w:rPr>
          <w:noProof/>
        </w:rPr>
      </w:pPr>
    </w:p>
    <w:p w14:paraId="435A4AC9" w14:textId="3D13D162" w:rsidR="00172F4C" w:rsidRPr="0021177D" w:rsidRDefault="007C4070" w:rsidP="00172F4C">
      <w:pPr>
        <w:rPr>
          <w:b/>
          <w:bCs/>
        </w:rPr>
      </w:pPr>
      <w:r>
        <w:rPr>
          <w:noProof/>
        </w:rPr>
        <w:drawing>
          <wp:anchor distT="0" distB="0" distL="114300" distR="114300" simplePos="0" relativeHeight="251717632" behindDoc="0" locked="0" layoutInCell="1" allowOverlap="1" wp14:anchorId="6479827D" wp14:editId="4FCA1122">
            <wp:simplePos x="0" y="0"/>
            <wp:positionH relativeFrom="margin">
              <wp:align>left</wp:align>
            </wp:positionH>
            <wp:positionV relativeFrom="paragraph">
              <wp:posOffset>2068195</wp:posOffset>
            </wp:positionV>
            <wp:extent cx="6334125" cy="3467100"/>
            <wp:effectExtent l="0" t="0" r="9525" b="0"/>
            <wp:wrapTopAndBottom/>
            <wp:docPr id="135696802"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341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F4C"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72F4C" w:rsidRPr="00B91718" w14:paraId="0C1A319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F3C92C" w14:textId="77777777" w:rsidR="00172F4C" w:rsidRPr="00B91718" w:rsidRDefault="00172F4C"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8799A1E" w14:textId="43C962A3" w:rsidR="00172F4C" w:rsidRPr="00B91718" w:rsidRDefault="00172F4C" w:rsidP="003B396F">
            <w:pPr>
              <w:rPr>
                <w:i/>
                <w:iCs/>
                <w:lang w:eastAsia="de-DE"/>
              </w:rPr>
            </w:pPr>
            <w:r>
              <w:rPr>
                <w:i/>
                <w:iCs/>
                <w:lang w:eastAsia="de-DE"/>
              </w:rPr>
              <w:t>13.03.2024, 14:</w:t>
            </w:r>
            <w:r w:rsidR="002B7FFA">
              <w:rPr>
                <w:i/>
                <w:iCs/>
                <w:lang w:eastAsia="de-DE"/>
              </w:rPr>
              <w:t>2</w:t>
            </w:r>
            <w:r>
              <w:rPr>
                <w:i/>
                <w:iCs/>
                <w:lang w:eastAsia="de-DE"/>
              </w:rPr>
              <w:t>0 Uhr</w:t>
            </w:r>
          </w:p>
        </w:tc>
      </w:tr>
      <w:tr w:rsidR="00172F4C" w:rsidRPr="00B91718" w14:paraId="3EB2152A"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3EC31C9" w14:textId="77777777" w:rsidR="00172F4C" w:rsidRPr="00B91718" w:rsidRDefault="00172F4C"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73EC901" w14:textId="77777777" w:rsidR="00172F4C" w:rsidRPr="00B91718" w:rsidRDefault="00172F4C" w:rsidP="003B396F">
            <w:pPr>
              <w:rPr>
                <w:i/>
                <w:iCs/>
                <w:lang w:eastAsia="de-DE"/>
              </w:rPr>
            </w:pPr>
            <w:r>
              <w:rPr>
                <w:i/>
                <w:iCs/>
                <w:lang w:eastAsia="de-DE"/>
              </w:rPr>
              <w:t>David</w:t>
            </w:r>
          </w:p>
        </w:tc>
      </w:tr>
      <w:tr w:rsidR="00172F4C" w:rsidRPr="00B91718" w14:paraId="1C12B0C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0E2B204" w14:textId="77777777" w:rsidR="00172F4C" w:rsidRPr="00B91718" w:rsidRDefault="00172F4C"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3D4216A" w14:textId="77777777" w:rsidR="00172F4C" w:rsidRPr="00B91718" w:rsidRDefault="00172F4C" w:rsidP="003B396F">
            <w:pPr>
              <w:rPr>
                <w:i/>
                <w:iCs/>
                <w:lang w:eastAsia="de-DE"/>
              </w:rPr>
            </w:pPr>
            <w:r w:rsidRPr="001479FC">
              <w:rPr>
                <w:i/>
                <w:iCs/>
                <w:lang w:eastAsia="de-DE"/>
              </w:rPr>
              <w:t>0 (mängelfrei)</w:t>
            </w:r>
          </w:p>
        </w:tc>
      </w:tr>
      <w:tr w:rsidR="00172F4C" w:rsidRPr="00B91718" w14:paraId="7BB7AB3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415ABC0" w14:textId="77777777" w:rsidR="00172F4C" w:rsidRPr="00B91718" w:rsidRDefault="00172F4C"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1E6AA138" w14:textId="77777777" w:rsidR="00172F4C" w:rsidRPr="00B91718" w:rsidRDefault="00172F4C" w:rsidP="003B396F">
            <w:pPr>
              <w:rPr>
                <w:i/>
                <w:iCs/>
                <w:lang w:eastAsia="de-DE"/>
              </w:rPr>
            </w:pPr>
            <w:r>
              <w:rPr>
                <w:i/>
                <w:iCs/>
                <w:lang w:eastAsia="de-DE"/>
              </w:rPr>
              <w:t>Kein Mangel</w:t>
            </w:r>
          </w:p>
        </w:tc>
      </w:tr>
      <w:tr w:rsidR="00172F4C" w:rsidRPr="00B91718" w14:paraId="0841C03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0874B" w14:textId="77777777" w:rsidR="00172F4C" w:rsidRPr="00B91718" w:rsidRDefault="00172F4C"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0C31D23" w14:textId="369DA7BA" w:rsidR="00172F4C" w:rsidRPr="00B91718" w:rsidRDefault="008F3487" w:rsidP="003B396F">
            <w:pPr>
              <w:rPr>
                <w:i/>
                <w:iCs/>
                <w:lang w:eastAsia="de-DE"/>
              </w:rPr>
            </w:pPr>
            <w:r w:rsidRPr="008F3487">
              <w:rPr>
                <w:i/>
                <w:iCs/>
                <w:lang w:eastAsia="de-DE"/>
              </w:rPr>
              <w:t>Wie erwartet, schlug der Anmeldeversuch mit dem inaktiven Benutzer "</w:t>
            </w:r>
            <w:proofErr w:type="spellStart"/>
            <w:r w:rsidRPr="008F3487">
              <w:rPr>
                <w:i/>
                <w:iCs/>
                <w:lang w:eastAsia="de-DE"/>
              </w:rPr>
              <w:t>loremipsum</w:t>
            </w:r>
            <w:proofErr w:type="spellEnd"/>
            <w:r w:rsidRPr="008F3487">
              <w:rPr>
                <w:i/>
                <w:iCs/>
                <w:lang w:eastAsia="de-DE"/>
              </w:rPr>
              <w:t xml:space="preserve">" fehl. </w:t>
            </w:r>
            <w:r>
              <w:rPr>
                <w:i/>
                <w:iCs/>
                <w:lang w:eastAsia="de-DE"/>
              </w:rPr>
              <w:t>Ausserdem in der</w:t>
            </w:r>
            <w:r w:rsidRPr="00203ABC">
              <w:rPr>
                <w:rFonts w:eastAsia="Calibri" w:cstheme="minorHAnsi"/>
                <w:color w:val="0070C0"/>
                <w:u w:val="single"/>
              </w:rPr>
              <w:t xml:space="preserve"> </w:t>
            </w:r>
            <w:r w:rsidR="00203ABC">
              <w:rPr>
                <w:rFonts w:eastAsia="Calibri" w:cstheme="minorHAnsi"/>
                <w:color w:val="0070C0"/>
                <w:u w:val="single"/>
              </w:rPr>
              <w:fldChar w:fldCharType="begin"/>
            </w:r>
            <w:r w:rsidR="00203ABC" w:rsidRPr="00203ABC">
              <w:rPr>
                <w:rFonts w:eastAsia="Calibri" w:cstheme="minorHAnsi"/>
                <w:color w:val="0070C0"/>
                <w:u w:val="single"/>
              </w:rPr>
              <w:instrText xml:space="preserve"> REF p_s \h </w:instrText>
            </w:r>
            <w:r w:rsidR="00203ABC">
              <w:rPr>
                <w:rFonts w:eastAsia="Calibri" w:cstheme="minorHAnsi"/>
                <w:color w:val="0070C0"/>
                <w:u w:val="single"/>
              </w:rPr>
            </w:r>
            <w:r w:rsidR="00203ABC">
              <w:rPr>
                <w:rFonts w:eastAsia="Calibri" w:cstheme="minorHAnsi"/>
                <w:color w:val="0070C0"/>
                <w:u w:val="single"/>
              </w:rPr>
              <w:instrText xml:space="preserve"> \* MERGEFORMAT </w:instrText>
            </w:r>
            <w:r w:rsidR="00203ABC">
              <w:rPr>
                <w:rFonts w:eastAsia="Calibri" w:cstheme="minorHAnsi"/>
                <w:color w:val="0070C0"/>
                <w:u w:val="single"/>
              </w:rPr>
              <w:fldChar w:fldCharType="separate"/>
            </w:r>
            <w:r w:rsidR="00203ABC" w:rsidRPr="00203ABC">
              <w:rPr>
                <w:rFonts w:eastAsia="Calibri" w:cstheme="minorHAnsi"/>
                <w:color w:val="0070C0"/>
                <w:u w:val="single"/>
              </w:rPr>
              <w:t>person_session</w:t>
            </w:r>
            <w:r w:rsidR="00203ABC">
              <w:rPr>
                <w:rFonts w:eastAsia="Calibri" w:cstheme="minorHAnsi"/>
                <w:color w:val="0070C0"/>
                <w:u w:val="single"/>
              </w:rPr>
              <w:fldChar w:fldCharType="end"/>
            </w:r>
            <w:r w:rsidR="00203ABC">
              <w:rPr>
                <w:rFonts w:eastAsia="Calibri" w:cstheme="minorHAnsi"/>
                <w:color w:val="0070C0"/>
                <w:u w:val="single"/>
              </w:rPr>
              <w:t xml:space="preserve"> </w:t>
            </w:r>
            <w:r>
              <w:rPr>
                <w:i/>
                <w:iCs/>
                <w:lang w:eastAsia="de-DE"/>
              </w:rPr>
              <w:t>Tabelle wurde auch kein Token für die Inaktive Person erstellt.</w:t>
            </w:r>
          </w:p>
        </w:tc>
      </w:tr>
    </w:tbl>
    <w:p w14:paraId="5CE684BB" w14:textId="2B6AD901" w:rsidR="00172F4C" w:rsidRDefault="00172F4C" w:rsidP="006D2477"/>
    <w:p w14:paraId="26AEC32E" w14:textId="4E1223B5" w:rsidR="00172F4C" w:rsidRDefault="00172F4C">
      <w:pPr>
        <w:rPr>
          <w:rFonts w:asciiTheme="majorHAnsi" w:eastAsiaTheme="majorEastAsia" w:hAnsiTheme="majorHAnsi" w:cstheme="majorBidi"/>
          <w:szCs w:val="24"/>
        </w:rPr>
      </w:pPr>
      <w:r>
        <w:br w:type="page"/>
      </w:r>
    </w:p>
    <w:p w14:paraId="3781AD0A" w14:textId="77777777" w:rsidR="006D2477" w:rsidRPr="008A5C85" w:rsidRDefault="006D2477" w:rsidP="006D2477">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6D2477" w:rsidRPr="00B91718" w14:paraId="7FECCE99"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D82C08" w14:textId="77777777" w:rsidR="006D2477" w:rsidRPr="00B91718" w:rsidRDefault="006D2477"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741DE8BF" w14:textId="36D95E78" w:rsidR="006D2477" w:rsidRPr="00EA3862" w:rsidRDefault="006D2477" w:rsidP="003B396F">
            <w:pPr>
              <w:rPr>
                <w:rFonts w:cs="Arial"/>
                <w:i/>
                <w:iCs/>
                <w:lang w:eastAsia="de-DE"/>
              </w:rPr>
            </w:pPr>
            <w:r w:rsidRPr="00EA3862">
              <w:rPr>
                <w:rFonts w:cs="Arial"/>
                <w:i/>
                <w:iCs/>
                <w:lang w:eastAsia="de-DE"/>
              </w:rPr>
              <w:t>T-1</w:t>
            </w:r>
            <w:r w:rsidR="007143E7">
              <w:rPr>
                <w:rFonts w:cs="Arial"/>
                <w:i/>
                <w:iCs/>
                <w:lang w:eastAsia="de-DE"/>
              </w:rPr>
              <w:t>10</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A76F048" w14:textId="720DF884" w:rsidR="006D2477" w:rsidRPr="00B91718" w:rsidRDefault="004C2922" w:rsidP="003B396F">
            <w:pPr>
              <w:rPr>
                <w:rFonts w:cs="Arial"/>
                <w:i/>
                <w:iCs/>
                <w:sz w:val="24"/>
                <w:szCs w:val="24"/>
                <w:lang w:eastAsia="de-DE"/>
              </w:rPr>
            </w:pPr>
            <w:r>
              <w:rPr>
                <w:rFonts w:cs="Arial"/>
                <w:i/>
                <w:iCs/>
                <w:sz w:val="24"/>
                <w:szCs w:val="24"/>
                <w:lang w:eastAsia="de-DE"/>
              </w:rPr>
              <w:t>Inaktive Person aktivieren</w:t>
            </w:r>
          </w:p>
        </w:tc>
      </w:tr>
      <w:tr w:rsidR="006D2477" w:rsidRPr="00B91718" w14:paraId="1D28C8B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ABEB89F" w14:textId="77777777" w:rsidR="006D2477" w:rsidRPr="00B91718" w:rsidRDefault="006D2477"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41BD7B1C" w14:textId="00E5D925" w:rsidR="006D2477" w:rsidRPr="00EA3862" w:rsidRDefault="004C2922" w:rsidP="003B396F">
            <w:pPr>
              <w:rPr>
                <w:rFonts w:cs="Arial"/>
                <w:i/>
                <w:iCs/>
                <w:lang w:eastAsia="de-DE"/>
              </w:rPr>
            </w:pPr>
            <w:r w:rsidRPr="004C2922">
              <w:rPr>
                <w:rFonts w:cs="Arial"/>
                <w:i/>
                <w:iCs/>
                <w:lang w:eastAsia="de-DE"/>
              </w:rPr>
              <w:t>Überprüft, ob die</w:t>
            </w:r>
            <w:r>
              <w:rPr>
                <w:rFonts w:cs="Arial"/>
                <w:i/>
                <w:iCs/>
                <w:lang w:eastAsia="de-DE"/>
              </w:rPr>
              <w:t xml:space="preserve"> inaktive</w:t>
            </w:r>
            <w:r w:rsidRPr="004C2922">
              <w:rPr>
                <w:rFonts w:cs="Arial"/>
                <w:i/>
                <w:iCs/>
                <w:lang w:eastAsia="de-DE"/>
              </w:rPr>
              <w:t xml:space="preserve"> Person "</w:t>
            </w:r>
            <w:proofErr w:type="spellStart"/>
            <w:r w:rsidRPr="004C2922">
              <w:rPr>
                <w:rFonts w:cs="Arial"/>
                <w:i/>
                <w:iCs/>
                <w:lang w:eastAsia="de-DE"/>
              </w:rPr>
              <w:t>loremipsum</w:t>
            </w:r>
            <w:proofErr w:type="spellEnd"/>
            <w:r w:rsidRPr="004C2922">
              <w:rPr>
                <w:rFonts w:cs="Arial"/>
                <w:i/>
                <w:iCs/>
                <w:lang w:eastAsia="de-DE"/>
              </w:rPr>
              <w:t xml:space="preserve">" erfolgreich aktiviert wird und in der Benutzerübersicht bei den </w:t>
            </w:r>
            <w:r>
              <w:rPr>
                <w:rFonts w:cs="Arial"/>
                <w:i/>
                <w:iCs/>
                <w:lang w:eastAsia="de-DE"/>
              </w:rPr>
              <w:t>aktiven</w:t>
            </w:r>
            <w:r w:rsidRPr="004C2922">
              <w:rPr>
                <w:rFonts w:cs="Arial"/>
                <w:i/>
                <w:iCs/>
                <w:lang w:eastAsia="de-DE"/>
              </w:rPr>
              <w:t xml:space="preserve"> Benutzern angezeigt wird.</w:t>
            </w:r>
          </w:p>
        </w:tc>
      </w:tr>
      <w:tr w:rsidR="006D2477" w:rsidRPr="00B91718" w14:paraId="5D198FC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A93C18" w14:textId="77777777" w:rsidR="006D2477" w:rsidRPr="00B91718" w:rsidRDefault="006D2477"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7734B39" w14:textId="7FC1E443" w:rsidR="006D2477" w:rsidRPr="00EA3862" w:rsidRDefault="00980EC5" w:rsidP="003B396F">
            <w:pPr>
              <w:rPr>
                <w:rFonts w:cs="Arial"/>
                <w:i/>
                <w:iCs/>
                <w:lang w:eastAsia="de-DE"/>
              </w:rPr>
            </w:pPr>
            <w:r w:rsidRPr="00980EC5">
              <w:rPr>
                <w:rFonts w:cs="Arial"/>
                <w:i/>
                <w:iCs/>
                <w:lang w:eastAsia="de-DE"/>
              </w:rPr>
              <w:t>Person "</w:t>
            </w:r>
            <w:proofErr w:type="spellStart"/>
            <w:r w:rsidRPr="00980EC5">
              <w:rPr>
                <w:rFonts w:cs="Arial"/>
                <w:i/>
                <w:iCs/>
                <w:lang w:eastAsia="de-DE"/>
              </w:rPr>
              <w:t>loremipsum</w:t>
            </w:r>
            <w:proofErr w:type="spellEnd"/>
            <w:r w:rsidRPr="00980EC5">
              <w:rPr>
                <w:rFonts w:cs="Arial"/>
                <w:i/>
                <w:iCs/>
                <w:lang w:eastAsia="de-DE"/>
              </w:rPr>
              <w:t xml:space="preserve">" existiert und ist </w:t>
            </w:r>
            <w:r>
              <w:rPr>
                <w:rFonts w:cs="Arial"/>
                <w:i/>
                <w:iCs/>
                <w:lang w:eastAsia="de-DE"/>
              </w:rPr>
              <w:t>inaktiv</w:t>
            </w:r>
            <w:r w:rsidRPr="00980EC5">
              <w:rPr>
                <w:rFonts w:cs="Arial"/>
                <w:i/>
                <w:iCs/>
                <w:lang w:eastAsia="de-DE"/>
              </w:rPr>
              <w:t>.</w:t>
            </w:r>
          </w:p>
        </w:tc>
      </w:tr>
      <w:tr w:rsidR="006D2477" w:rsidRPr="00B91718" w14:paraId="6DE62E5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8AD25AD" w14:textId="77777777" w:rsidR="006D2477" w:rsidRPr="00B91718" w:rsidRDefault="006D2477"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31688ED" w14:textId="77777777" w:rsidR="009C359A" w:rsidRPr="009C359A" w:rsidRDefault="009C359A" w:rsidP="009C359A">
            <w:pPr>
              <w:pStyle w:val="Listenabsatz"/>
              <w:numPr>
                <w:ilvl w:val="0"/>
                <w:numId w:val="35"/>
              </w:numPr>
              <w:rPr>
                <w:rFonts w:cs="Arial"/>
                <w:i/>
                <w:iCs/>
                <w:lang w:eastAsia="de-DE"/>
              </w:rPr>
            </w:pPr>
            <w:r w:rsidRPr="009C359A">
              <w:rPr>
                <w:rFonts w:cs="Arial"/>
                <w:i/>
                <w:iCs/>
                <w:lang w:eastAsia="de-DE"/>
              </w:rPr>
              <w:t>Navigieren zur Benutzerübersicht.</w:t>
            </w:r>
          </w:p>
          <w:p w14:paraId="428FD30D" w14:textId="5D085C5E" w:rsidR="009C359A" w:rsidRPr="009C359A" w:rsidRDefault="009C359A" w:rsidP="009C359A">
            <w:pPr>
              <w:pStyle w:val="Listenabsatz"/>
              <w:numPr>
                <w:ilvl w:val="0"/>
                <w:numId w:val="35"/>
              </w:numPr>
              <w:rPr>
                <w:rFonts w:cs="Arial"/>
                <w:i/>
                <w:iCs/>
                <w:lang w:eastAsia="de-DE"/>
              </w:rPr>
            </w:pPr>
            <w:r w:rsidRPr="009C359A">
              <w:rPr>
                <w:rFonts w:cs="Arial"/>
                <w:i/>
                <w:iCs/>
                <w:lang w:eastAsia="de-DE"/>
              </w:rPr>
              <w:t>Auswahl der Person "</w:t>
            </w:r>
            <w:proofErr w:type="spellStart"/>
            <w:r w:rsidRPr="009C359A">
              <w:rPr>
                <w:rFonts w:cs="Arial"/>
                <w:i/>
                <w:iCs/>
                <w:lang w:eastAsia="de-DE"/>
              </w:rPr>
              <w:t>loremipsum</w:t>
            </w:r>
            <w:proofErr w:type="spellEnd"/>
            <w:r w:rsidRPr="009C359A">
              <w:rPr>
                <w:rFonts w:cs="Arial"/>
                <w:i/>
                <w:iCs/>
                <w:lang w:eastAsia="de-DE"/>
              </w:rPr>
              <w:t xml:space="preserve">" für die </w:t>
            </w:r>
            <w:r w:rsidR="0038335A">
              <w:rPr>
                <w:rFonts w:cs="Arial"/>
                <w:i/>
                <w:iCs/>
                <w:lang w:eastAsia="de-DE"/>
              </w:rPr>
              <w:t>Aktivierung</w:t>
            </w:r>
            <w:r w:rsidRPr="009C359A">
              <w:rPr>
                <w:rFonts w:cs="Arial"/>
                <w:i/>
                <w:iCs/>
                <w:lang w:eastAsia="de-DE"/>
              </w:rPr>
              <w:t>.</w:t>
            </w:r>
          </w:p>
          <w:p w14:paraId="74B20E94" w14:textId="636D6B56" w:rsidR="006D2477" w:rsidRPr="009C359A" w:rsidRDefault="009C359A" w:rsidP="009C359A">
            <w:pPr>
              <w:pStyle w:val="Listenabsatz"/>
              <w:numPr>
                <w:ilvl w:val="0"/>
                <w:numId w:val="35"/>
              </w:numPr>
              <w:rPr>
                <w:rFonts w:cs="Arial"/>
                <w:i/>
                <w:iCs/>
                <w:lang w:eastAsia="de-DE"/>
              </w:rPr>
            </w:pPr>
            <w:r w:rsidRPr="009C359A">
              <w:rPr>
                <w:rFonts w:cs="Arial"/>
                <w:i/>
                <w:iCs/>
                <w:lang w:eastAsia="de-DE"/>
              </w:rPr>
              <w:t>Klicken auf den "</w:t>
            </w:r>
            <w:r>
              <w:rPr>
                <w:rFonts w:cs="Arial"/>
                <w:i/>
                <w:iCs/>
                <w:lang w:eastAsia="de-DE"/>
              </w:rPr>
              <w:t>Aktivieren</w:t>
            </w:r>
            <w:r w:rsidRPr="009C359A">
              <w:rPr>
                <w:rFonts w:cs="Arial"/>
                <w:i/>
                <w:iCs/>
                <w:lang w:eastAsia="de-DE"/>
              </w:rPr>
              <w:t>" Button.</w:t>
            </w:r>
          </w:p>
        </w:tc>
      </w:tr>
      <w:tr w:rsidR="006D2477" w:rsidRPr="00B91718" w14:paraId="2997788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28B984B" w14:textId="77777777" w:rsidR="006D2477" w:rsidRPr="00B91718" w:rsidRDefault="006D2477"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05E3802" w14:textId="34BBAE5F" w:rsidR="006D2477" w:rsidRPr="00EA3862" w:rsidRDefault="002D3B48" w:rsidP="003B396F">
            <w:pPr>
              <w:rPr>
                <w:rFonts w:cs="Arial"/>
                <w:i/>
                <w:iCs/>
                <w:lang w:eastAsia="de-DE"/>
              </w:rPr>
            </w:pPr>
            <w:r w:rsidRPr="002D3B48">
              <w:rPr>
                <w:rFonts w:cs="Arial"/>
                <w:i/>
                <w:iCs/>
                <w:lang w:eastAsia="de-DE"/>
              </w:rPr>
              <w:t xml:space="preserve">Die Person wird erfolgreich </w:t>
            </w:r>
            <w:r>
              <w:rPr>
                <w:rFonts w:cs="Arial"/>
                <w:i/>
                <w:iCs/>
                <w:lang w:eastAsia="de-DE"/>
              </w:rPr>
              <w:t>aktiviert</w:t>
            </w:r>
            <w:r w:rsidRPr="002D3B48">
              <w:rPr>
                <w:rFonts w:cs="Arial"/>
                <w:i/>
                <w:iCs/>
                <w:lang w:eastAsia="de-DE"/>
              </w:rPr>
              <w:t xml:space="preserve">, in der Benutzerübersicht unter </w:t>
            </w:r>
            <w:r w:rsidR="00D707F1">
              <w:rPr>
                <w:rFonts w:cs="Arial"/>
                <w:i/>
                <w:iCs/>
                <w:lang w:eastAsia="de-DE"/>
              </w:rPr>
              <w:t xml:space="preserve">aktiven </w:t>
            </w:r>
            <w:r w:rsidRPr="002D3B48">
              <w:rPr>
                <w:rFonts w:cs="Arial"/>
                <w:i/>
                <w:iCs/>
                <w:lang w:eastAsia="de-DE"/>
              </w:rPr>
              <w:t xml:space="preserve">Benutzern gelistet, und die </w:t>
            </w:r>
            <w:proofErr w:type="spellStart"/>
            <w:r w:rsidRPr="002D3B48">
              <w:rPr>
                <w:rFonts w:cs="Arial"/>
                <w:i/>
                <w:iCs/>
                <w:lang w:eastAsia="de-DE"/>
              </w:rPr>
              <w:t>is_active</w:t>
            </w:r>
            <w:proofErr w:type="spellEnd"/>
            <w:r w:rsidRPr="002D3B48">
              <w:rPr>
                <w:rFonts w:cs="Arial"/>
                <w:i/>
                <w:iCs/>
                <w:lang w:eastAsia="de-DE"/>
              </w:rPr>
              <w:t xml:space="preserve"> Spalte der Person in der</w:t>
            </w:r>
            <w:r w:rsidR="005C342E">
              <w:rPr>
                <w:rFonts w:cs="Arial"/>
                <w:i/>
                <w:iCs/>
                <w:lang w:eastAsia="de-DE"/>
              </w:rPr>
              <w:t xml:space="preserve"> </w:t>
            </w:r>
            <w:r w:rsidR="005C342E" w:rsidRPr="00203ABC">
              <w:rPr>
                <w:rFonts w:eastAsia="Calibri" w:cstheme="minorHAnsi"/>
                <w:color w:val="0070C0"/>
                <w:u w:val="single"/>
              </w:rPr>
              <w:fldChar w:fldCharType="begin"/>
            </w:r>
            <w:r w:rsidR="005C342E" w:rsidRPr="00203ABC">
              <w:rPr>
                <w:rFonts w:eastAsia="Calibri" w:cstheme="minorHAnsi"/>
                <w:color w:val="0070C0"/>
                <w:u w:val="single"/>
              </w:rPr>
              <w:instrText xml:space="preserve"> REF p \h </w:instrText>
            </w:r>
            <w:r w:rsidR="005C342E" w:rsidRPr="00203ABC">
              <w:rPr>
                <w:rFonts w:eastAsia="Calibri" w:cstheme="minorHAnsi"/>
                <w:color w:val="0070C0"/>
                <w:u w:val="single"/>
              </w:rPr>
            </w:r>
            <w:r w:rsidR="00203ABC">
              <w:rPr>
                <w:rFonts w:eastAsia="Calibri" w:cstheme="minorHAnsi"/>
                <w:color w:val="0070C0"/>
                <w:u w:val="single"/>
              </w:rPr>
              <w:instrText xml:space="preserve"> \* MERGEFORMAT </w:instrText>
            </w:r>
            <w:r w:rsidR="005C342E" w:rsidRPr="00203ABC">
              <w:rPr>
                <w:rFonts w:eastAsia="Calibri" w:cstheme="minorHAnsi"/>
                <w:color w:val="0070C0"/>
                <w:u w:val="single"/>
              </w:rPr>
              <w:fldChar w:fldCharType="separate"/>
            </w:r>
            <w:r w:rsidR="005C342E" w:rsidRPr="00203ABC">
              <w:rPr>
                <w:rFonts w:eastAsia="Calibri" w:cstheme="minorHAnsi"/>
                <w:color w:val="0070C0"/>
                <w:u w:val="single"/>
              </w:rPr>
              <w:t>person</w:t>
            </w:r>
            <w:r w:rsidR="005C342E" w:rsidRPr="00203ABC">
              <w:rPr>
                <w:rFonts w:eastAsia="Calibri" w:cstheme="minorHAnsi"/>
                <w:color w:val="0070C0"/>
                <w:u w:val="single"/>
              </w:rPr>
              <w:fldChar w:fldCharType="end"/>
            </w:r>
            <w:r w:rsidRPr="002D3B48">
              <w:rPr>
                <w:rFonts w:cs="Arial"/>
                <w:i/>
                <w:iCs/>
                <w:lang w:eastAsia="de-DE"/>
              </w:rPr>
              <w:t xml:space="preserve"> </w:t>
            </w:r>
            <w:r w:rsidR="005C342E">
              <w:rPr>
                <w:rFonts w:cs="Arial"/>
                <w:i/>
                <w:iCs/>
                <w:lang w:eastAsia="de-DE"/>
              </w:rPr>
              <w:t>Tabelle</w:t>
            </w:r>
            <w:r w:rsidRPr="002D3B48">
              <w:rPr>
                <w:rFonts w:cs="Arial"/>
                <w:i/>
                <w:iCs/>
                <w:lang w:eastAsia="de-DE"/>
              </w:rPr>
              <w:t xml:space="preserve"> ist auf </w:t>
            </w:r>
            <w:proofErr w:type="spellStart"/>
            <w:r>
              <w:rPr>
                <w:rFonts w:cs="Arial"/>
                <w:i/>
                <w:iCs/>
                <w:lang w:eastAsia="de-DE"/>
              </w:rPr>
              <w:t>true</w:t>
            </w:r>
            <w:proofErr w:type="spellEnd"/>
            <w:r w:rsidRPr="002D3B48">
              <w:rPr>
                <w:rFonts w:cs="Arial"/>
                <w:i/>
                <w:iCs/>
                <w:lang w:eastAsia="de-DE"/>
              </w:rPr>
              <w:t xml:space="preserve"> gesetzt.</w:t>
            </w:r>
          </w:p>
        </w:tc>
      </w:tr>
    </w:tbl>
    <w:p w14:paraId="32F67CD3" w14:textId="77777777" w:rsidR="006D2477" w:rsidRDefault="006D2477" w:rsidP="006D2477">
      <w:pPr>
        <w:rPr>
          <w:noProof/>
        </w:rPr>
      </w:pPr>
    </w:p>
    <w:p w14:paraId="351F7894" w14:textId="77777777" w:rsidR="006D2477" w:rsidRPr="0021177D" w:rsidRDefault="006D2477" w:rsidP="006D2477">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6D2477" w:rsidRPr="00B91718" w14:paraId="0EC171D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3619C03" w14:textId="77777777" w:rsidR="006D2477" w:rsidRPr="00B91718" w:rsidRDefault="006D2477"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2AAD531" w14:textId="20BB4035" w:rsidR="006D2477" w:rsidRPr="00B91718" w:rsidRDefault="006D2477" w:rsidP="003B396F">
            <w:pPr>
              <w:rPr>
                <w:i/>
                <w:iCs/>
                <w:lang w:eastAsia="de-DE"/>
              </w:rPr>
            </w:pPr>
            <w:r>
              <w:rPr>
                <w:i/>
                <w:iCs/>
                <w:lang w:eastAsia="de-DE"/>
              </w:rPr>
              <w:t>13.03.2024, 14:</w:t>
            </w:r>
            <w:r w:rsidR="00204F8D">
              <w:rPr>
                <w:i/>
                <w:iCs/>
                <w:lang w:eastAsia="de-DE"/>
              </w:rPr>
              <w:t>3</w:t>
            </w:r>
            <w:r>
              <w:rPr>
                <w:i/>
                <w:iCs/>
                <w:lang w:eastAsia="de-DE"/>
              </w:rPr>
              <w:t>0 Uhr</w:t>
            </w:r>
          </w:p>
        </w:tc>
      </w:tr>
      <w:tr w:rsidR="006D2477" w:rsidRPr="00B91718" w14:paraId="431FFFFE"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E3867E5" w14:textId="77777777" w:rsidR="006D2477" w:rsidRPr="00B91718" w:rsidRDefault="006D2477"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4F69787" w14:textId="77777777" w:rsidR="006D2477" w:rsidRPr="00B91718" w:rsidRDefault="006D2477" w:rsidP="003B396F">
            <w:pPr>
              <w:rPr>
                <w:i/>
                <w:iCs/>
                <w:lang w:eastAsia="de-DE"/>
              </w:rPr>
            </w:pPr>
            <w:r>
              <w:rPr>
                <w:i/>
                <w:iCs/>
                <w:lang w:eastAsia="de-DE"/>
              </w:rPr>
              <w:t>David</w:t>
            </w:r>
          </w:p>
        </w:tc>
      </w:tr>
      <w:tr w:rsidR="006D2477" w:rsidRPr="00B91718" w14:paraId="2D92D69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AC86F8" w14:textId="77777777" w:rsidR="006D2477" w:rsidRPr="00B91718" w:rsidRDefault="006D2477"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EC2ADD0" w14:textId="77777777" w:rsidR="006D2477" w:rsidRPr="00B91718" w:rsidRDefault="006D2477" w:rsidP="003B396F">
            <w:pPr>
              <w:rPr>
                <w:i/>
                <w:iCs/>
                <w:lang w:eastAsia="de-DE"/>
              </w:rPr>
            </w:pPr>
            <w:r w:rsidRPr="001479FC">
              <w:rPr>
                <w:i/>
                <w:iCs/>
                <w:lang w:eastAsia="de-DE"/>
              </w:rPr>
              <w:t>0 (mängelfrei)</w:t>
            </w:r>
          </w:p>
        </w:tc>
      </w:tr>
      <w:tr w:rsidR="006D2477" w:rsidRPr="00B91718" w14:paraId="43B0769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53FF489" w14:textId="77777777" w:rsidR="006D2477" w:rsidRPr="00B91718" w:rsidRDefault="006D2477"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3195321E" w14:textId="77777777" w:rsidR="006D2477" w:rsidRPr="00B91718" w:rsidRDefault="006D2477" w:rsidP="003B396F">
            <w:pPr>
              <w:rPr>
                <w:i/>
                <w:iCs/>
                <w:lang w:eastAsia="de-DE"/>
              </w:rPr>
            </w:pPr>
            <w:r>
              <w:rPr>
                <w:i/>
                <w:iCs/>
                <w:lang w:eastAsia="de-DE"/>
              </w:rPr>
              <w:t>Kein Mangel</w:t>
            </w:r>
          </w:p>
        </w:tc>
      </w:tr>
      <w:tr w:rsidR="006D2477" w:rsidRPr="00B91718" w14:paraId="163FB07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3C2B348" w14:textId="77777777" w:rsidR="006D2477" w:rsidRPr="00B91718" w:rsidRDefault="006D2477"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F64B9FB" w14:textId="1483B025" w:rsidR="006D2477" w:rsidRPr="00B91718" w:rsidRDefault="003E2FEA" w:rsidP="003B396F">
            <w:pPr>
              <w:rPr>
                <w:i/>
                <w:iCs/>
                <w:lang w:eastAsia="de-DE"/>
              </w:rPr>
            </w:pPr>
            <w:r w:rsidRPr="003E2FEA">
              <w:rPr>
                <w:i/>
                <w:iCs/>
                <w:lang w:eastAsia="de-DE"/>
              </w:rPr>
              <w:t>Person "</w:t>
            </w:r>
            <w:proofErr w:type="spellStart"/>
            <w:r w:rsidRPr="003E2FEA">
              <w:rPr>
                <w:i/>
                <w:iCs/>
                <w:lang w:eastAsia="de-DE"/>
              </w:rPr>
              <w:t>loremipsum</w:t>
            </w:r>
            <w:proofErr w:type="spellEnd"/>
            <w:r w:rsidRPr="003E2FEA">
              <w:rPr>
                <w:i/>
                <w:iCs/>
                <w:lang w:eastAsia="de-DE"/>
              </w:rPr>
              <w:t xml:space="preserve">" wurde erfolgreich von </w:t>
            </w:r>
            <w:r w:rsidR="00B51089">
              <w:rPr>
                <w:i/>
                <w:iCs/>
                <w:lang w:eastAsia="de-DE"/>
              </w:rPr>
              <w:t>inaktiv</w:t>
            </w:r>
            <w:r w:rsidRPr="003E2FEA">
              <w:rPr>
                <w:i/>
                <w:iCs/>
                <w:lang w:eastAsia="de-DE"/>
              </w:rPr>
              <w:t xml:space="preserve"> auf </w:t>
            </w:r>
            <w:r w:rsidR="00B51089">
              <w:rPr>
                <w:i/>
                <w:iCs/>
                <w:lang w:eastAsia="de-DE"/>
              </w:rPr>
              <w:t>aktiv</w:t>
            </w:r>
            <w:r w:rsidRPr="003E2FEA">
              <w:rPr>
                <w:i/>
                <w:iCs/>
                <w:lang w:eastAsia="de-DE"/>
              </w:rPr>
              <w:t xml:space="preserve"> gesetzt und wird entsprechend in der Benutzerübersicht angezeigt. Änderung in der </w:t>
            </w:r>
            <w:r w:rsidR="00DD7CF4" w:rsidRPr="00203ABC">
              <w:rPr>
                <w:rFonts w:eastAsia="Calibri" w:cstheme="minorHAnsi"/>
                <w:color w:val="0070C0"/>
                <w:u w:val="single"/>
              </w:rPr>
              <w:fldChar w:fldCharType="begin"/>
            </w:r>
            <w:r w:rsidR="00DD7CF4" w:rsidRPr="00203ABC">
              <w:rPr>
                <w:rFonts w:eastAsia="Calibri" w:cstheme="minorHAnsi"/>
                <w:color w:val="0070C0"/>
                <w:u w:val="single"/>
              </w:rPr>
              <w:instrText xml:space="preserve"> REF p \h </w:instrText>
            </w:r>
            <w:r w:rsidR="00DD7CF4" w:rsidRPr="00203ABC">
              <w:rPr>
                <w:rFonts w:eastAsia="Calibri" w:cstheme="minorHAnsi"/>
                <w:color w:val="0070C0"/>
                <w:u w:val="single"/>
              </w:rPr>
            </w:r>
            <w:r w:rsidR="00203ABC" w:rsidRPr="00203ABC">
              <w:rPr>
                <w:rFonts w:eastAsia="Calibri" w:cstheme="minorHAnsi"/>
                <w:color w:val="0070C0"/>
                <w:u w:val="single"/>
              </w:rPr>
              <w:instrText xml:space="preserve"> \* MERGEFORMAT </w:instrText>
            </w:r>
            <w:r w:rsidR="00DD7CF4" w:rsidRPr="00203ABC">
              <w:rPr>
                <w:rFonts w:eastAsia="Calibri" w:cstheme="minorHAnsi"/>
                <w:color w:val="0070C0"/>
                <w:u w:val="single"/>
              </w:rPr>
              <w:fldChar w:fldCharType="separate"/>
            </w:r>
            <w:r w:rsidR="00DD7CF4" w:rsidRPr="00203ABC">
              <w:rPr>
                <w:rFonts w:eastAsia="Calibri" w:cstheme="minorHAnsi"/>
                <w:color w:val="0070C0"/>
                <w:u w:val="single"/>
              </w:rPr>
              <w:t>person</w:t>
            </w:r>
            <w:r w:rsidR="00DD7CF4" w:rsidRPr="00203ABC">
              <w:rPr>
                <w:rFonts w:eastAsia="Calibri" w:cstheme="minorHAnsi"/>
                <w:color w:val="0070C0"/>
                <w:u w:val="single"/>
              </w:rPr>
              <w:fldChar w:fldCharType="end"/>
            </w:r>
            <w:r w:rsidR="00DD7CF4">
              <w:rPr>
                <w:i/>
                <w:iCs/>
                <w:lang w:eastAsia="de-DE"/>
              </w:rPr>
              <w:t xml:space="preserve"> Tabelle</w:t>
            </w:r>
            <w:r w:rsidRPr="003E2FEA">
              <w:rPr>
                <w:i/>
                <w:iCs/>
                <w:lang w:eastAsia="de-DE"/>
              </w:rPr>
              <w:t xml:space="preserve"> bestätigt.</w:t>
            </w:r>
          </w:p>
        </w:tc>
      </w:tr>
    </w:tbl>
    <w:p w14:paraId="409380B3" w14:textId="2A6B1EA5" w:rsidR="00172F4C" w:rsidRDefault="00172F4C" w:rsidP="006D2477"/>
    <w:p w14:paraId="34CBE9F8" w14:textId="77777777" w:rsidR="00344687" w:rsidRDefault="00344687">
      <w:pPr>
        <w:rPr>
          <w:b/>
          <w:bCs/>
        </w:rPr>
      </w:pPr>
      <w:r w:rsidRPr="00344687">
        <w:rPr>
          <w:b/>
          <w:bCs/>
          <w:noProof/>
        </w:rPr>
        <w:drawing>
          <wp:anchor distT="0" distB="0" distL="114300" distR="114300" simplePos="0" relativeHeight="251718656" behindDoc="0" locked="0" layoutInCell="1" allowOverlap="1" wp14:anchorId="7883544F" wp14:editId="456649DA">
            <wp:simplePos x="0" y="0"/>
            <wp:positionH relativeFrom="margin">
              <wp:align>left</wp:align>
            </wp:positionH>
            <wp:positionV relativeFrom="paragraph">
              <wp:posOffset>316865</wp:posOffset>
            </wp:positionV>
            <wp:extent cx="5943600" cy="1209675"/>
            <wp:effectExtent l="0" t="0" r="0" b="9525"/>
            <wp:wrapTopAndBottom/>
            <wp:docPr id="169057517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anchor>
        </w:drawing>
      </w:r>
      <w:r w:rsidRPr="00344687">
        <w:rPr>
          <w:b/>
          <w:bCs/>
        </w:rPr>
        <w:t>Person wird bei aktiven Benutzern aufgelistet:</w:t>
      </w:r>
    </w:p>
    <w:p w14:paraId="3C26B8D4" w14:textId="77777777" w:rsidR="00344687" w:rsidRDefault="00344687">
      <w:pPr>
        <w:rPr>
          <w:b/>
          <w:bCs/>
        </w:rPr>
      </w:pPr>
    </w:p>
    <w:p w14:paraId="73444B47" w14:textId="295919BC" w:rsidR="00172F4C" w:rsidRPr="00344687" w:rsidRDefault="00344687">
      <w:pPr>
        <w:rPr>
          <w:rFonts w:asciiTheme="majorHAnsi" w:eastAsiaTheme="majorEastAsia" w:hAnsiTheme="majorHAnsi" w:cstheme="majorBidi"/>
          <w:b/>
          <w:bCs/>
          <w:szCs w:val="24"/>
        </w:rPr>
      </w:pPr>
      <w:r w:rsidRPr="00B35A2E">
        <w:rPr>
          <w:b/>
          <w:bCs/>
          <w:noProof/>
        </w:rPr>
        <w:drawing>
          <wp:anchor distT="0" distB="0" distL="114300" distR="114300" simplePos="0" relativeHeight="251720704" behindDoc="0" locked="0" layoutInCell="1" allowOverlap="1" wp14:anchorId="2FFE0C6A" wp14:editId="5A3D045B">
            <wp:simplePos x="0" y="0"/>
            <wp:positionH relativeFrom="margin">
              <wp:align>left</wp:align>
            </wp:positionH>
            <wp:positionV relativeFrom="paragraph">
              <wp:posOffset>494030</wp:posOffset>
            </wp:positionV>
            <wp:extent cx="5943600" cy="314325"/>
            <wp:effectExtent l="0" t="0" r="0" b="9525"/>
            <wp:wrapTopAndBottom/>
            <wp:docPr id="1945455100"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14325"/>
                    </a:xfrm>
                    <a:prstGeom prst="rect">
                      <a:avLst/>
                    </a:prstGeom>
                    <a:noFill/>
                    <a:ln>
                      <a:noFill/>
                    </a:ln>
                  </pic:spPr>
                </pic:pic>
              </a:graphicData>
            </a:graphic>
            <wp14:sizeRelV relativeFrom="margin">
              <wp14:pctHeight>0</wp14:pctHeight>
            </wp14:sizeRelV>
          </wp:anchor>
        </w:drawing>
      </w:r>
      <w:r>
        <w:rPr>
          <w:b/>
          <w:bCs/>
        </w:rPr>
        <w:t xml:space="preserve">Änderung </w:t>
      </w:r>
      <w:proofErr w:type="spellStart"/>
      <w:r>
        <w:rPr>
          <w:b/>
          <w:bCs/>
        </w:rPr>
        <w:t>is_active</w:t>
      </w:r>
      <w:proofErr w:type="spellEnd"/>
      <w:r>
        <w:rPr>
          <w:b/>
          <w:bCs/>
        </w:rPr>
        <w:t xml:space="preserve"> Spalte in der Datenbank:</w:t>
      </w:r>
      <w:r>
        <w:rPr>
          <w:b/>
          <w:bCs/>
        </w:rPr>
        <w:br/>
      </w:r>
      <w:r>
        <w:rPr>
          <w:b/>
          <w:bCs/>
        </w:rPr>
        <w:br/>
      </w:r>
      <w:r w:rsidR="00172F4C" w:rsidRPr="00344687">
        <w:rPr>
          <w:b/>
          <w:bCs/>
        </w:rPr>
        <w:br w:type="page"/>
      </w:r>
    </w:p>
    <w:p w14:paraId="6AE5EC48" w14:textId="77777777" w:rsidR="00EA1291" w:rsidRPr="008A5C85" w:rsidRDefault="00EA1291" w:rsidP="00EA1291">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EA1291" w:rsidRPr="00B91718" w14:paraId="23F0ABBE"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1A67CEC" w14:textId="77777777" w:rsidR="00EA1291" w:rsidRPr="00B91718" w:rsidRDefault="00EA1291"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B131977" w14:textId="2B1113E9" w:rsidR="00EA1291" w:rsidRPr="00EA3862" w:rsidRDefault="00EA1291" w:rsidP="003B396F">
            <w:pPr>
              <w:rPr>
                <w:rFonts w:cs="Arial"/>
                <w:i/>
                <w:iCs/>
                <w:lang w:eastAsia="de-DE"/>
              </w:rPr>
            </w:pPr>
            <w:r w:rsidRPr="00EA3862">
              <w:rPr>
                <w:rFonts w:cs="Arial"/>
                <w:i/>
                <w:iCs/>
                <w:lang w:eastAsia="de-DE"/>
              </w:rPr>
              <w:t>T-1</w:t>
            </w:r>
            <w:r>
              <w:rPr>
                <w:rFonts w:cs="Arial"/>
                <w:i/>
                <w:iCs/>
                <w:lang w:eastAsia="de-DE"/>
              </w:rPr>
              <w:t>1</w:t>
            </w:r>
            <w:r>
              <w:rPr>
                <w:rFonts w:cs="Arial"/>
                <w:i/>
                <w:iCs/>
                <w:lang w:eastAsia="de-DE"/>
              </w:rPr>
              <w:t>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6C4B8C1" w14:textId="112E2490" w:rsidR="00EA1291" w:rsidRPr="00B91718" w:rsidRDefault="00EA1291" w:rsidP="003B396F">
            <w:pPr>
              <w:rPr>
                <w:rFonts w:cs="Arial"/>
                <w:i/>
                <w:iCs/>
                <w:sz w:val="24"/>
                <w:szCs w:val="24"/>
                <w:lang w:eastAsia="de-DE"/>
              </w:rPr>
            </w:pPr>
            <w:r w:rsidRPr="00EA1291">
              <w:rPr>
                <w:rFonts w:cs="Arial"/>
                <w:i/>
                <w:iCs/>
                <w:sz w:val="24"/>
                <w:szCs w:val="24"/>
                <w:lang w:eastAsia="de-DE"/>
              </w:rPr>
              <w:t>Person bearbeiten und Benutzernamen leer lassen</w:t>
            </w:r>
          </w:p>
        </w:tc>
      </w:tr>
      <w:tr w:rsidR="00EA1291" w:rsidRPr="00B91718" w14:paraId="043C96A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95384" w14:textId="77777777" w:rsidR="00EA1291" w:rsidRPr="00B91718" w:rsidRDefault="00EA1291"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1205D156" w14:textId="27CDF663" w:rsidR="00EA1291" w:rsidRPr="00EA3862" w:rsidRDefault="003C0F74" w:rsidP="003B396F">
            <w:pPr>
              <w:rPr>
                <w:rFonts w:cs="Arial"/>
                <w:i/>
                <w:iCs/>
                <w:lang w:eastAsia="de-DE"/>
              </w:rPr>
            </w:pPr>
            <w:r w:rsidRPr="003C0F74">
              <w:rPr>
                <w:rFonts w:cs="Arial"/>
                <w:i/>
                <w:iCs/>
                <w:lang w:eastAsia="de-DE"/>
              </w:rPr>
              <w:t>Überprüft, ob beim Bearbeiten einer Person ohne Angabe eines Benutzernamens eine Fehlermeldung angezeigt wird.</w:t>
            </w:r>
          </w:p>
        </w:tc>
      </w:tr>
      <w:tr w:rsidR="00EA1291" w:rsidRPr="00B91718" w14:paraId="2556D17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36D3ACC" w14:textId="77777777" w:rsidR="00EA1291" w:rsidRPr="00B91718" w:rsidRDefault="00EA1291"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07576AE" w14:textId="24B622C6" w:rsidR="00EA1291" w:rsidRPr="00EA3862" w:rsidRDefault="003C0F74" w:rsidP="003B396F">
            <w:pPr>
              <w:rPr>
                <w:rFonts w:cs="Arial"/>
                <w:i/>
                <w:iCs/>
                <w:lang w:eastAsia="de-DE"/>
              </w:rPr>
            </w:pPr>
            <w:r w:rsidRPr="003C0F74">
              <w:rPr>
                <w:rFonts w:cs="Arial"/>
                <w:i/>
                <w:iCs/>
                <w:lang w:eastAsia="de-DE"/>
              </w:rPr>
              <w:t xml:space="preserve">Eine Person soll bearbeitet werden, aber das </w:t>
            </w:r>
            <w:r>
              <w:rPr>
                <w:rFonts w:cs="Arial"/>
                <w:i/>
                <w:iCs/>
                <w:lang w:eastAsia="de-DE"/>
              </w:rPr>
              <w:t>klar gekennzeichnete Pflichtf</w:t>
            </w:r>
            <w:r w:rsidRPr="003C0F74">
              <w:rPr>
                <w:rFonts w:cs="Arial"/>
                <w:i/>
                <w:iCs/>
                <w:lang w:eastAsia="de-DE"/>
              </w:rPr>
              <w:t>eld für den Benutzernamen bleibt leer.</w:t>
            </w:r>
          </w:p>
        </w:tc>
      </w:tr>
      <w:tr w:rsidR="00EA1291" w:rsidRPr="00B91718" w14:paraId="4E03F61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EAFB847" w14:textId="77777777" w:rsidR="00EA1291" w:rsidRPr="00B91718" w:rsidRDefault="00EA1291"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C3B045E" w14:textId="77777777" w:rsidR="00D9661B" w:rsidRPr="00D9661B" w:rsidRDefault="00D9661B" w:rsidP="00D9661B">
            <w:pPr>
              <w:pStyle w:val="Listenabsatz"/>
              <w:numPr>
                <w:ilvl w:val="0"/>
                <w:numId w:val="36"/>
              </w:numPr>
              <w:rPr>
                <w:rFonts w:cs="Arial"/>
                <w:i/>
                <w:iCs/>
                <w:lang w:eastAsia="de-DE"/>
              </w:rPr>
            </w:pPr>
            <w:r w:rsidRPr="00D9661B">
              <w:rPr>
                <w:rFonts w:cs="Arial"/>
                <w:i/>
                <w:iCs/>
                <w:lang w:eastAsia="de-DE"/>
              </w:rPr>
              <w:t>Navigieren zur Bearbeitungsseite der Person.</w:t>
            </w:r>
          </w:p>
          <w:p w14:paraId="7F2373F2" w14:textId="77777777" w:rsidR="00D9661B" w:rsidRPr="00D9661B" w:rsidRDefault="00D9661B" w:rsidP="00D9661B">
            <w:pPr>
              <w:pStyle w:val="Listenabsatz"/>
              <w:numPr>
                <w:ilvl w:val="0"/>
                <w:numId w:val="36"/>
              </w:numPr>
              <w:rPr>
                <w:rFonts w:cs="Arial"/>
                <w:i/>
                <w:iCs/>
                <w:lang w:eastAsia="de-DE"/>
              </w:rPr>
            </w:pPr>
            <w:r w:rsidRPr="00D9661B">
              <w:rPr>
                <w:rFonts w:cs="Arial"/>
                <w:i/>
                <w:iCs/>
                <w:lang w:eastAsia="de-DE"/>
              </w:rPr>
              <w:t>Leerlassen des Feldes für den Benutzernamen, während andere erforderliche Felder ausgefüllt werden.</w:t>
            </w:r>
          </w:p>
          <w:p w14:paraId="620AA90B" w14:textId="0A5DD7F7" w:rsidR="00EA1291" w:rsidRPr="00D9661B" w:rsidRDefault="00D9661B" w:rsidP="00D9661B">
            <w:pPr>
              <w:pStyle w:val="Listenabsatz"/>
              <w:numPr>
                <w:ilvl w:val="0"/>
                <w:numId w:val="36"/>
              </w:numPr>
              <w:rPr>
                <w:rFonts w:cs="Arial"/>
                <w:i/>
                <w:iCs/>
                <w:lang w:eastAsia="de-DE"/>
              </w:rPr>
            </w:pPr>
            <w:r w:rsidRPr="00D9661B">
              <w:rPr>
                <w:rFonts w:cs="Arial"/>
                <w:i/>
                <w:iCs/>
                <w:lang w:eastAsia="de-DE"/>
              </w:rPr>
              <w:t>Versuch, die Änderungen zu speichern.</w:t>
            </w:r>
          </w:p>
        </w:tc>
      </w:tr>
      <w:tr w:rsidR="00EA1291" w:rsidRPr="00B91718" w14:paraId="01F9F26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903D9AC" w14:textId="77777777" w:rsidR="00EA1291" w:rsidRPr="00B91718" w:rsidRDefault="00EA1291"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3C259BF" w14:textId="452B9806" w:rsidR="00EA1291" w:rsidRPr="00EA3862" w:rsidRDefault="00D9661B" w:rsidP="003B396F">
            <w:pPr>
              <w:rPr>
                <w:rFonts w:cs="Arial"/>
                <w:i/>
                <w:iCs/>
                <w:lang w:eastAsia="de-DE"/>
              </w:rPr>
            </w:pPr>
            <w:r>
              <w:rPr>
                <w:rFonts w:cs="Arial"/>
                <w:i/>
                <w:iCs/>
                <w:lang w:eastAsia="de-DE"/>
              </w:rPr>
              <w:t>E</w:t>
            </w:r>
            <w:r w:rsidRPr="00D9661B">
              <w:rPr>
                <w:rFonts w:cs="Arial"/>
                <w:i/>
                <w:iCs/>
                <w:lang w:eastAsia="de-DE"/>
              </w:rPr>
              <w:t>ine Fehlermeldung wird angezeigt, die darauf hinweist, dass der Benutzername angegeben werden muss.</w:t>
            </w:r>
          </w:p>
        </w:tc>
      </w:tr>
    </w:tbl>
    <w:p w14:paraId="6CD5BA6D" w14:textId="77777777" w:rsidR="00EA1291" w:rsidRDefault="00EA1291" w:rsidP="00EA1291">
      <w:pPr>
        <w:rPr>
          <w:noProof/>
        </w:rPr>
      </w:pPr>
    </w:p>
    <w:p w14:paraId="5E5DD358" w14:textId="29FBEF39" w:rsidR="00EA1291" w:rsidRPr="0021177D" w:rsidRDefault="007C4070" w:rsidP="00EA1291">
      <w:pPr>
        <w:rPr>
          <w:b/>
          <w:bCs/>
        </w:rPr>
      </w:pPr>
      <w:r>
        <w:rPr>
          <w:noProof/>
        </w:rPr>
        <w:drawing>
          <wp:anchor distT="0" distB="0" distL="114300" distR="114300" simplePos="0" relativeHeight="251721728" behindDoc="0" locked="0" layoutInCell="1" allowOverlap="1" wp14:anchorId="6F573E2D" wp14:editId="4AA04743">
            <wp:simplePos x="0" y="0"/>
            <wp:positionH relativeFrom="margin">
              <wp:align>center</wp:align>
            </wp:positionH>
            <wp:positionV relativeFrom="paragraph">
              <wp:posOffset>1902460</wp:posOffset>
            </wp:positionV>
            <wp:extent cx="4702175" cy="4000500"/>
            <wp:effectExtent l="0" t="0" r="3175" b="0"/>
            <wp:wrapTopAndBottom/>
            <wp:docPr id="1582962065"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021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291"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EA1291" w:rsidRPr="00B91718" w14:paraId="5D67C99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081CF87" w14:textId="77777777" w:rsidR="00EA1291" w:rsidRPr="00B91718" w:rsidRDefault="00EA1291"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F0351DA" w14:textId="2878101C" w:rsidR="00EA1291" w:rsidRPr="00B91718" w:rsidRDefault="00EA1291" w:rsidP="003B396F">
            <w:pPr>
              <w:rPr>
                <w:i/>
                <w:iCs/>
                <w:lang w:eastAsia="de-DE"/>
              </w:rPr>
            </w:pPr>
            <w:r>
              <w:rPr>
                <w:i/>
                <w:iCs/>
                <w:lang w:eastAsia="de-DE"/>
              </w:rPr>
              <w:t>13.03.2024, 14:</w:t>
            </w:r>
            <w:r w:rsidR="00B80E06">
              <w:rPr>
                <w:i/>
                <w:iCs/>
                <w:lang w:eastAsia="de-DE"/>
              </w:rPr>
              <w:t>4</w:t>
            </w:r>
            <w:r>
              <w:rPr>
                <w:i/>
                <w:iCs/>
                <w:lang w:eastAsia="de-DE"/>
              </w:rPr>
              <w:t>0 Uhr</w:t>
            </w:r>
          </w:p>
        </w:tc>
      </w:tr>
      <w:tr w:rsidR="00EA1291" w:rsidRPr="00B91718" w14:paraId="52BDD05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ACDAC6" w14:textId="77777777" w:rsidR="00EA1291" w:rsidRPr="00B91718" w:rsidRDefault="00EA1291"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F51DDFC" w14:textId="77777777" w:rsidR="00EA1291" w:rsidRPr="00B91718" w:rsidRDefault="00EA1291" w:rsidP="003B396F">
            <w:pPr>
              <w:rPr>
                <w:i/>
                <w:iCs/>
                <w:lang w:eastAsia="de-DE"/>
              </w:rPr>
            </w:pPr>
            <w:r>
              <w:rPr>
                <w:i/>
                <w:iCs/>
                <w:lang w:eastAsia="de-DE"/>
              </w:rPr>
              <w:t>David</w:t>
            </w:r>
          </w:p>
        </w:tc>
      </w:tr>
      <w:tr w:rsidR="00EA1291" w:rsidRPr="00B91718" w14:paraId="0DD4F7E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6EF1BA8" w14:textId="77777777" w:rsidR="00EA1291" w:rsidRPr="00B91718" w:rsidRDefault="00EA1291"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E04EBC0" w14:textId="77777777" w:rsidR="00EA1291" w:rsidRPr="00B91718" w:rsidRDefault="00EA1291" w:rsidP="003B396F">
            <w:pPr>
              <w:rPr>
                <w:i/>
                <w:iCs/>
                <w:lang w:eastAsia="de-DE"/>
              </w:rPr>
            </w:pPr>
            <w:r w:rsidRPr="001479FC">
              <w:rPr>
                <w:i/>
                <w:iCs/>
                <w:lang w:eastAsia="de-DE"/>
              </w:rPr>
              <w:t>0 (mängelfrei)</w:t>
            </w:r>
          </w:p>
        </w:tc>
      </w:tr>
      <w:tr w:rsidR="00EA1291" w:rsidRPr="00B91718" w14:paraId="47294A8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E37E40A" w14:textId="77777777" w:rsidR="00EA1291" w:rsidRPr="00B91718" w:rsidRDefault="00EA1291"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01341C2B" w14:textId="77777777" w:rsidR="00EA1291" w:rsidRPr="00B91718" w:rsidRDefault="00EA1291" w:rsidP="003B396F">
            <w:pPr>
              <w:rPr>
                <w:i/>
                <w:iCs/>
                <w:lang w:eastAsia="de-DE"/>
              </w:rPr>
            </w:pPr>
            <w:r>
              <w:rPr>
                <w:i/>
                <w:iCs/>
                <w:lang w:eastAsia="de-DE"/>
              </w:rPr>
              <w:t>Kein Mangel</w:t>
            </w:r>
          </w:p>
        </w:tc>
      </w:tr>
      <w:tr w:rsidR="00EA1291" w:rsidRPr="00B91718" w14:paraId="646E937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61C0923" w14:textId="77777777" w:rsidR="00EA1291" w:rsidRPr="00B91718" w:rsidRDefault="00EA1291"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4C975397" w14:textId="2A3AC681" w:rsidR="00EA1291" w:rsidRPr="00B91718" w:rsidRDefault="00EA1291" w:rsidP="003B396F">
            <w:pPr>
              <w:rPr>
                <w:i/>
                <w:iCs/>
                <w:lang w:eastAsia="de-DE"/>
              </w:rPr>
            </w:pPr>
            <w:r w:rsidRPr="003E2FEA">
              <w:rPr>
                <w:i/>
                <w:iCs/>
                <w:lang w:eastAsia="de-DE"/>
              </w:rPr>
              <w:t xml:space="preserve">Person </w:t>
            </w:r>
            <w:r w:rsidR="00B80E06">
              <w:rPr>
                <w:i/>
                <w:iCs/>
                <w:lang w:eastAsia="de-DE"/>
              </w:rPr>
              <w:t xml:space="preserve">wurde nicht bearbeitet und die </w:t>
            </w:r>
            <w:r w:rsidR="00B80E06" w:rsidRPr="00B80E06">
              <w:rPr>
                <w:i/>
                <w:iCs/>
                <w:lang w:eastAsia="de-DE"/>
              </w:rPr>
              <w:t>Fehlermeldung</w:t>
            </w:r>
            <w:r w:rsidR="00B80E06">
              <w:rPr>
                <w:i/>
                <w:iCs/>
                <w:lang w:eastAsia="de-DE"/>
              </w:rPr>
              <w:t xml:space="preserve"> wurde</w:t>
            </w:r>
            <w:r w:rsidR="00B80E06" w:rsidRPr="00B80E06">
              <w:rPr>
                <w:i/>
                <w:iCs/>
                <w:lang w:eastAsia="de-DE"/>
              </w:rPr>
              <w:t xml:space="preserve"> korrekt angezeigt</w:t>
            </w:r>
            <w:r w:rsidR="00B80E06">
              <w:rPr>
                <w:i/>
                <w:iCs/>
                <w:lang w:eastAsia="de-DE"/>
              </w:rPr>
              <w:t xml:space="preserve">, dass </w:t>
            </w:r>
            <w:r w:rsidR="00B80E06" w:rsidRPr="00B80E06">
              <w:rPr>
                <w:i/>
                <w:iCs/>
                <w:lang w:eastAsia="de-DE"/>
              </w:rPr>
              <w:t>der Benutzername angegeben werden</w:t>
            </w:r>
            <w:r w:rsidR="00B80E06">
              <w:rPr>
                <w:i/>
                <w:iCs/>
                <w:lang w:eastAsia="de-DE"/>
              </w:rPr>
              <w:t xml:space="preserve"> muss</w:t>
            </w:r>
            <w:r w:rsidR="00B80E06" w:rsidRPr="00B80E06">
              <w:rPr>
                <w:i/>
                <w:iCs/>
                <w:lang w:eastAsia="de-DE"/>
              </w:rPr>
              <w:t>.</w:t>
            </w:r>
          </w:p>
        </w:tc>
      </w:tr>
    </w:tbl>
    <w:p w14:paraId="0368CDA7" w14:textId="5F250349" w:rsidR="002235A8" w:rsidRPr="008A5C85" w:rsidRDefault="002235A8" w:rsidP="002235A8">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235A8" w:rsidRPr="00B91718" w14:paraId="15B77449"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6A621C2" w14:textId="77777777" w:rsidR="002235A8" w:rsidRPr="00B91718" w:rsidRDefault="002235A8"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E6A021F" w14:textId="708C21D7" w:rsidR="002235A8" w:rsidRPr="00EA3862" w:rsidRDefault="002235A8" w:rsidP="003B396F">
            <w:pPr>
              <w:rPr>
                <w:rFonts w:cs="Arial"/>
                <w:i/>
                <w:iCs/>
                <w:lang w:eastAsia="de-DE"/>
              </w:rPr>
            </w:pPr>
            <w:r w:rsidRPr="00EA3862">
              <w:rPr>
                <w:rFonts w:cs="Arial"/>
                <w:i/>
                <w:iCs/>
                <w:lang w:eastAsia="de-DE"/>
              </w:rPr>
              <w:t>T-1</w:t>
            </w:r>
            <w:r>
              <w:rPr>
                <w:rFonts w:cs="Arial"/>
                <w:i/>
                <w:iCs/>
                <w:lang w:eastAsia="de-DE"/>
              </w:rPr>
              <w:t>1</w:t>
            </w:r>
            <w:r>
              <w:rPr>
                <w:rFonts w:cs="Arial"/>
                <w:i/>
                <w:iCs/>
                <w:lang w:eastAsia="de-DE"/>
              </w:rPr>
              <w:t>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13E00F4B" w14:textId="6CAD3DF7" w:rsidR="002235A8" w:rsidRPr="00B91718" w:rsidRDefault="002235A8" w:rsidP="003B396F">
            <w:pPr>
              <w:rPr>
                <w:rFonts w:cs="Arial"/>
                <w:i/>
                <w:iCs/>
                <w:sz w:val="24"/>
                <w:szCs w:val="24"/>
                <w:lang w:eastAsia="de-DE"/>
              </w:rPr>
            </w:pPr>
            <w:r w:rsidRPr="002235A8">
              <w:rPr>
                <w:rFonts w:cs="Arial"/>
                <w:i/>
                <w:iCs/>
                <w:sz w:val="24"/>
                <w:szCs w:val="24"/>
                <w:lang w:eastAsia="de-DE"/>
              </w:rPr>
              <w:t>Person bearbeiten und E-Mail-Adresse leer lassen</w:t>
            </w:r>
          </w:p>
        </w:tc>
      </w:tr>
      <w:tr w:rsidR="002235A8" w:rsidRPr="00B91718" w14:paraId="3F06F30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9F4C54C" w14:textId="77777777" w:rsidR="002235A8" w:rsidRPr="00B91718" w:rsidRDefault="002235A8"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E41D7F6" w14:textId="028495BB" w:rsidR="002235A8" w:rsidRPr="00EA3862" w:rsidRDefault="00A06176" w:rsidP="003B396F">
            <w:pPr>
              <w:rPr>
                <w:rFonts w:cs="Arial"/>
                <w:i/>
                <w:iCs/>
                <w:lang w:eastAsia="de-DE"/>
              </w:rPr>
            </w:pPr>
            <w:r w:rsidRPr="00A06176">
              <w:rPr>
                <w:rFonts w:cs="Arial"/>
                <w:i/>
                <w:iCs/>
                <w:lang w:eastAsia="de-DE"/>
              </w:rPr>
              <w:t>Überprüft, ob beim Bearbeiten einer Person ohne Angabe einer E-Mail-Adresse eine Fehlermeldung angezeigt wird.</w:t>
            </w:r>
          </w:p>
        </w:tc>
      </w:tr>
      <w:tr w:rsidR="002235A8" w:rsidRPr="00B91718" w14:paraId="360F61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8A6145C" w14:textId="77777777" w:rsidR="002235A8" w:rsidRPr="00B91718" w:rsidRDefault="002235A8"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667C577" w14:textId="542DE879" w:rsidR="002235A8" w:rsidRPr="00EA3862" w:rsidRDefault="002235A8" w:rsidP="003B396F">
            <w:pPr>
              <w:rPr>
                <w:rFonts w:cs="Arial"/>
                <w:i/>
                <w:iCs/>
                <w:lang w:eastAsia="de-DE"/>
              </w:rPr>
            </w:pPr>
            <w:r w:rsidRPr="003C0F74">
              <w:rPr>
                <w:rFonts w:cs="Arial"/>
                <w:i/>
                <w:iCs/>
                <w:lang w:eastAsia="de-DE"/>
              </w:rPr>
              <w:t xml:space="preserve">Eine Person soll bearbeitet werden, aber das </w:t>
            </w:r>
            <w:r>
              <w:rPr>
                <w:rFonts w:cs="Arial"/>
                <w:i/>
                <w:iCs/>
                <w:lang w:eastAsia="de-DE"/>
              </w:rPr>
              <w:t>klar gekennzeichnete Pflichtf</w:t>
            </w:r>
            <w:r w:rsidRPr="003C0F74">
              <w:rPr>
                <w:rFonts w:cs="Arial"/>
                <w:i/>
                <w:iCs/>
                <w:lang w:eastAsia="de-DE"/>
              </w:rPr>
              <w:t>eld für d</w:t>
            </w:r>
            <w:r w:rsidR="00957A21">
              <w:rPr>
                <w:rFonts w:cs="Arial"/>
                <w:i/>
                <w:iCs/>
                <w:lang w:eastAsia="de-DE"/>
              </w:rPr>
              <w:t>ie E-Mail-Adresse</w:t>
            </w:r>
            <w:r w:rsidRPr="003C0F74">
              <w:rPr>
                <w:rFonts w:cs="Arial"/>
                <w:i/>
                <w:iCs/>
                <w:lang w:eastAsia="de-DE"/>
              </w:rPr>
              <w:t xml:space="preserve"> bleibt leer.</w:t>
            </w:r>
          </w:p>
        </w:tc>
      </w:tr>
      <w:tr w:rsidR="002235A8" w:rsidRPr="00B91718" w14:paraId="4C1F882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7160ACB" w14:textId="77777777" w:rsidR="002235A8" w:rsidRPr="00B91718" w:rsidRDefault="002235A8"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B159DCF" w14:textId="77777777" w:rsidR="007023FD" w:rsidRPr="007023FD" w:rsidRDefault="007023FD" w:rsidP="007023FD">
            <w:pPr>
              <w:pStyle w:val="Listenabsatz"/>
              <w:numPr>
                <w:ilvl w:val="0"/>
                <w:numId w:val="37"/>
              </w:numPr>
              <w:rPr>
                <w:rFonts w:cs="Arial"/>
                <w:i/>
                <w:iCs/>
                <w:lang w:eastAsia="de-DE"/>
              </w:rPr>
            </w:pPr>
            <w:r w:rsidRPr="007023FD">
              <w:rPr>
                <w:rFonts w:cs="Arial"/>
                <w:i/>
                <w:iCs/>
                <w:lang w:eastAsia="de-DE"/>
              </w:rPr>
              <w:t>Navigieren zur Bearbeitungsseite der Person.</w:t>
            </w:r>
          </w:p>
          <w:p w14:paraId="0753FA79" w14:textId="77777777" w:rsidR="007023FD" w:rsidRPr="007023FD" w:rsidRDefault="007023FD" w:rsidP="007023FD">
            <w:pPr>
              <w:pStyle w:val="Listenabsatz"/>
              <w:numPr>
                <w:ilvl w:val="0"/>
                <w:numId w:val="37"/>
              </w:numPr>
              <w:rPr>
                <w:rFonts w:cs="Arial"/>
                <w:i/>
                <w:iCs/>
                <w:lang w:eastAsia="de-DE"/>
              </w:rPr>
            </w:pPr>
            <w:r w:rsidRPr="007023FD">
              <w:rPr>
                <w:rFonts w:cs="Arial"/>
                <w:i/>
                <w:iCs/>
                <w:lang w:eastAsia="de-DE"/>
              </w:rPr>
              <w:t>Ausfüllen des Feldes für den Benutzernamen, aber Leerlassen des Feldes für die E-Mail-Adresse.</w:t>
            </w:r>
          </w:p>
          <w:p w14:paraId="1FC4633B" w14:textId="1CB64E27" w:rsidR="002235A8" w:rsidRPr="007023FD" w:rsidRDefault="007023FD" w:rsidP="007023FD">
            <w:pPr>
              <w:pStyle w:val="Listenabsatz"/>
              <w:numPr>
                <w:ilvl w:val="0"/>
                <w:numId w:val="37"/>
              </w:numPr>
              <w:rPr>
                <w:rFonts w:cs="Arial"/>
                <w:i/>
                <w:iCs/>
                <w:lang w:eastAsia="de-DE"/>
              </w:rPr>
            </w:pPr>
            <w:r w:rsidRPr="007023FD">
              <w:rPr>
                <w:rFonts w:cs="Arial"/>
                <w:i/>
                <w:iCs/>
                <w:lang w:eastAsia="de-DE"/>
              </w:rPr>
              <w:t>Versuch, die Änderungen zu speichern.</w:t>
            </w:r>
          </w:p>
        </w:tc>
      </w:tr>
      <w:tr w:rsidR="002235A8" w:rsidRPr="00B91718" w14:paraId="0111CDF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0B62E94" w14:textId="77777777" w:rsidR="002235A8" w:rsidRPr="00B91718" w:rsidRDefault="002235A8"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825E6BE" w14:textId="5FBB5FD1" w:rsidR="002235A8" w:rsidRPr="00EA3862" w:rsidRDefault="00867666" w:rsidP="003B396F">
            <w:pPr>
              <w:rPr>
                <w:rFonts w:cs="Arial"/>
                <w:i/>
                <w:iCs/>
                <w:lang w:eastAsia="de-DE"/>
              </w:rPr>
            </w:pPr>
            <w:r w:rsidRPr="00867666">
              <w:rPr>
                <w:rFonts w:cs="Arial"/>
                <w:i/>
                <w:iCs/>
                <w:lang w:eastAsia="de-DE"/>
              </w:rPr>
              <w:t>Eine Fehlermeldung wird angezeigt, die darauf hinweist, dass eine gültige Competec E-Mail-Adresse angegeben werden muss.</w:t>
            </w:r>
          </w:p>
        </w:tc>
      </w:tr>
    </w:tbl>
    <w:p w14:paraId="2317F08D" w14:textId="77777777" w:rsidR="002235A8" w:rsidRDefault="002235A8" w:rsidP="002235A8">
      <w:pPr>
        <w:rPr>
          <w:noProof/>
        </w:rPr>
      </w:pPr>
    </w:p>
    <w:p w14:paraId="687406F2" w14:textId="0B0FE8F6" w:rsidR="002235A8" w:rsidRPr="0021177D" w:rsidRDefault="007C4070" w:rsidP="002235A8">
      <w:pPr>
        <w:rPr>
          <w:b/>
          <w:bCs/>
        </w:rPr>
      </w:pPr>
      <w:r>
        <w:rPr>
          <w:noProof/>
        </w:rPr>
        <w:drawing>
          <wp:anchor distT="0" distB="0" distL="114300" distR="114300" simplePos="0" relativeHeight="251722752" behindDoc="0" locked="0" layoutInCell="1" allowOverlap="1" wp14:anchorId="769BC2A5" wp14:editId="4481FBE0">
            <wp:simplePos x="0" y="0"/>
            <wp:positionH relativeFrom="margin">
              <wp:align>center</wp:align>
            </wp:positionH>
            <wp:positionV relativeFrom="paragraph">
              <wp:posOffset>1883410</wp:posOffset>
            </wp:positionV>
            <wp:extent cx="4612005" cy="4018915"/>
            <wp:effectExtent l="0" t="0" r="0" b="635"/>
            <wp:wrapTopAndBottom/>
            <wp:docPr id="176880618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2005" cy="401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A8"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235A8" w:rsidRPr="00B91718" w14:paraId="49CE9F7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63B6052" w14:textId="77777777" w:rsidR="002235A8" w:rsidRPr="00B91718" w:rsidRDefault="002235A8"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6EEB093F" w14:textId="1FD4A512" w:rsidR="002235A8" w:rsidRPr="00B91718" w:rsidRDefault="002235A8" w:rsidP="003B396F">
            <w:pPr>
              <w:rPr>
                <w:i/>
                <w:iCs/>
                <w:lang w:eastAsia="de-DE"/>
              </w:rPr>
            </w:pPr>
            <w:r>
              <w:rPr>
                <w:i/>
                <w:iCs/>
                <w:lang w:eastAsia="de-DE"/>
              </w:rPr>
              <w:t>13.03.2024, 14:</w:t>
            </w:r>
            <w:r>
              <w:rPr>
                <w:i/>
                <w:iCs/>
                <w:lang w:eastAsia="de-DE"/>
              </w:rPr>
              <w:t>5</w:t>
            </w:r>
            <w:r>
              <w:rPr>
                <w:i/>
                <w:iCs/>
                <w:lang w:eastAsia="de-DE"/>
              </w:rPr>
              <w:t>0 Uhr</w:t>
            </w:r>
          </w:p>
        </w:tc>
      </w:tr>
      <w:tr w:rsidR="002235A8" w:rsidRPr="00B91718" w14:paraId="78AD8EB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C84929" w14:textId="77777777" w:rsidR="002235A8" w:rsidRPr="00B91718" w:rsidRDefault="002235A8"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CAB74D3" w14:textId="77777777" w:rsidR="002235A8" w:rsidRPr="00B91718" w:rsidRDefault="002235A8" w:rsidP="003B396F">
            <w:pPr>
              <w:rPr>
                <w:i/>
                <w:iCs/>
                <w:lang w:eastAsia="de-DE"/>
              </w:rPr>
            </w:pPr>
            <w:r>
              <w:rPr>
                <w:i/>
                <w:iCs/>
                <w:lang w:eastAsia="de-DE"/>
              </w:rPr>
              <w:t>David</w:t>
            </w:r>
          </w:p>
        </w:tc>
      </w:tr>
      <w:tr w:rsidR="002235A8" w:rsidRPr="00B91718" w14:paraId="58D9D47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548773E" w14:textId="77777777" w:rsidR="002235A8" w:rsidRPr="00B91718" w:rsidRDefault="002235A8"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38135612" w14:textId="77777777" w:rsidR="002235A8" w:rsidRPr="00B91718" w:rsidRDefault="002235A8" w:rsidP="003B396F">
            <w:pPr>
              <w:rPr>
                <w:i/>
                <w:iCs/>
                <w:lang w:eastAsia="de-DE"/>
              </w:rPr>
            </w:pPr>
            <w:r w:rsidRPr="001479FC">
              <w:rPr>
                <w:i/>
                <w:iCs/>
                <w:lang w:eastAsia="de-DE"/>
              </w:rPr>
              <w:t>0 (mängelfrei)</w:t>
            </w:r>
          </w:p>
        </w:tc>
      </w:tr>
      <w:tr w:rsidR="002235A8" w:rsidRPr="00B91718" w14:paraId="4FBB42D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7B9CB74" w14:textId="77777777" w:rsidR="002235A8" w:rsidRPr="00B91718" w:rsidRDefault="002235A8"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DBEE745" w14:textId="77777777" w:rsidR="002235A8" w:rsidRPr="00B91718" w:rsidRDefault="002235A8" w:rsidP="003B396F">
            <w:pPr>
              <w:rPr>
                <w:i/>
                <w:iCs/>
                <w:lang w:eastAsia="de-DE"/>
              </w:rPr>
            </w:pPr>
            <w:r>
              <w:rPr>
                <w:i/>
                <w:iCs/>
                <w:lang w:eastAsia="de-DE"/>
              </w:rPr>
              <w:t>Kein Mangel</w:t>
            </w:r>
          </w:p>
        </w:tc>
      </w:tr>
      <w:tr w:rsidR="002235A8" w:rsidRPr="00B91718" w14:paraId="14235A7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E0121C7" w14:textId="77777777" w:rsidR="002235A8" w:rsidRPr="00B91718" w:rsidRDefault="002235A8"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C79B50B" w14:textId="7323C1BD" w:rsidR="002235A8" w:rsidRPr="00B91718" w:rsidRDefault="002235A8" w:rsidP="003B396F">
            <w:pPr>
              <w:rPr>
                <w:i/>
                <w:iCs/>
                <w:lang w:eastAsia="de-DE"/>
              </w:rPr>
            </w:pPr>
            <w:r w:rsidRPr="003E2FEA">
              <w:rPr>
                <w:i/>
                <w:iCs/>
                <w:lang w:eastAsia="de-DE"/>
              </w:rPr>
              <w:t xml:space="preserve">Person </w:t>
            </w:r>
            <w:r>
              <w:rPr>
                <w:i/>
                <w:iCs/>
                <w:lang w:eastAsia="de-DE"/>
              </w:rPr>
              <w:t xml:space="preserve">wurde nicht bearbeitet und die </w:t>
            </w:r>
            <w:r w:rsidRPr="00B80E06">
              <w:rPr>
                <w:i/>
                <w:iCs/>
                <w:lang w:eastAsia="de-DE"/>
              </w:rPr>
              <w:t>Fehlermeldung</w:t>
            </w:r>
            <w:r>
              <w:rPr>
                <w:i/>
                <w:iCs/>
                <w:lang w:eastAsia="de-DE"/>
              </w:rPr>
              <w:t xml:space="preserve"> wurde</w:t>
            </w:r>
            <w:r w:rsidRPr="00B80E06">
              <w:rPr>
                <w:i/>
                <w:iCs/>
                <w:lang w:eastAsia="de-DE"/>
              </w:rPr>
              <w:t xml:space="preserve"> korrekt angezeigt</w:t>
            </w:r>
            <w:r>
              <w:rPr>
                <w:i/>
                <w:iCs/>
                <w:lang w:eastAsia="de-DE"/>
              </w:rPr>
              <w:t xml:space="preserve">, dass </w:t>
            </w:r>
            <w:r w:rsidRPr="00B80E06">
              <w:rPr>
                <w:i/>
                <w:iCs/>
                <w:lang w:eastAsia="de-DE"/>
              </w:rPr>
              <w:t>d</w:t>
            </w:r>
            <w:r w:rsidR="006438A0">
              <w:rPr>
                <w:i/>
                <w:iCs/>
                <w:lang w:eastAsia="de-DE"/>
              </w:rPr>
              <w:t xml:space="preserve">ie E-Mail-Adresse </w:t>
            </w:r>
            <w:r w:rsidRPr="00B80E06">
              <w:rPr>
                <w:i/>
                <w:iCs/>
                <w:lang w:eastAsia="de-DE"/>
              </w:rPr>
              <w:t>angegeben werden</w:t>
            </w:r>
            <w:r>
              <w:rPr>
                <w:i/>
                <w:iCs/>
                <w:lang w:eastAsia="de-DE"/>
              </w:rPr>
              <w:t xml:space="preserve"> muss</w:t>
            </w:r>
            <w:r w:rsidRPr="00B80E06">
              <w:rPr>
                <w:i/>
                <w:iCs/>
                <w:lang w:eastAsia="de-DE"/>
              </w:rPr>
              <w:t>.</w:t>
            </w:r>
          </w:p>
        </w:tc>
      </w:tr>
    </w:tbl>
    <w:p w14:paraId="483B2FB8" w14:textId="4F22F4A3" w:rsidR="00021B05" w:rsidRPr="008A5C85" w:rsidRDefault="00021B05" w:rsidP="00021B05">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021B05" w:rsidRPr="00B91718" w14:paraId="0B8B6C5D"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1A28382" w14:textId="77777777" w:rsidR="00021B05" w:rsidRPr="00B91718" w:rsidRDefault="00021B05"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729BC7A6" w14:textId="160B9288" w:rsidR="00021B05" w:rsidRPr="00EA3862" w:rsidRDefault="00021B05" w:rsidP="003B396F">
            <w:pPr>
              <w:rPr>
                <w:rFonts w:cs="Arial"/>
                <w:i/>
                <w:iCs/>
                <w:lang w:eastAsia="de-DE"/>
              </w:rPr>
            </w:pPr>
            <w:r w:rsidRPr="00EA3862">
              <w:rPr>
                <w:rFonts w:cs="Arial"/>
                <w:i/>
                <w:iCs/>
                <w:lang w:eastAsia="de-DE"/>
              </w:rPr>
              <w:t>T-1</w:t>
            </w:r>
            <w:r>
              <w:rPr>
                <w:rFonts w:cs="Arial"/>
                <w:i/>
                <w:iCs/>
                <w:lang w:eastAsia="de-DE"/>
              </w:rPr>
              <w:t>1</w:t>
            </w:r>
            <w:r>
              <w:rPr>
                <w:rFonts w:cs="Arial"/>
                <w:i/>
                <w:iCs/>
                <w:lang w:eastAsia="de-DE"/>
              </w:rPr>
              <w:t>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5D4718B3" w14:textId="01673FA4" w:rsidR="00021B05" w:rsidRPr="00B91718" w:rsidRDefault="00FD701D" w:rsidP="003B396F">
            <w:pPr>
              <w:rPr>
                <w:rFonts w:cs="Arial"/>
                <w:i/>
                <w:iCs/>
                <w:sz w:val="24"/>
                <w:szCs w:val="24"/>
                <w:lang w:eastAsia="de-DE"/>
              </w:rPr>
            </w:pPr>
            <w:r w:rsidRPr="00FD701D">
              <w:rPr>
                <w:rFonts w:cs="Arial"/>
                <w:i/>
                <w:iCs/>
                <w:sz w:val="24"/>
                <w:szCs w:val="24"/>
                <w:lang w:eastAsia="de-DE"/>
              </w:rPr>
              <w:t xml:space="preserve">Person bearbeiten </w:t>
            </w:r>
            <w:r w:rsidR="004922E7" w:rsidRPr="00FD701D">
              <w:rPr>
                <w:rFonts w:cs="Arial"/>
                <w:i/>
                <w:iCs/>
                <w:sz w:val="24"/>
                <w:szCs w:val="24"/>
                <w:lang w:eastAsia="de-DE"/>
              </w:rPr>
              <w:t>mit ungültigem altem Passwort</w:t>
            </w:r>
          </w:p>
        </w:tc>
      </w:tr>
      <w:tr w:rsidR="00021B05" w:rsidRPr="00B91718" w14:paraId="4B7CF84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EC8DD62" w14:textId="77777777" w:rsidR="00021B05" w:rsidRPr="00B91718" w:rsidRDefault="00021B05"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AE2023E" w14:textId="4AC964E8" w:rsidR="00021B05" w:rsidRPr="00EA3862" w:rsidRDefault="002077CD" w:rsidP="003B396F">
            <w:pPr>
              <w:rPr>
                <w:rFonts w:cs="Arial"/>
                <w:i/>
                <w:iCs/>
                <w:lang w:eastAsia="de-DE"/>
              </w:rPr>
            </w:pPr>
            <w:r w:rsidRPr="002077CD">
              <w:rPr>
                <w:rFonts w:cs="Arial"/>
                <w:i/>
                <w:iCs/>
                <w:lang w:eastAsia="de-DE"/>
              </w:rPr>
              <w:t>Überprüft, ob beim Bearbeiten einer Person und Angabe eines ungültigen alten Passworts eine Fehlermeldung angezeigt wird, die darauf hinweist, dass das alte Passwort gültig sein muss.</w:t>
            </w:r>
          </w:p>
        </w:tc>
      </w:tr>
      <w:tr w:rsidR="00021B05" w:rsidRPr="00B91718" w14:paraId="63680B7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4DFACA" w14:textId="77777777" w:rsidR="00021B05" w:rsidRPr="00B91718" w:rsidRDefault="00021B05"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E9ACAF0" w14:textId="06537E4A" w:rsidR="00021B05" w:rsidRPr="00EA3862" w:rsidRDefault="005063F2" w:rsidP="003B396F">
            <w:pPr>
              <w:rPr>
                <w:rFonts w:cs="Arial"/>
                <w:i/>
                <w:iCs/>
                <w:lang w:eastAsia="de-DE"/>
              </w:rPr>
            </w:pPr>
            <w:r>
              <w:rPr>
                <w:rFonts w:cs="Arial"/>
                <w:i/>
                <w:iCs/>
                <w:lang w:eastAsia="de-DE"/>
              </w:rPr>
              <w:t>Pflichtfelder gültig eingegeben,</w:t>
            </w:r>
            <w:r w:rsidRPr="005063F2">
              <w:rPr>
                <w:rFonts w:cs="Arial"/>
                <w:i/>
                <w:iCs/>
                <w:lang w:eastAsia="de-DE"/>
              </w:rPr>
              <w:t xml:space="preserve"> jedoch ein ungültiges altes Passwort </w:t>
            </w:r>
            <w:r>
              <w:rPr>
                <w:rFonts w:cs="Arial"/>
                <w:i/>
                <w:iCs/>
                <w:lang w:eastAsia="de-DE"/>
              </w:rPr>
              <w:t>wurde angegeben.</w:t>
            </w:r>
          </w:p>
        </w:tc>
      </w:tr>
      <w:tr w:rsidR="00021B05" w:rsidRPr="00B91718" w14:paraId="0D2457E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98CA980" w14:textId="77777777" w:rsidR="00021B05" w:rsidRPr="00B91718" w:rsidRDefault="00021B05"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305F3B18" w14:textId="77777777" w:rsidR="00CC4A6B" w:rsidRPr="00CC4A6B" w:rsidRDefault="00CC4A6B" w:rsidP="00CC4A6B">
            <w:pPr>
              <w:pStyle w:val="Listenabsatz"/>
              <w:numPr>
                <w:ilvl w:val="0"/>
                <w:numId w:val="38"/>
              </w:numPr>
              <w:rPr>
                <w:rFonts w:cs="Arial"/>
                <w:i/>
                <w:iCs/>
                <w:lang w:eastAsia="de-DE"/>
              </w:rPr>
            </w:pPr>
            <w:r w:rsidRPr="00CC4A6B">
              <w:rPr>
                <w:rFonts w:cs="Arial"/>
                <w:i/>
                <w:iCs/>
                <w:lang w:eastAsia="de-DE"/>
              </w:rPr>
              <w:t>Navigieren zur Bearbeitungsseite der Person.</w:t>
            </w:r>
          </w:p>
          <w:p w14:paraId="506AD6B1" w14:textId="55D35179" w:rsidR="00CC4A6B" w:rsidRPr="00CC4A6B" w:rsidRDefault="00CC4A6B" w:rsidP="00CC4A6B">
            <w:pPr>
              <w:pStyle w:val="Listenabsatz"/>
              <w:numPr>
                <w:ilvl w:val="0"/>
                <w:numId w:val="38"/>
              </w:numPr>
              <w:rPr>
                <w:rFonts w:cs="Arial"/>
                <w:i/>
                <w:iCs/>
                <w:lang w:eastAsia="de-DE"/>
              </w:rPr>
            </w:pPr>
            <w:r w:rsidRPr="00CC4A6B">
              <w:rPr>
                <w:rFonts w:cs="Arial"/>
                <w:i/>
                <w:iCs/>
                <w:lang w:eastAsia="de-DE"/>
              </w:rPr>
              <w:t>Eingabe eines ungültigen alten Passworts</w:t>
            </w:r>
            <w:r>
              <w:rPr>
                <w:rFonts w:cs="Arial"/>
                <w:i/>
                <w:iCs/>
                <w:lang w:eastAsia="de-DE"/>
              </w:rPr>
              <w:t>.</w:t>
            </w:r>
          </w:p>
          <w:p w14:paraId="15919596" w14:textId="1AE961A4" w:rsidR="00021B05" w:rsidRPr="00CC4A6B" w:rsidRDefault="00CC4A6B" w:rsidP="00CC4A6B">
            <w:pPr>
              <w:pStyle w:val="Listenabsatz"/>
              <w:numPr>
                <w:ilvl w:val="0"/>
                <w:numId w:val="38"/>
              </w:numPr>
              <w:rPr>
                <w:rFonts w:cs="Arial"/>
                <w:i/>
                <w:iCs/>
                <w:lang w:eastAsia="de-DE"/>
              </w:rPr>
            </w:pPr>
            <w:r w:rsidRPr="00CC4A6B">
              <w:rPr>
                <w:rFonts w:cs="Arial"/>
                <w:i/>
                <w:iCs/>
                <w:lang w:eastAsia="de-DE"/>
              </w:rPr>
              <w:t>Bestätigung der Änderungen.</w:t>
            </w:r>
          </w:p>
        </w:tc>
      </w:tr>
      <w:tr w:rsidR="00021B05" w:rsidRPr="00B91718" w14:paraId="3475CE9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64C6260" w14:textId="77777777" w:rsidR="00021B05" w:rsidRPr="00B91718" w:rsidRDefault="00021B05"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B66DE94" w14:textId="1CD9BAA7" w:rsidR="00021B05" w:rsidRPr="00EA3862" w:rsidRDefault="00ED23C3" w:rsidP="003B396F">
            <w:pPr>
              <w:rPr>
                <w:rFonts w:cs="Arial"/>
                <w:i/>
                <w:iCs/>
                <w:lang w:eastAsia="de-DE"/>
              </w:rPr>
            </w:pPr>
            <w:r w:rsidRPr="00ED23C3">
              <w:rPr>
                <w:rFonts w:cs="Arial"/>
                <w:i/>
                <w:iCs/>
                <w:lang w:eastAsia="de-DE"/>
              </w:rPr>
              <w:t xml:space="preserve">Die Bearbeitung wird nicht durchgeführt. Es wird eine Fehlermeldung angezeigt, die den Benutzer darauf hinweist, dass das </w:t>
            </w:r>
            <w:r w:rsidR="00EB39A2">
              <w:rPr>
                <w:rFonts w:cs="Arial"/>
                <w:i/>
                <w:iCs/>
                <w:lang w:eastAsia="de-DE"/>
              </w:rPr>
              <w:t>neue</w:t>
            </w:r>
            <w:r w:rsidRPr="00ED23C3">
              <w:rPr>
                <w:rFonts w:cs="Arial"/>
                <w:i/>
                <w:iCs/>
                <w:lang w:eastAsia="de-DE"/>
              </w:rPr>
              <w:t xml:space="preserve"> Passwort ungültig ist.</w:t>
            </w:r>
          </w:p>
        </w:tc>
      </w:tr>
    </w:tbl>
    <w:p w14:paraId="2682AC27" w14:textId="77777777" w:rsidR="00021B05" w:rsidRDefault="00021B05" w:rsidP="00021B05">
      <w:pPr>
        <w:rPr>
          <w:noProof/>
        </w:rPr>
      </w:pPr>
    </w:p>
    <w:p w14:paraId="7E132A55" w14:textId="03759CCC" w:rsidR="00021B05" w:rsidRPr="0021177D" w:rsidRDefault="007C4070" w:rsidP="00021B05">
      <w:pPr>
        <w:rPr>
          <w:b/>
          <w:bCs/>
        </w:rPr>
      </w:pPr>
      <w:r>
        <w:rPr>
          <w:noProof/>
        </w:rPr>
        <w:drawing>
          <wp:anchor distT="0" distB="0" distL="114300" distR="114300" simplePos="0" relativeHeight="251726848" behindDoc="0" locked="0" layoutInCell="1" allowOverlap="1" wp14:anchorId="4786DF18" wp14:editId="2ECA0DC3">
            <wp:simplePos x="0" y="0"/>
            <wp:positionH relativeFrom="page">
              <wp:align>center</wp:align>
            </wp:positionH>
            <wp:positionV relativeFrom="paragraph">
              <wp:posOffset>2122170</wp:posOffset>
            </wp:positionV>
            <wp:extent cx="4260215" cy="3576320"/>
            <wp:effectExtent l="0" t="0" r="6985" b="5080"/>
            <wp:wrapTopAndBottom/>
            <wp:docPr id="1381099244"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60215"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B05"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021B05" w:rsidRPr="00B91718" w14:paraId="2A8C379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4BFABC" w14:textId="77777777" w:rsidR="00021B05" w:rsidRPr="00B91718" w:rsidRDefault="00021B05"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3DDEE1E1" w14:textId="7AAE8C19" w:rsidR="00021B05" w:rsidRPr="00B91718" w:rsidRDefault="00021B05" w:rsidP="003B396F">
            <w:pPr>
              <w:rPr>
                <w:i/>
                <w:iCs/>
                <w:lang w:eastAsia="de-DE"/>
              </w:rPr>
            </w:pPr>
            <w:r>
              <w:rPr>
                <w:i/>
                <w:iCs/>
                <w:lang w:eastAsia="de-DE"/>
              </w:rPr>
              <w:t xml:space="preserve">13.03.2024, </w:t>
            </w:r>
            <w:r>
              <w:rPr>
                <w:i/>
                <w:iCs/>
                <w:lang w:eastAsia="de-DE"/>
              </w:rPr>
              <w:t>15:10</w:t>
            </w:r>
            <w:r>
              <w:rPr>
                <w:i/>
                <w:iCs/>
                <w:lang w:eastAsia="de-DE"/>
              </w:rPr>
              <w:t xml:space="preserve"> Uhr</w:t>
            </w:r>
          </w:p>
        </w:tc>
      </w:tr>
      <w:tr w:rsidR="00021B05" w:rsidRPr="00B91718" w14:paraId="07C6363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03CDD24" w14:textId="77777777" w:rsidR="00021B05" w:rsidRPr="00B91718" w:rsidRDefault="00021B05"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9FC86A5" w14:textId="77777777" w:rsidR="00021B05" w:rsidRPr="00B91718" w:rsidRDefault="00021B05" w:rsidP="003B396F">
            <w:pPr>
              <w:rPr>
                <w:i/>
                <w:iCs/>
                <w:lang w:eastAsia="de-DE"/>
              </w:rPr>
            </w:pPr>
            <w:r>
              <w:rPr>
                <w:i/>
                <w:iCs/>
                <w:lang w:eastAsia="de-DE"/>
              </w:rPr>
              <w:t>David</w:t>
            </w:r>
          </w:p>
        </w:tc>
      </w:tr>
      <w:tr w:rsidR="00021B05" w:rsidRPr="00B91718" w14:paraId="7C60854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A1BBB3E" w14:textId="77777777" w:rsidR="00021B05" w:rsidRPr="00B91718" w:rsidRDefault="00021B05"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74EB27BD" w14:textId="77777777" w:rsidR="00021B05" w:rsidRPr="00B91718" w:rsidRDefault="00021B05" w:rsidP="003B396F">
            <w:pPr>
              <w:rPr>
                <w:i/>
                <w:iCs/>
                <w:lang w:eastAsia="de-DE"/>
              </w:rPr>
            </w:pPr>
            <w:r w:rsidRPr="001479FC">
              <w:rPr>
                <w:i/>
                <w:iCs/>
                <w:lang w:eastAsia="de-DE"/>
              </w:rPr>
              <w:t>0 (mängelfrei)</w:t>
            </w:r>
          </w:p>
        </w:tc>
      </w:tr>
      <w:tr w:rsidR="00021B05" w:rsidRPr="00B91718" w14:paraId="629E10A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DE5EC4E" w14:textId="77777777" w:rsidR="00021B05" w:rsidRPr="00B91718" w:rsidRDefault="00021B05"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18A73B63" w14:textId="77777777" w:rsidR="00021B05" w:rsidRPr="00B91718" w:rsidRDefault="00021B05" w:rsidP="003B396F">
            <w:pPr>
              <w:rPr>
                <w:i/>
                <w:iCs/>
                <w:lang w:eastAsia="de-DE"/>
              </w:rPr>
            </w:pPr>
            <w:r>
              <w:rPr>
                <w:i/>
                <w:iCs/>
                <w:lang w:eastAsia="de-DE"/>
              </w:rPr>
              <w:t>Kein Mangel</w:t>
            </w:r>
          </w:p>
        </w:tc>
      </w:tr>
      <w:tr w:rsidR="00021B05" w:rsidRPr="00B91718" w14:paraId="67C78F4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4F14EF3" w14:textId="77777777" w:rsidR="00021B05" w:rsidRPr="00B91718" w:rsidRDefault="00021B05"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86EA549" w14:textId="7DF79C1B" w:rsidR="00021B05" w:rsidRPr="00B91718" w:rsidRDefault="00EB39A2" w:rsidP="003B396F">
            <w:pPr>
              <w:rPr>
                <w:i/>
                <w:iCs/>
                <w:lang w:eastAsia="de-DE"/>
              </w:rPr>
            </w:pPr>
            <w:r w:rsidRPr="00EB39A2">
              <w:rPr>
                <w:i/>
                <w:iCs/>
                <w:lang w:eastAsia="de-DE"/>
              </w:rPr>
              <w:t>Die Bearbeitung wird nicht durchgeführt. Es wird eine Fehlermeldung angezeigt, die den Benutzer darauf hinweist, dass das neue Passwort gültig sein muss.</w:t>
            </w:r>
          </w:p>
        </w:tc>
      </w:tr>
    </w:tbl>
    <w:p w14:paraId="2C49FCA9" w14:textId="6BADBE97" w:rsidR="00526F12" w:rsidRPr="008A5C85" w:rsidRDefault="00526F12" w:rsidP="00526F1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526F12" w:rsidRPr="00B91718" w14:paraId="513AACB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D6E9CC3" w14:textId="77777777" w:rsidR="00526F12" w:rsidRPr="00B91718" w:rsidRDefault="00526F1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780B59E" w14:textId="3807F997" w:rsidR="00526F12" w:rsidRPr="00EA3862" w:rsidRDefault="00526F12" w:rsidP="003B396F">
            <w:pPr>
              <w:rPr>
                <w:rFonts w:cs="Arial"/>
                <w:i/>
                <w:iCs/>
                <w:lang w:eastAsia="de-DE"/>
              </w:rPr>
            </w:pPr>
            <w:r w:rsidRPr="00EA3862">
              <w:rPr>
                <w:rFonts w:cs="Arial"/>
                <w:i/>
                <w:iCs/>
                <w:lang w:eastAsia="de-DE"/>
              </w:rPr>
              <w:t>T-1</w:t>
            </w:r>
            <w:r>
              <w:rPr>
                <w:rFonts w:cs="Arial"/>
                <w:i/>
                <w:iCs/>
                <w:lang w:eastAsia="de-DE"/>
              </w:rPr>
              <w:t>1</w:t>
            </w:r>
            <w:r>
              <w:rPr>
                <w:rFonts w:cs="Arial"/>
                <w:i/>
                <w:iCs/>
                <w:lang w:eastAsia="de-DE"/>
              </w:rPr>
              <w:t>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FC41A87" w14:textId="0E37A792" w:rsidR="00526F12" w:rsidRPr="00B91718" w:rsidRDefault="00526F12" w:rsidP="003B396F">
            <w:pPr>
              <w:rPr>
                <w:rFonts w:cs="Arial"/>
                <w:i/>
                <w:iCs/>
                <w:sz w:val="24"/>
                <w:szCs w:val="24"/>
                <w:lang w:eastAsia="de-DE"/>
              </w:rPr>
            </w:pPr>
            <w:r w:rsidRPr="00FD701D">
              <w:rPr>
                <w:rFonts w:cs="Arial"/>
                <w:i/>
                <w:iCs/>
                <w:sz w:val="24"/>
                <w:szCs w:val="24"/>
                <w:lang w:eastAsia="de-DE"/>
              </w:rPr>
              <w:t xml:space="preserve">Person bearbeiten mit ungültigem </w:t>
            </w:r>
            <w:r w:rsidR="00B30037">
              <w:rPr>
                <w:rFonts w:cs="Arial"/>
                <w:i/>
                <w:iCs/>
                <w:sz w:val="24"/>
                <w:szCs w:val="24"/>
                <w:lang w:eastAsia="de-DE"/>
              </w:rPr>
              <w:t>neuem</w:t>
            </w:r>
            <w:r w:rsidRPr="00FD701D">
              <w:rPr>
                <w:rFonts w:cs="Arial"/>
                <w:i/>
                <w:iCs/>
                <w:sz w:val="24"/>
                <w:szCs w:val="24"/>
                <w:lang w:eastAsia="de-DE"/>
              </w:rPr>
              <w:t xml:space="preserve"> Passwort</w:t>
            </w:r>
          </w:p>
        </w:tc>
      </w:tr>
      <w:tr w:rsidR="00526F12" w:rsidRPr="00B91718" w14:paraId="6B82A46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300FC77" w14:textId="77777777" w:rsidR="00526F12" w:rsidRPr="00B91718" w:rsidRDefault="00526F1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67E2311A" w14:textId="77EC9BB3" w:rsidR="00526F12" w:rsidRPr="00EA3862" w:rsidRDefault="00526F12" w:rsidP="003B396F">
            <w:pPr>
              <w:rPr>
                <w:rFonts w:cs="Arial"/>
                <w:i/>
                <w:iCs/>
                <w:lang w:eastAsia="de-DE"/>
              </w:rPr>
            </w:pPr>
            <w:r w:rsidRPr="004922E7">
              <w:rPr>
                <w:rFonts w:cs="Arial"/>
                <w:i/>
                <w:iCs/>
                <w:lang w:eastAsia="de-DE"/>
              </w:rPr>
              <w:t xml:space="preserve">Überprüft, ob beim Bearbeiten einer Person und Angabe eines ungültigen </w:t>
            </w:r>
            <w:r w:rsidR="00D2561F">
              <w:rPr>
                <w:rFonts w:cs="Arial"/>
                <w:i/>
                <w:iCs/>
                <w:lang w:eastAsia="de-DE"/>
              </w:rPr>
              <w:t>neuem</w:t>
            </w:r>
            <w:r w:rsidRPr="004922E7">
              <w:rPr>
                <w:rFonts w:cs="Arial"/>
                <w:i/>
                <w:iCs/>
                <w:lang w:eastAsia="de-DE"/>
              </w:rPr>
              <w:t xml:space="preserve"> Passworts eine Fehlermeldung angezeigt wird.</w:t>
            </w:r>
          </w:p>
        </w:tc>
      </w:tr>
      <w:tr w:rsidR="002239FA" w:rsidRPr="00B91718" w14:paraId="1F7AE25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DEA348D" w14:textId="77777777" w:rsidR="002239FA" w:rsidRPr="00B91718" w:rsidRDefault="002239FA" w:rsidP="002239FA">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CEEC7FB" w14:textId="568E759B" w:rsidR="002239FA" w:rsidRPr="00EA3862" w:rsidRDefault="002239FA" w:rsidP="002239FA">
            <w:pPr>
              <w:rPr>
                <w:rFonts w:cs="Arial"/>
                <w:i/>
                <w:iCs/>
                <w:lang w:eastAsia="de-DE"/>
              </w:rPr>
            </w:pPr>
            <w:r>
              <w:rPr>
                <w:rFonts w:cs="Arial"/>
                <w:i/>
                <w:iCs/>
                <w:lang w:eastAsia="de-DE"/>
              </w:rPr>
              <w:t>Pflichtfelder gültig eingegeben,</w:t>
            </w:r>
            <w:r w:rsidRPr="005063F2">
              <w:rPr>
                <w:rFonts w:cs="Arial"/>
                <w:i/>
                <w:iCs/>
                <w:lang w:eastAsia="de-DE"/>
              </w:rPr>
              <w:t xml:space="preserve"> jedoch ein ungültiges </w:t>
            </w:r>
            <w:r w:rsidR="000C6FFB">
              <w:rPr>
                <w:rFonts w:cs="Arial"/>
                <w:i/>
                <w:iCs/>
                <w:lang w:eastAsia="de-DE"/>
              </w:rPr>
              <w:t>neues</w:t>
            </w:r>
            <w:r w:rsidRPr="005063F2">
              <w:rPr>
                <w:rFonts w:cs="Arial"/>
                <w:i/>
                <w:iCs/>
                <w:lang w:eastAsia="de-DE"/>
              </w:rPr>
              <w:t xml:space="preserve"> Passwort </w:t>
            </w:r>
            <w:r>
              <w:rPr>
                <w:rFonts w:cs="Arial"/>
                <w:i/>
                <w:iCs/>
                <w:lang w:eastAsia="de-DE"/>
              </w:rPr>
              <w:t>wurde angegeben.</w:t>
            </w:r>
          </w:p>
        </w:tc>
      </w:tr>
      <w:tr w:rsidR="00526F12" w:rsidRPr="00B91718" w14:paraId="7FFE4FF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8491A43" w14:textId="77777777" w:rsidR="00526F12" w:rsidRPr="00B91718" w:rsidRDefault="00526F1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346BA811" w14:textId="77777777" w:rsidR="004911B1" w:rsidRPr="00CC4A6B" w:rsidRDefault="004911B1" w:rsidP="004911B1">
            <w:pPr>
              <w:pStyle w:val="Listenabsatz"/>
              <w:numPr>
                <w:ilvl w:val="0"/>
                <w:numId w:val="39"/>
              </w:numPr>
              <w:rPr>
                <w:rFonts w:cs="Arial"/>
                <w:i/>
                <w:iCs/>
                <w:lang w:eastAsia="de-DE"/>
              </w:rPr>
            </w:pPr>
            <w:r w:rsidRPr="00CC4A6B">
              <w:rPr>
                <w:rFonts w:cs="Arial"/>
                <w:i/>
                <w:iCs/>
                <w:lang w:eastAsia="de-DE"/>
              </w:rPr>
              <w:t>Navigieren zur Bearbeitungsseite der Person.</w:t>
            </w:r>
          </w:p>
          <w:p w14:paraId="211B5691" w14:textId="67F902CD" w:rsidR="004911B1" w:rsidRPr="00CC4A6B" w:rsidRDefault="004911B1" w:rsidP="004911B1">
            <w:pPr>
              <w:pStyle w:val="Listenabsatz"/>
              <w:numPr>
                <w:ilvl w:val="0"/>
                <w:numId w:val="39"/>
              </w:numPr>
              <w:rPr>
                <w:rFonts w:cs="Arial"/>
                <w:i/>
                <w:iCs/>
                <w:lang w:eastAsia="de-DE"/>
              </w:rPr>
            </w:pPr>
            <w:r w:rsidRPr="00CC4A6B">
              <w:rPr>
                <w:rFonts w:cs="Arial"/>
                <w:i/>
                <w:iCs/>
                <w:lang w:eastAsia="de-DE"/>
              </w:rPr>
              <w:t xml:space="preserve">Eingabe eines ungültigen </w:t>
            </w:r>
            <w:r>
              <w:rPr>
                <w:rFonts w:cs="Arial"/>
                <w:i/>
                <w:iCs/>
                <w:lang w:eastAsia="de-DE"/>
              </w:rPr>
              <w:t>neuen</w:t>
            </w:r>
            <w:r w:rsidRPr="00CC4A6B">
              <w:rPr>
                <w:rFonts w:cs="Arial"/>
                <w:i/>
                <w:iCs/>
                <w:lang w:eastAsia="de-DE"/>
              </w:rPr>
              <w:t xml:space="preserve"> Passworts</w:t>
            </w:r>
            <w:r>
              <w:rPr>
                <w:rFonts w:cs="Arial"/>
                <w:i/>
                <w:iCs/>
                <w:lang w:eastAsia="de-DE"/>
              </w:rPr>
              <w:t>.</w:t>
            </w:r>
          </w:p>
          <w:p w14:paraId="3AC0580A" w14:textId="30D4A99B" w:rsidR="00526F12" w:rsidRPr="007023FD" w:rsidRDefault="004911B1" w:rsidP="004911B1">
            <w:pPr>
              <w:pStyle w:val="Listenabsatz"/>
              <w:numPr>
                <w:ilvl w:val="0"/>
                <w:numId w:val="39"/>
              </w:numPr>
              <w:rPr>
                <w:rFonts w:cs="Arial"/>
                <w:i/>
                <w:iCs/>
                <w:lang w:eastAsia="de-DE"/>
              </w:rPr>
            </w:pPr>
            <w:r w:rsidRPr="00CC4A6B">
              <w:rPr>
                <w:rFonts w:cs="Arial"/>
                <w:i/>
                <w:iCs/>
                <w:lang w:eastAsia="de-DE"/>
              </w:rPr>
              <w:t>Bestätigung der Änderungen.</w:t>
            </w:r>
          </w:p>
        </w:tc>
      </w:tr>
      <w:tr w:rsidR="00526F12" w:rsidRPr="00B91718" w14:paraId="1695D6A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A4EE337" w14:textId="77777777" w:rsidR="00526F12" w:rsidRPr="00B91718" w:rsidRDefault="00526F1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F6F9437" w14:textId="39CCBFAA" w:rsidR="00526F12" w:rsidRPr="00EA3862" w:rsidRDefault="00526F12" w:rsidP="003B396F">
            <w:pPr>
              <w:rPr>
                <w:rFonts w:cs="Arial"/>
                <w:i/>
                <w:iCs/>
                <w:lang w:eastAsia="de-DE"/>
              </w:rPr>
            </w:pPr>
            <w:r w:rsidRPr="00867666">
              <w:rPr>
                <w:rFonts w:cs="Arial"/>
                <w:i/>
                <w:iCs/>
                <w:lang w:eastAsia="de-DE"/>
              </w:rPr>
              <w:t>Eine Fehlermeldung wird angezeigt, die darauf hinweist, dass eine gültige Competec E-Mail-Adresse angegeben werden muss.</w:t>
            </w:r>
          </w:p>
        </w:tc>
      </w:tr>
    </w:tbl>
    <w:p w14:paraId="0D5881E3" w14:textId="030A767B" w:rsidR="00526F12" w:rsidRDefault="00526F12" w:rsidP="00526F12">
      <w:pPr>
        <w:rPr>
          <w:noProof/>
        </w:rPr>
      </w:pPr>
    </w:p>
    <w:p w14:paraId="177BA44E" w14:textId="309D91DD" w:rsidR="00526F12" w:rsidRPr="0021177D" w:rsidRDefault="007C4070" w:rsidP="00526F12">
      <w:pPr>
        <w:rPr>
          <w:b/>
          <w:bCs/>
        </w:rPr>
      </w:pPr>
      <w:r>
        <w:rPr>
          <w:b/>
          <w:bCs/>
          <w:noProof/>
        </w:rPr>
        <w:drawing>
          <wp:anchor distT="0" distB="0" distL="114300" distR="114300" simplePos="0" relativeHeight="251727872" behindDoc="0" locked="0" layoutInCell="1" allowOverlap="1" wp14:anchorId="67D28BBD" wp14:editId="67048B90">
            <wp:simplePos x="0" y="0"/>
            <wp:positionH relativeFrom="margin">
              <wp:align>center</wp:align>
            </wp:positionH>
            <wp:positionV relativeFrom="paragraph">
              <wp:posOffset>1877695</wp:posOffset>
            </wp:positionV>
            <wp:extent cx="4879975" cy="4018280"/>
            <wp:effectExtent l="0" t="0" r="0" b="1270"/>
            <wp:wrapTopAndBottom/>
            <wp:docPr id="200755540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79975" cy="401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F12"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526F12" w:rsidRPr="00B91718" w14:paraId="0AB2A60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D5AF8B5" w14:textId="77777777" w:rsidR="00526F12" w:rsidRPr="00B91718" w:rsidRDefault="00526F1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60436AF" w14:textId="3A2DD4BB" w:rsidR="00526F12" w:rsidRPr="00B91718" w:rsidRDefault="00526F12" w:rsidP="003B396F">
            <w:pPr>
              <w:rPr>
                <w:i/>
                <w:iCs/>
                <w:lang w:eastAsia="de-DE"/>
              </w:rPr>
            </w:pPr>
            <w:r>
              <w:rPr>
                <w:i/>
                <w:iCs/>
                <w:lang w:eastAsia="de-DE"/>
              </w:rPr>
              <w:t>13.03.2024, 15:</w:t>
            </w:r>
            <w:r>
              <w:rPr>
                <w:i/>
                <w:iCs/>
                <w:lang w:eastAsia="de-DE"/>
              </w:rPr>
              <w:t>30</w:t>
            </w:r>
            <w:r>
              <w:rPr>
                <w:i/>
                <w:iCs/>
                <w:lang w:eastAsia="de-DE"/>
              </w:rPr>
              <w:t xml:space="preserve"> Uhr</w:t>
            </w:r>
          </w:p>
        </w:tc>
      </w:tr>
      <w:tr w:rsidR="00526F12" w:rsidRPr="00B91718" w14:paraId="6353E3DA"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29814D7" w14:textId="77777777" w:rsidR="00526F12" w:rsidRPr="00B91718" w:rsidRDefault="00526F1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F643BB9" w14:textId="4897153D" w:rsidR="00526F12" w:rsidRPr="00B91718" w:rsidRDefault="00526F12" w:rsidP="003B396F">
            <w:pPr>
              <w:rPr>
                <w:i/>
                <w:iCs/>
                <w:lang w:eastAsia="de-DE"/>
              </w:rPr>
            </w:pPr>
            <w:r>
              <w:rPr>
                <w:i/>
                <w:iCs/>
                <w:lang w:eastAsia="de-DE"/>
              </w:rPr>
              <w:t>David</w:t>
            </w:r>
          </w:p>
        </w:tc>
      </w:tr>
      <w:tr w:rsidR="00526F12" w:rsidRPr="00B91718" w14:paraId="359D608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4590328" w14:textId="77777777" w:rsidR="00526F12" w:rsidRPr="00B91718" w:rsidRDefault="00526F1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5DACAA9" w14:textId="53E2C02A" w:rsidR="00526F12" w:rsidRPr="00B91718" w:rsidRDefault="00526F12" w:rsidP="003B396F">
            <w:pPr>
              <w:rPr>
                <w:i/>
                <w:iCs/>
                <w:lang w:eastAsia="de-DE"/>
              </w:rPr>
            </w:pPr>
            <w:r w:rsidRPr="001479FC">
              <w:rPr>
                <w:i/>
                <w:iCs/>
                <w:lang w:eastAsia="de-DE"/>
              </w:rPr>
              <w:t>0 (mängelfrei)</w:t>
            </w:r>
          </w:p>
        </w:tc>
      </w:tr>
      <w:tr w:rsidR="00526F12" w:rsidRPr="00B91718" w14:paraId="51E4B99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18DF309" w14:textId="448ECC74" w:rsidR="00526F12" w:rsidRPr="00B91718" w:rsidRDefault="00526F1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DB19D19" w14:textId="02650E95" w:rsidR="00526F12" w:rsidRPr="00B91718" w:rsidRDefault="00526F12" w:rsidP="003B396F">
            <w:pPr>
              <w:rPr>
                <w:i/>
                <w:iCs/>
                <w:lang w:eastAsia="de-DE"/>
              </w:rPr>
            </w:pPr>
            <w:r>
              <w:rPr>
                <w:i/>
                <w:iCs/>
                <w:lang w:eastAsia="de-DE"/>
              </w:rPr>
              <w:t>Kein Mangel</w:t>
            </w:r>
          </w:p>
        </w:tc>
      </w:tr>
      <w:tr w:rsidR="00526F12" w:rsidRPr="00B91718" w14:paraId="14222F2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EB1039D" w14:textId="77777777" w:rsidR="00526F12" w:rsidRPr="00B91718" w:rsidRDefault="00526F1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7E4807D" w14:textId="77777777" w:rsidR="00526F12" w:rsidRPr="00B91718" w:rsidRDefault="00526F12" w:rsidP="003B396F">
            <w:pPr>
              <w:rPr>
                <w:i/>
                <w:iCs/>
                <w:lang w:eastAsia="de-DE"/>
              </w:rPr>
            </w:pPr>
            <w:r w:rsidRPr="003E2FEA">
              <w:rPr>
                <w:i/>
                <w:iCs/>
                <w:lang w:eastAsia="de-DE"/>
              </w:rPr>
              <w:t xml:space="preserve">Person </w:t>
            </w:r>
            <w:r>
              <w:rPr>
                <w:i/>
                <w:iCs/>
                <w:lang w:eastAsia="de-DE"/>
              </w:rPr>
              <w:t xml:space="preserve">wurde nicht bearbeitet und die </w:t>
            </w:r>
            <w:r w:rsidRPr="00B80E06">
              <w:rPr>
                <w:i/>
                <w:iCs/>
                <w:lang w:eastAsia="de-DE"/>
              </w:rPr>
              <w:t>Fehlermeldung</w:t>
            </w:r>
            <w:r>
              <w:rPr>
                <w:i/>
                <w:iCs/>
                <w:lang w:eastAsia="de-DE"/>
              </w:rPr>
              <w:t xml:space="preserve"> wurde</w:t>
            </w:r>
            <w:r w:rsidRPr="00B80E06">
              <w:rPr>
                <w:i/>
                <w:iCs/>
                <w:lang w:eastAsia="de-DE"/>
              </w:rPr>
              <w:t xml:space="preserve"> korrekt angezeigt</w:t>
            </w:r>
            <w:r>
              <w:rPr>
                <w:i/>
                <w:iCs/>
                <w:lang w:eastAsia="de-DE"/>
              </w:rPr>
              <w:t xml:space="preserve">, dass </w:t>
            </w:r>
            <w:r w:rsidRPr="00B80E06">
              <w:rPr>
                <w:i/>
                <w:iCs/>
                <w:lang w:eastAsia="de-DE"/>
              </w:rPr>
              <w:t>d</w:t>
            </w:r>
            <w:r>
              <w:rPr>
                <w:i/>
                <w:iCs/>
                <w:lang w:eastAsia="de-DE"/>
              </w:rPr>
              <w:t xml:space="preserve">ie E-Mail-Adresse </w:t>
            </w:r>
            <w:r w:rsidRPr="00B80E06">
              <w:rPr>
                <w:i/>
                <w:iCs/>
                <w:lang w:eastAsia="de-DE"/>
              </w:rPr>
              <w:t>angegeben werden</w:t>
            </w:r>
            <w:r>
              <w:rPr>
                <w:i/>
                <w:iCs/>
                <w:lang w:eastAsia="de-DE"/>
              </w:rPr>
              <w:t xml:space="preserve"> muss</w:t>
            </w:r>
            <w:r w:rsidRPr="00B80E06">
              <w:rPr>
                <w:i/>
                <w:iCs/>
                <w:lang w:eastAsia="de-DE"/>
              </w:rPr>
              <w:t>.</w:t>
            </w:r>
          </w:p>
        </w:tc>
      </w:tr>
    </w:tbl>
    <w:p w14:paraId="1C96C220" w14:textId="02451E07" w:rsidR="00EB6553" w:rsidRDefault="00EB6553" w:rsidP="0033300E">
      <w:pPr>
        <w:rPr>
          <w:b/>
          <w:bCs/>
        </w:rPr>
      </w:pPr>
    </w:p>
    <w:p w14:paraId="569D0DF0" w14:textId="737A2F81" w:rsidR="0033300E" w:rsidRPr="008A5C85" w:rsidRDefault="0033300E" w:rsidP="0033300E">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33300E" w:rsidRPr="00B91718" w14:paraId="0CC4C3C0"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2C951D" w14:textId="77777777" w:rsidR="0033300E" w:rsidRPr="00B91718" w:rsidRDefault="0033300E"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3616D13" w14:textId="72FF1D17" w:rsidR="0033300E" w:rsidRPr="00EA3862" w:rsidRDefault="0033300E" w:rsidP="003B396F">
            <w:pPr>
              <w:rPr>
                <w:rFonts w:cs="Arial"/>
                <w:i/>
                <w:iCs/>
                <w:lang w:eastAsia="de-DE"/>
              </w:rPr>
            </w:pPr>
            <w:r w:rsidRPr="00EA3862">
              <w:rPr>
                <w:rFonts w:cs="Arial"/>
                <w:i/>
                <w:iCs/>
                <w:lang w:eastAsia="de-DE"/>
              </w:rPr>
              <w:t>T-1</w:t>
            </w:r>
            <w:r>
              <w:rPr>
                <w:rFonts w:cs="Arial"/>
                <w:i/>
                <w:iCs/>
                <w:lang w:eastAsia="de-DE"/>
              </w:rPr>
              <w:t>1</w:t>
            </w:r>
            <w:r>
              <w:rPr>
                <w:rFonts w:cs="Arial"/>
                <w:i/>
                <w:iCs/>
                <w:lang w:eastAsia="de-DE"/>
              </w:rPr>
              <w:t>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BA24F31" w14:textId="1881DF1C" w:rsidR="0033300E" w:rsidRPr="00B91718" w:rsidRDefault="00EB6553" w:rsidP="003B396F">
            <w:pPr>
              <w:rPr>
                <w:rFonts w:cs="Arial"/>
                <w:i/>
                <w:iCs/>
                <w:sz w:val="24"/>
                <w:szCs w:val="24"/>
                <w:lang w:eastAsia="de-DE"/>
              </w:rPr>
            </w:pPr>
            <w:r w:rsidRPr="00EB6553">
              <w:rPr>
                <w:rFonts w:cs="Arial"/>
                <w:i/>
                <w:iCs/>
                <w:sz w:val="24"/>
                <w:szCs w:val="24"/>
                <w:lang w:eastAsia="de-DE"/>
              </w:rPr>
              <w:t>Person bearbeiten und das alte Passwort ist gleich wie das neue Passwort</w:t>
            </w:r>
          </w:p>
        </w:tc>
      </w:tr>
      <w:tr w:rsidR="0033300E" w:rsidRPr="00B91718" w14:paraId="63F449F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3965205" w14:textId="77777777" w:rsidR="0033300E" w:rsidRPr="00B91718" w:rsidRDefault="0033300E"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68D58FA3" w14:textId="6ECB6A3F" w:rsidR="0033300E" w:rsidRPr="00EA3862" w:rsidRDefault="007B41B5" w:rsidP="003B396F">
            <w:pPr>
              <w:rPr>
                <w:rFonts w:cs="Arial"/>
                <w:i/>
                <w:iCs/>
                <w:lang w:eastAsia="de-DE"/>
              </w:rPr>
            </w:pPr>
            <w:r w:rsidRPr="007B41B5">
              <w:rPr>
                <w:rFonts w:cs="Arial"/>
                <w:i/>
                <w:iCs/>
                <w:lang w:eastAsia="de-DE"/>
              </w:rPr>
              <w:t>Überprüft, ob beim Bearbeiten einer Person und Angabe eines neuen Passworts, das identisch mit dem alten Passwort ist, eine Fehlermeldung angezeigt wird.</w:t>
            </w:r>
          </w:p>
        </w:tc>
      </w:tr>
      <w:tr w:rsidR="0033300E" w:rsidRPr="00B91718" w14:paraId="5409B8D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DC56158" w14:textId="77777777" w:rsidR="0033300E" w:rsidRPr="00B91718" w:rsidRDefault="0033300E"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83428B1" w14:textId="79CCDEBB" w:rsidR="0033300E" w:rsidRPr="00EA3862" w:rsidRDefault="007A4636" w:rsidP="003B396F">
            <w:pPr>
              <w:rPr>
                <w:rFonts w:cs="Arial"/>
                <w:i/>
                <w:iCs/>
                <w:lang w:eastAsia="de-DE"/>
              </w:rPr>
            </w:pPr>
            <w:r w:rsidRPr="007A4636">
              <w:rPr>
                <w:rFonts w:cs="Arial"/>
                <w:i/>
                <w:iCs/>
                <w:lang w:eastAsia="de-DE"/>
              </w:rPr>
              <w:t>Eine Person versucht, ihr Passwort zu ändern, gibt dabei jedoch ein neues Passwort an, das identisch mit dem alten ist.</w:t>
            </w:r>
          </w:p>
        </w:tc>
      </w:tr>
      <w:tr w:rsidR="0033300E" w:rsidRPr="00B91718" w14:paraId="696B645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405B05C" w14:textId="77777777" w:rsidR="0033300E" w:rsidRPr="00B91718" w:rsidRDefault="0033300E"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5B8546" w14:textId="77777777" w:rsidR="00D43105" w:rsidRPr="00D43105" w:rsidRDefault="00D43105" w:rsidP="00D43105">
            <w:pPr>
              <w:pStyle w:val="Listenabsatz"/>
              <w:numPr>
                <w:ilvl w:val="0"/>
                <w:numId w:val="40"/>
              </w:numPr>
              <w:rPr>
                <w:rFonts w:cs="Arial"/>
                <w:i/>
                <w:iCs/>
                <w:lang w:eastAsia="de-DE"/>
              </w:rPr>
            </w:pPr>
            <w:r w:rsidRPr="00D43105">
              <w:rPr>
                <w:rFonts w:cs="Arial"/>
                <w:i/>
                <w:iCs/>
                <w:lang w:eastAsia="de-DE"/>
              </w:rPr>
              <w:t>Navigieren zur Bearbeitungsseite der Person.</w:t>
            </w:r>
          </w:p>
          <w:p w14:paraId="451495E9" w14:textId="77777777" w:rsidR="00D43105" w:rsidRPr="00D43105" w:rsidRDefault="00D43105" w:rsidP="00D43105">
            <w:pPr>
              <w:pStyle w:val="Listenabsatz"/>
              <w:numPr>
                <w:ilvl w:val="0"/>
                <w:numId w:val="40"/>
              </w:numPr>
              <w:rPr>
                <w:rFonts w:cs="Arial"/>
                <w:i/>
                <w:iCs/>
                <w:lang w:eastAsia="de-DE"/>
              </w:rPr>
            </w:pPr>
            <w:r w:rsidRPr="00D43105">
              <w:rPr>
                <w:rFonts w:cs="Arial"/>
                <w:i/>
                <w:iCs/>
                <w:lang w:eastAsia="de-DE"/>
              </w:rPr>
              <w:t>Eingabe eines neuen Passworts, das identisch mit dem alten Passwort ist.</w:t>
            </w:r>
          </w:p>
          <w:p w14:paraId="58DE7640" w14:textId="1FD4D3AA" w:rsidR="0033300E" w:rsidRPr="007023FD" w:rsidRDefault="00D43105" w:rsidP="00D43105">
            <w:pPr>
              <w:pStyle w:val="Listenabsatz"/>
              <w:numPr>
                <w:ilvl w:val="0"/>
                <w:numId w:val="40"/>
              </w:numPr>
              <w:rPr>
                <w:rFonts w:cs="Arial"/>
                <w:i/>
                <w:iCs/>
                <w:lang w:eastAsia="de-DE"/>
              </w:rPr>
            </w:pPr>
            <w:r w:rsidRPr="00D43105">
              <w:rPr>
                <w:rFonts w:cs="Arial"/>
                <w:i/>
                <w:iCs/>
                <w:lang w:eastAsia="de-DE"/>
              </w:rPr>
              <w:t>Bestätigung der Änderungen.</w:t>
            </w:r>
          </w:p>
        </w:tc>
      </w:tr>
      <w:tr w:rsidR="0033300E" w:rsidRPr="00B91718" w14:paraId="27ADB8A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7F6524C" w14:textId="77777777" w:rsidR="0033300E" w:rsidRPr="00B91718" w:rsidRDefault="0033300E"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FC019E2" w14:textId="0D88A14F" w:rsidR="0033300E" w:rsidRPr="00EA3862" w:rsidRDefault="004E6D82" w:rsidP="003B396F">
            <w:pPr>
              <w:rPr>
                <w:rFonts w:cs="Arial"/>
                <w:i/>
                <w:iCs/>
                <w:lang w:eastAsia="de-DE"/>
              </w:rPr>
            </w:pPr>
            <w:r w:rsidRPr="004E6D82">
              <w:rPr>
                <w:rFonts w:cs="Arial"/>
                <w:i/>
                <w:iCs/>
                <w:lang w:eastAsia="de-DE"/>
              </w:rPr>
              <w:t>Die Bearbeitung wird nicht durchgeführt. Es wird eine Fehlermeldung angezeigt, die besagt, dass das neue und alte Passwort nicht gleich sein dürfen.</w:t>
            </w:r>
          </w:p>
        </w:tc>
      </w:tr>
    </w:tbl>
    <w:p w14:paraId="4E910E45" w14:textId="77777777" w:rsidR="0033300E" w:rsidRDefault="0033300E" w:rsidP="0033300E">
      <w:pPr>
        <w:rPr>
          <w:noProof/>
        </w:rPr>
      </w:pPr>
    </w:p>
    <w:p w14:paraId="2DDD4ABA" w14:textId="148451F5" w:rsidR="0033300E" w:rsidRPr="0021177D" w:rsidRDefault="007C4070" w:rsidP="0033300E">
      <w:pPr>
        <w:rPr>
          <w:b/>
          <w:bCs/>
        </w:rPr>
      </w:pPr>
      <w:r>
        <w:rPr>
          <w:noProof/>
        </w:rPr>
        <w:drawing>
          <wp:anchor distT="0" distB="0" distL="114300" distR="114300" simplePos="0" relativeHeight="251725824" behindDoc="0" locked="0" layoutInCell="1" allowOverlap="1" wp14:anchorId="4F62DFF6" wp14:editId="40DFB3ED">
            <wp:simplePos x="0" y="0"/>
            <wp:positionH relativeFrom="margin">
              <wp:align>center</wp:align>
            </wp:positionH>
            <wp:positionV relativeFrom="paragraph">
              <wp:posOffset>1849755</wp:posOffset>
            </wp:positionV>
            <wp:extent cx="4178935" cy="3556000"/>
            <wp:effectExtent l="0" t="0" r="0" b="6350"/>
            <wp:wrapTopAndBottom/>
            <wp:docPr id="56035241"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78935"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00E"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33300E" w:rsidRPr="00B91718" w14:paraId="1450D87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D889D5C" w14:textId="77777777" w:rsidR="0033300E" w:rsidRPr="00B91718" w:rsidRDefault="0033300E"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D099975" w14:textId="40BF3567" w:rsidR="0033300E" w:rsidRPr="00B91718" w:rsidRDefault="0033300E" w:rsidP="003B396F">
            <w:pPr>
              <w:rPr>
                <w:i/>
                <w:iCs/>
                <w:lang w:eastAsia="de-DE"/>
              </w:rPr>
            </w:pPr>
            <w:r>
              <w:rPr>
                <w:i/>
                <w:iCs/>
                <w:lang w:eastAsia="de-DE"/>
              </w:rPr>
              <w:t>13.03.2024, 15:</w:t>
            </w:r>
            <w:r>
              <w:rPr>
                <w:i/>
                <w:iCs/>
                <w:lang w:eastAsia="de-DE"/>
              </w:rPr>
              <w:t>45</w:t>
            </w:r>
            <w:r>
              <w:rPr>
                <w:i/>
                <w:iCs/>
                <w:lang w:eastAsia="de-DE"/>
              </w:rPr>
              <w:t xml:space="preserve"> Uhr</w:t>
            </w:r>
          </w:p>
        </w:tc>
      </w:tr>
      <w:tr w:rsidR="0033300E" w:rsidRPr="00B91718" w14:paraId="2BB5BCD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8D71EB" w14:textId="77777777" w:rsidR="0033300E" w:rsidRPr="00B91718" w:rsidRDefault="0033300E"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584E03" w14:textId="77777777" w:rsidR="0033300E" w:rsidRPr="00B91718" w:rsidRDefault="0033300E" w:rsidP="003B396F">
            <w:pPr>
              <w:rPr>
                <w:i/>
                <w:iCs/>
                <w:lang w:eastAsia="de-DE"/>
              </w:rPr>
            </w:pPr>
            <w:r>
              <w:rPr>
                <w:i/>
                <w:iCs/>
                <w:lang w:eastAsia="de-DE"/>
              </w:rPr>
              <w:t>David</w:t>
            </w:r>
          </w:p>
        </w:tc>
      </w:tr>
      <w:tr w:rsidR="0033300E" w:rsidRPr="00B91718" w14:paraId="7F51C07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61AE962" w14:textId="77777777" w:rsidR="0033300E" w:rsidRPr="00B91718" w:rsidRDefault="0033300E"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1784DEA" w14:textId="77777777" w:rsidR="0033300E" w:rsidRPr="00B91718" w:rsidRDefault="0033300E" w:rsidP="003B396F">
            <w:pPr>
              <w:rPr>
                <w:i/>
                <w:iCs/>
                <w:lang w:eastAsia="de-DE"/>
              </w:rPr>
            </w:pPr>
            <w:r w:rsidRPr="001479FC">
              <w:rPr>
                <w:i/>
                <w:iCs/>
                <w:lang w:eastAsia="de-DE"/>
              </w:rPr>
              <w:t>0 (mängelfrei)</w:t>
            </w:r>
          </w:p>
        </w:tc>
      </w:tr>
      <w:tr w:rsidR="0033300E" w:rsidRPr="00B91718" w14:paraId="31AA034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E520A8B" w14:textId="77777777" w:rsidR="0033300E" w:rsidRPr="00B91718" w:rsidRDefault="0033300E"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2C6B7666" w14:textId="77777777" w:rsidR="0033300E" w:rsidRPr="00B91718" w:rsidRDefault="0033300E" w:rsidP="003B396F">
            <w:pPr>
              <w:rPr>
                <w:i/>
                <w:iCs/>
                <w:lang w:eastAsia="de-DE"/>
              </w:rPr>
            </w:pPr>
            <w:r>
              <w:rPr>
                <w:i/>
                <w:iCs/>
                <w:lang w:eastAsia="de-DE"/>
              </w:rPr>
              <w:t>Kein Mangel</w:t>
            </w:r>
          </w:p>
        </w:tc>
      </w:tr>
      <w:tr w:rsidR="0033300E" w:rsidRPr="00B91718" w14:paraId="017B2E9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24D1EB9" w14:textId="77777777" w:rsidR="0033300E" w:rsidRPr="00B91718" w:rsidRDefault="0033300E"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43A08E2D" w14:textId="5F7D5DD9" w:rsidR="0033300E" w:rsidRPr="00B91718" w:rsidRDefault="004E6D82" w:rsidP="003B396F">
            <w:pPr>
              <w:rPr>
                <w:i/>
                <w:iCs/>
                <w:lang w:eastAsia="de-DE"/>
              </w:rPr>
            </w:pPr>
            <w:r w:rsidRPr="004E6D82">
              <w:rPr>
                <w:i/>
                <w:iCs/>
                <w:lang w:eastAsia="de-DE"/>
              </w:rPr>
              <w:t>Die Person wurde nicht bearbeitet, und eine klare Fehlermeldung wurde angezeigt</w:t>
            </w:r>
            <w:r w:rsidR="00C8206F">
              <w:rPr>
                <w:i/>
                <w:iCs/>
                <w:lang w:eastAsia="de-DE"/>
              </w:rPr>
              <w:t>.</w:t>
            </w:r>
          </w:p>
        </w:tc>
      </w:tr>
    </w:tbl>
    <w:p w14:paraId="66971A2B" w14:textId="77777777" w:rsidR="00295CE1" w:rsidRPr="008A5C85" w:rsidRDefault="00295CE1" w:rsidP="00295CE1">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95CE1" w:rsidRPr="00B91718" w14:paraId="71727DBE"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DD3CEC5" w14:textId="77777777" w:rsidR="00295CE1" w:rsidRPr="00B91718" w:rsidRDefault="00295CE1"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1B02BAA" w14:textId="3F9EF876" w:rsidR="00295CE1" w:rsidRPr="00EA3862" w:rsidRDefault="00295CE1" w:rsidP="003B396F">
            <w:pPr>
              <w:rPr>
                <w:rFonts w:cs="Arial"/>
                <w:i/>
                <w:iCs/>
                <w:lang w:eastAsia="de-DE"/>
              </w:rPr>
            </w:pPr>
            <w:r w:rsidRPr="00EA3862">
              <w:rPr>
                <w:rFonts w:cs="Arial"/>
                <w:i/>
                <w:iCs/>
                <w:lang w:eastAsia="de-DE"/>
              </w:rPr>
              <w:t>T-1</w:t>
            </w:r>
            <w:r>
              <w:rPr>
                <w:rFonts w:cs="Arial"/>
                <w:i/>
                <w:iCs/>
                <w:lang w:eastAsia="de-DE"/>
              </w:rPr>
              <w:t>1</w:t>
            </w:r>
            <w:r>
              <w:rPr>
                <w:rFonts w:cs="Arial"/>
                <w:i/>
                <w:iCs/>
                <w:lang w:eastAsia="de-DE"/>
              </w:rPr>
              <w:t>6</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E87F943" w14:textId="3F617A79" w:rsidR="00295CE1" w:rsidRPr="00B91718" w:rsidRDefault="00FB4A23" w:rsidP="003B396F">
            <w:pPr>
              <w:rPr>
                <w:rFonts w:cs="Arial"/>
                <w:i/>
                <w:iCs/>
                <w:sz w:val="24"/>
                <w:szCs w:val="24"/>
                <w:lang w:eastAsia="de-DE"/>
              </w:rPr>
            </w:pPr>
            <w:r w:rsidRPr="00FB4A23">
              <w:rPr>
                <w:rFonts w:cs="Arial"/>
                <w:i/>
                <w:iCs/>
                <w:sz w:val="24"/>
                <w:szCs w:val="24"/>
                <w:lang w:eastAsia="de-DE"/>
              </w:rPr>
              <w:t xml:space="preserve">Person mit korrekten </w:t>
            </w:r>
            <w:r>
              <w:rPr>
                <w:rFonts w:cs="Arial"/>
                <w:i/>
                <w:iCs/>
                <w:sz w:val="24"/>
                <w:szCs w:val="24"/>
                <w:lang w:eastAsia="de-DE"/>
              </w:rPr>
              <w:t>Angaben</w:t>
            </w:r>
            <w:r w:rsidRPr="00FB4A23">
              <w:rPr>
                <w:rFonts w:cs="Arial"/>
                <w:i/>
                <w:iCs/>
                <w:sz w:val="24"/>
                <w:szCs w:val="24"/>
                <w:lang w:eastAsia="de-DE"/>
              </w:rPr>
              <w:t xml:space="preserve"> aktualisieren</w:t>
            </w:r>
          </w:p>
        </w:tc>
      </w:tr>
      <w:tr w:rsidR="00295CE1" w:rsidRPr="00B91718" w14:paraId="43C1163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04ECC59" w14:textId="77777777" w:rsidR="00295CE1" w:rsidRPr="00B91718" w:rsidRDefault="00295CE1"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A024294" w14:textId="6BBF8832" w:rsidR="00295CE1" w:rsidRPr="00EA3862" w:rsidRDefault="008F08EE" w:rsidP="003B396F">
            <w:pPr>
              <w:rPr>
                <w:rFonts w:cs="Arial"/>
                <w:i/>
                <w:iCs/>
                <w:lang w:eastAsia="de-DE"/>
              </w:rPr>
            </w:pPr>
            <w:r w:rsidRPr="008F08EE">
              <w:rPr>
                <w:rFonts w:cs="Arial"/>
                <w:i/>
                <w:iCs/>
                <w:lang w:eastAsia="de-DE"/>
              </w:rPr>
              <w:t xml:space="preserve">Überprüft, ob die Aktualisierung einer Person mit allen gültigen </w:t>
            </w:r>
            <w:r w:rsidR="00CD3875">
              <w:rPr>
                <w:rFonts w:cs="Arial"/>
                <w:i/>
                <w:iCs/>
                <w:lang w:eastAsia="de-DE"/>
              </w:rPr>
              <w:t>A</w:t>
            </w:r>
            <w:r w:rsidRPr="008F08EE">
              <w:rPr>
                <w:rFonts w:cs="Arial"/>
                <w:i/>
                <w:iCs/>
                <w:lang w:eastAsia="de-DE"/>
              </w:rPr>
              <w:t>ngaben (Name, E-Mail, Passwort) erfolgreich ist und der Benutzer entsprechend in der Benutzerübersicht angezeigt wird.</w:t>
            </w:r>
          </w:p>
        </w:tc>
      </w:tr>
      <w:tr w:rsidR="00295CE1" w:rsidRPr="00B91718" w14:paraId="707B57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17DE590" w14:textId="77777777" w:rsidR="00295CE1" w:rsidRPr="00B91718" w:rsidRDefault="00295CE1"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5DCBE3F" w14:textId="334DAACF" w:rsidR="00295CE1" w:rsidRPr="00EA3862" w:rsidRDefault="006B315E" w:rsidP="003B396F">
            <w:pPr>
              <w:rPr>
                <w:rFonts w:cs="Arial"/>
                <w:i/>
                <w:iCs/>
                <w:lang w:eastAsia="de-DE"/>
              </w:rPr>
            </w:pPr>
            <w:r w:rsidRPr="006B315E">
              <w:rPr>
                <w:rFonts w:cs="Arial"/>
                <w:i/>
                <w:iCs/>
                <w:lang w:eastAsia="de-DE"/>
              </w:rPr>
              <w:t>Eine Person mit dem Namen "</w:t>
            </w:r>
            <w:proofErr w:type="spellStart"/>
            <w:r w:rsidRPr="006B315E">
              <w:rPr>
                <w:rFonts w:cs="Arial"/>
                <w:i/>
                <w:iCs/>
                <w:lang w:eastAsia="de-DE"/>
              </w:rPr>
              <w:t>Lorem</w:t>
            </w:r>
            <w:proofErr w:type="spellEnd"/>
            <w:r w:rsidRPr="006B315E">
              <w:rPr>
                <w:rFonts w:cs="Arial"/>
                <w:i/>
                <w:iCs/>
                <w:lang w:eastAsia="de-DE"/>
              </w:rPr>
              <w:t xml:space="preserve"> Ipsum" existiert bereits in der Datenbank.</w:t>
            </w:r>
          </w:p>
        </w:tc>
      </w:tr>
      <w:tr w:rsidR="00295CE1" w:rsidRPr="00B91718" w14:paraId="7994C32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6CBF61F" w14:textId="77777777" w:rsidR="00295CE1" w:rsidRPr="00B91718" w:rsidRDefault="00295CE1"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59088E9" w14:textId="77777777" w:rsidR="00412E9C" w:rsidRPr="00412E9C" w:rsidRDefault="00412E9C" w:rsidP="00412E9C">
            <w:pPr>
              <w:pStyle w:val="Listenabsatz"/>
              <w:numPr>
                <w:ilvl w:val="0"/>
                <w:numId w:val="41"/>
              </w:numPr>
              <w:rPr>
                <w:rFonts w:cs="Arial"/>
                <w:i/>
                <w:iCs/>
                <w:lang w:eastAsia="de-DE"/>
              </w:rPr>
            </w:pPr>
            <w:r w:rsidRPr="00412E9C">
              <w:rPr>
                <w:rFonts w:cs="Arial"/>
                <w:i/>
                <w:iCs/>
                <w:lang w:eastAsia="de-DE"/>
              </w:rPr>
              <w:t>Navigieren zur Bearbeitungsseite der Person "</w:t>
            </w:r>
            <w:proofErr w:type="spellStart"/>
            <w:r w:rsidRPr="00412E9C">
              <w:rPr>
                <w:rFonts w:cs="Arial"/>
                <w:i/>
                <w:iCs/>
                <w:lang w:eastAsia="de-DE"/>
              </w:rPr>
              <w:t>Lorem</w:t>
            </w:r>
            <w:proofErr w:type="spellEnd"/>
            <w:r w:rsidRPr="00412E9C">
              <w:rPr>
                <w:rFonts w:cs="Arial"/>
                <w:i/>
                <w:iCs/>
                <w:lang w:eastAsia="de-DE"/>
              </w:rPr>
              <w:t xml:space="preserve"> Ipsum".</w:t>
            </w:r>
          </w:p>
          <w:p w14:paraId="54E1207E" w14:textId="7B2F40BD" w:rsidR="00412E9C" w:rsidRPr="00412E9C" w:rsidRDefault="00412E9C" w:rsidP="00412E9C">
            <w:pPr>
              <w:pStyle w:val="Listenabsatz"/>
              <w:numPr>
                <w:ilvl w:val="0"/>
                <w:numId w:val="41"/>
              </w:numPr>
              <w:rPr>
                <w:rFonts w:cs="Arial"/>
                <w:i/>
                <w:iCs/>
                <w:lang w:eastAsia="de-DE"/>
              </w:rPr>
            </w:pPr>
            <w:r w:rsidRPr="00412E9C">
              <w:rPr>
                <w:rFonts w:cs="Arial"/>
                <w:i/>
                <w:iCs/>
                <w:lang w:eastAsia="de-DE"/>
              </w:rPr>
              <w:t xml:space="preserve">Änderung des Namens in "Testfall", der E-Mail-Adresse in </w:t>
            </w:r>
            <w:hyperlink r:id="rId115" w:history="1">
              <w:r w:rsidRPr="00C01ACA">
                <w:rPr>
                  <w:rStyle w:val="Hyperlink"/>
                  <w:rFonts w:cs="Arial"/>
                  <w:i/>
                  <w:iCs/>
                  <w:lang w:eastAsia="de-DE"/>
                </w:rPr>
                <w:t>testfall@competec.ch</w:t>
              </w:r>
            </w:hyperlink>
            <w:r>
              <w:rPr>
                <w:rFonts w:cs="Arial"/>
                <w:i/>
                <w:iCs/>
                <w:lang w:eastAsia="de-DE"/>
              </w:rPr>
              <w:t xml:space="preserve">, </w:t>
            </w:r>
            <w:r w:rsidR="00651857">
              <w:rPr>
                <w:rFonts w:cs="Arial"/>
                <w:i/>
                <w:iCs/>
                <w:lang w:eastAsia="de-DE"/>
              </w:rPr>
              <w:t>Eingabe</w:t>
            </w:r>
            <w:r>
              <w:rPr>
                <w:rFonts w:cs="Arial"/>
                <w:i/>
                <w:iCs/>
                <w:lang w:eastAsia="de-DE"/>
              </w:rPr>
              <w:t xml:space="preserve"> </w:t>
            </w:r>
            <w:proofErr w:type="gramStart"/>
            <w:r>
              <w:rPr>
                <w:rFonts w:cs="Arial"/>
                <w:i/>
                <w:iCs/>
                <w:lang w:eastAsia="de-DE"/>
              </w:rPr>
              <w:t>des gültigem alten Passworts</w:t>
            </w:r>
            <w:proofErr w:type="gramEnd"/>
            <w:r>
              <w:rPr>
                <w:rFonts w:cs="Arial"/>
                <w:i/>
                <w:iCs/>
                <w:lang w:eastAsia="de-DE"/>
              </w:rPr>
              <w:t xml:space="preserve"> </w:t>
            </w:r>
            <w:r w:rsidRPr="00412E9C">
              <w:rPr>
                <w:rFonts w:cs="Arial"/>
                <w:i/>
                <w:iCs/>
                <w:lang w:eastAsia="de-DE"/>
              </w:rPr>
              <w:t xml:space="preserve">und des </w:t>
            </w:r>
            <w:r>
              <w:rPr>
                <w:rFonts w:cs="Arial"/>
                <w:i/>
                <w:iCs/>
                <w:lang w:eastAsia="de-DE"/>
              </w:rPr>
              <w:t>neuen P</w:t>
            </w:r>
            <w:r w:rsidRPr="00412E9C">
              <w:rPr>
                <w:rFonts w:cs="Arial"/>
                <w:i/>
                <w:iCs/>
                <w:lang w:eastAsia="de-DE"/>
              </w:rPr>
              <w:t>assworts in "</w:t>
            </w:r>
            <w:proofErr w:type="spellStart"/>
            <w:r w:rsidRPr="00412E9C">
              <w:rPr>
                <w:rFonts w:cs="Arial"/>
                <w:i/>
                <w:iCs/>
                <w:lang w:eastAsia="de-DE"/>
              </w:rPr>
              <w:t>testfall</w:t>
            </w:r>
            <w:proofErr w:type="spellEnd"/>
            <w:r w:rsidRPr="00412E9C">
              <w:rPr>
                <w:rFonts w:cs="Arial"/>
                <w:i/>
                <w:iCs/>
                <w:lang w:eastAsia="de-DE"/>
              </w:rPr>
              <w:t>".</w:t>
            </w:r>
          </w:p>
          <w:p w14:paraId="30C46649" w14:textId="0127DC3B" w:rsidR="00295CE1" w:rsidRPr="007023FD" w:rsidRDefault="00412E9C" w:rsidP="00651857">
            <w:pPr>
              <w:pStyle w:val="Listenabsatz"/>
              <w:numPr>
                <w:ilvl w:val="0"/>
                <w:numId w:val="41"/>
              </w:numPr>
              <w:rPr>
                <w:rFonts w:cs="Arial"/>
                <w:i/>
                <w:iCs/>
                <w:lang w:eastAsia="de-DE"/>
              </w:rPr>
            </w:pPr>
            <w:r w:rsidRPr="00412E9C">
              <w:rPr>
                <w:rFonts w:cs="Arial"/>
                <w:i/>
                <w:iCs/>
                <w:lang w:eastAsia="de-DE"/>
              </w:rPr>
              <w:t xml:space="preserve">Bestätigen der Änderungen durch Klicken auf den </w:t>
            </w:r>
            <w:r w:rsidR="00651857">
              <w:rPr>
                <w:rFonts w:cs="Arial"/>
                <w:i/>
                <w:iCs/>
                <w:lang w:eastAsia="de-DE"/>
              </w:rPr>
              <w:t>Aktualisieren</w:t>
            </w:r>
            <w:r w:rsidRPr="00412E9C">
              <w:rPr>
                <w:rFonts w:cs="Arial"/>
                <w:i/>
                <w:iCs/>
                <w:lang w:eastAsia="de-DE"/>
              </w:rPr>
              <w:t>-Button.</w:t>
            </w:r>
          </w:p>
        </w:tc>
      </w:tr>
      <w:tr w:rsidR="00295CE1" w:rsidRPr="00B91718" w14:paraId="7D978BE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B0F97B1" w14:textId="77777777" w:rsidR="00295CE1" w:rsidRPr="00B91718" w:rsidRDefault="00295CE1"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03B4A21" w14:textId="6AC2E35A" w:rsidR="00295CE1" w:rsidRPr="00EA3862" w:rsidRDefault="00C65064" w:rsidP="003B396F">
            <w:pPr>
              <w:rPr>
                <w:rFonts w:cs="Arial"/>
                <w:i/>
                <w:iCs/>
                <w:lang w:eastAsia="de-DE"/>
              </w:rPr>
            </w:pPr>
            <w:r w:rsidRPr="00C65064">
              <w:rPr>
                <w:rFonts w:cs="Arial"/>
                <w:i/>
                <w:iCs/>
                <w:lang w:eastAsia="de-DE"/>
              </w:rPr>
              <w:t xml:space="preserve">Der Benutzer "Testfall" wird erfolgreich mit der neuen E-Mail-Adresse "testfall@competec.ch" und einem aktualisierten Passwort in der Benutzerübersicht angezeigt. In der </w:t>
            </w:r>
            <w:r w:rsidR="004A150E" w:rsidRPr="00203ABC">
              <w:rPr>
                <w:rFonts w:eastAsia="Calibri" w:cstheme="minorHAnsi"/>
                <w:color w:val="0070C0"/>
                <w:u w:val="single"/>
              </w:rPr>
              <w:fldChar w:fldCharType="begin"/>
            </w:r>
            <w:r w:rsidR="004A150E" w:rsidRPr="00203ABC">
              <w:rPr>
                <w:rFonts w:eastAsia="Calibri" w:cstheme="minorHAnsi"/>
                <w:color w:val="0070C0"/>
                <w:u w:val="single"/>
              </w:rPr>
              <w:instrText xml:space="preserve"> REF p \h </w:instrText>
            </w:r>
            <w:r w:rsidR="004A150E" w:rsidRPr="00203ABC">
              <w:rPr>
                <w:rFonts w:eastAsia="Calibri" w:cstheme="minorHAnsi"/>
                <w:color w:val="0070C0"/>
                <w:u w:val="single"/>
              </w:rPr>
            </w:r>
            <w:r w:rsidR="00203ABC">
              <w:rPr>
                <w:rFonts w:eastAsia="Calibri" w:cstheme="minorHAnsi"/>
                <w:color w:val="0070C0"/>
                <w:u w:val="single"/>
              </w:rPr>
              <w:instrText xml:space="preserve"> \* MERGEFORMAT </w:instrText>
            </w:r>
            <w:r w:rsidR="004A150E" w:rsidRPr="00203ABC">
              <w:rPr>
                <w:rFonts w:eastAsia="Calibri" w:cstheme="minorHAnsi"/>
                <w:color w:val="0070C0"/>
                <w:u w:val="single"/>
              </w:rPr>
              <w:fldChar w:fldCharType="separate"/>
            </w:r>
            <w:r w:rsidR="004A150E" w:rsidRPr="00203ABC">
              <w:rPr>
                <w:rFonts w:eastAsia="Calibri" w:cstheme="minorHAnsi"/>
                <w:color w:val="0070C0"/>
                <w:u w:val="single"/>
              </w:rPr>
              <w:t>person</w:t>
            </w:r>
            <w:r w:rsidR="004A150E" w:rsidRPr="00203ABC">
              <w:rPr>
                <w:rFonts w:eastAsia="Calibri" w:cstheme="minorHAnsi"/>
                <w:color w:val="0070C0"/>
                <w:u w:val="single"/>
              </w:rPr>
              <w:fldChar w:fldCharType="end"/>
            </w:r>
            <w:r w:rsidR="004A150E" w:rsidRPr="00203ABC">
              <w:rPr>
                <w:rFonts w:eastAsia="Calibri" w:cstheme="minorHAnsi"/>
                <w:color w:val="0070C0"/>
                <w:u w:val="single"/>
              </w:rPr>
              <w:t xml:space="preserve"> </w:t>
            </w:r>
            <w:r w:rsidR="004A150E">
              <w:rPr>
                <w:rFonts w:cs="Arial"/>
                <w:i/>
                <w:iCs/>
                <w:lang w:eastAsia="de-DE"/>
              </w:rPr>
              <w:t>Tabelle</w:t>
            </w:r>
            <w:r w:rsidRPr="00C65064">
              <w:rPr>
                <w:rFonts w:cs="Arial"/>
                <w:i/>
                <w:iCs/>
                <w:lang w:eastAsia="de-DE"/>
              </w:rPr>
              <w:t xml:space="preserve"> reflektiert das gespeicherte Passwort die Änderung durch eine neue Verschlüsselung.</w:t>
            </w:r>
          </w:p>
        </w:tc>
      </w:tr>
    </w:tbl>
    <w:p w14:paraId="39DE4A46" w14:textId="77777777" w:rsidR="00295CE1" w:rsidRDefault="00295CE1" w:rsidP="00295CE1">
      <w:pPr>
        <w:rPr>
          <w:noProof/>
        </w:rPr>
      </w:pPr>
    </w:p>
    <w:p w14:paraId="1FD43A52" w14:textId="21943926" w:rsidR="00295CE1" w:rsidRPr="0021177D" w:rsidRDefault="00295CE1" w:rsidP="00295CE1">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95CE1" w:rsidRPr="00B91718" w14:paraId="601BA4C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BCE1BEE" w14:textId="77777777" w:rsidR="00295CE1" w:rsidRPr="00B91718" w:rsidRDefault="00295CE1"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D123F85" w14:textId="115FD350" w:rsidR="00295CE1" w:rsidRPr="00B91718" w:rsidRDefault="00295CE1" w:rsidP="003B396F">
            <w:pPr>
              <w:rPr>
                <w:i/>
                <w:iCs/>
                <w:lang w:eastAsia="de-DE"/>
              </w:rPr>
            </w:pPr>
            <w:r>
              <w:rPr>
                <w:i/>
                <w:iCs/>
                <w:lang w:eastAsia="de-DE"/>
              </w:rPr>
              <w:t xml:space="preserve">13.03.2024, </w:t>
            </w:r>
            <w:r w:rsidR="008F08EE">
              <w:rPr>
                <w:i/>
                <w:iCs/>
                <w:lang w:eastAsia="de-DE"/>
              </w:rPr>
              <w:t>16:00</w:t>
            </w:r>
            <w:r>
              <w:rPr>
                <w:i/>
                <w:iCs/>
                <w:lang w:eastAsia="de-DE"/>
              </w:rPr>
              <w:t xml:space="preserve"> Uhr</w:t>
            </w:r>
          </w:p>
        </w:tc>
      </w:tr>
      <w:tr w:rsidR="00295CE1" w:rsidRPr="00B91718" w14:paraId="2E10322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F8D9A33" w14:textId="77777777" w:rsidR="00295CE1" w:rsidRPr="00B91718" w:rsidRDefault="00295CE1"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6614E94" w14:textId="77777777" w:rsidR="00295CE1" w:rsidRPr="00B91718" w:rsidRDefault="00295CE1" w:rsidP="003B396F">
            <w:pPr>
              <w:rPr>
                <w:i/>
                <w:iCs/>
                <w:lang w:eastAsia="de-DE"/>
              </w:rPr>
            </w:pPr>
            <w:r>
              <w:rPr>
                <w:i/>
                <w:iCs/>
                <w:lang w:eastAsia="de-DE"/>
              </w:rPr>
              <w:t>David</w:t>
            </w:r>
          </w:p>
        </w:tc>
      </w:tr>
      <w:tr w:rsidR="00295CE1" w:rsidRPr="00B91718" w14:paraId="777B720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E609FFD" w14:textId="77777777" w:rsidR="00295CE1" w:rsidRPr="00B91718" w:rsidRDefault="00295CE1"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BE691FE" w14:textId="77777777" w:rsidR="00295CE1" w:rsidRPr="00B91718" w:rsidRDefault="00295CE1" w:rsidP="003B396F">
            <w:pPr>
              <w:rPr>
                <w:i/>
                <w:iCs/>
                <w:lang w:eastAsia="de-DE"/>
              </w:rPr>
            </w:pPr>
            <w:r w:rsidRPr="001479FC">
              <w:rPr>
                <w:i/>
                <w:iCs/>
                <w:lang w:eastAsia="de-DE"/>
              </w:rPr>
              <w:t>0 (mängelfrei)</w:t>
            </w:r>
          </w:p>
        </w:tc>
      </w:tr>
      <w:tr w:rsidR="00295CE1" w:rsidRPr="00B91718" w14:paraId="4200A2A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5D22539" w14:textId="77777777" w:rsidR="00295CE1" w:rsidRPr="00B91718" w:rsidRDefault="00295CE1"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79EADBD6" w14:textId="77777777" w:rsidR="00295CE1" w:rsidRPr="00B91718" w:rsidRDefault="00295CE1" w:rsidP="003B396F">
            <w:pPr>
              <w:rPr>
                <w:i/>
                <w:iCs/>
                <w:lang w:eastAsia="de-DE"/>
              </w:rPr>
            </w:pPr>
            <w:r>
              <w:rPr>
                <w:i/>
                <w:iCs/>
                <w:lang w:eastAsia="de-DE"/>
              </w:rPr>
              <w:t>Kein Mangel</w:t>
            </w:r>
          </w:p>
        </w:tc>
      </w:tr>
      <w:tr w:rsidR="00295CE1" w:rsidRPr="00B91718" w14:paraId="45CB78C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D6D52C3" w14:textId="77777777" w:rsidR="00295CE1" w:rsidRPr="00B91718" w:rsidRDefault="00295CE1"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560CD81B" w14:textId="78585335" w:rsidR="00295CE1" w:rsidRPr="00B91718" w:rsidRDefault="00C65064" w:rsidP="003B396F">
            <w:pPr>
              <w:rPr>
                <w:i/>
                <w:iCs/>
                <w:lang w:eastAsia="de-DE"/>
              </w:rPr>
            </w:pPr>
            <w:r w:rsidRPr="00C65064">
              <w:rPr>
                <w:i/>
                <w:iCs/>
                <w:lang w:eastAsia="de-DE"/>
              </w:rPr>
              <w:t>Die Bearbeitung der Person "</w:t>
            </w:r>
            <w:proofErr w:type="spellStart"/>
            <w:r w:rsidRPr="00C65064">
              <w:rPr>
                <w:i/>
                <w:iCs/>
                <w:lang w:eastAsia="de-DE"/>
              </w:rPr>
              <w:t>Lorem</w:t>
            </w:r>
            <w:proofErr w:type="spellEnd"/>
            <w:r w:rsidRPr="00C65064">
              <w:rPr>
                <w:i/>
                <w:iCs/>
                <w:lang w:eastAsia="de-DE"/>
              </w:rPr>
              <w:t xml:space="preserve"> Ipsum" zu "Testfall" mit der E-Mail "testfall@competec.ch" und dem neuen Passwort "</w:t>
            </w:r>
            <w:proofErr w:type="spellStart"/>
            <w:r w:rsidRPr="00C65064">
              <w:rPr>
                <w:i/>
                <w:iCs/>
                <w:lang w:eastAsia="de-DE"/>
              </w:rPr>
              <w:t>testfall</w:t>
            </w:r>
            <w:proofErr w:type="spellEnd"/>
            <w:r w:rsidRPr="00C65064">
              <w:rPr>
                <w:i/>
                <w:iCs/>
                <w:lang w:eastAsia="de-DE"/>
              </w:rPr>
              <w:t xml:space="preserve">" war erfolgreich. Die Änderungen wurden korrekt in der Benutzerübersicht reflektiert, und der Benutzer "Testfall" konnte gefunden werden. Die Überprüfung der </w:t>
            </w:r>
            <w:r w:rsidR="004A150E" w:rsidRPr="00203ABC">
              <w:rPr>
                <w:rFonts w:eastAsia="Calibri" w:cstheme="minorHAnsi"/>
                <w:color w:val="0070C0"/>
                <w:u w:val="single"/>
              </w:rPr>
              <w:fldChar w:fldCharType="begin"/>
            </w:r>
            <w:r w:rsidR="004A150E" w:rsidRPr="00203ABC">
              <w:rPr>
                <w:rFonts w:eastAsia="Calibri" w:cstheme="minorHAnsi"/>
                <w:color w:val="0070C0"/>
                <w:u w:val="single"/>
              </w:rPr>
              <w:instrText xml:space="preserve"> REF p \h </w:instrText>
            </w:r>
            <w:r w:rsidR="004A150E" w:rsidRPr="00203ABC">
              <w:rPr>
                <w:rFonts w:eastAsia="Calibri" w:cstheme="minorHAnsi"/>
                <w:color w:val="0070C0"/>
                <w:u w:val="single"/>
              </w:rPr>
            </w:r>
            <w:r w:rsidR="00203ABC">
              <w:rPr>
                <w:rFonts w:eastAsia="Calibri" w:cstheme="minorHAnsi"/>
                <w:color w:val="0070C0"/>
                <w:u w:val="single"/>
              </w:rPr>
              <w:instrText xml:space="preserve"> \* MERGEFORMAT </w:instrText>
            </w:r>
            <w:r w:rsidR="004A150E" w:rsidRPr="00203ABC">
              <w:rPr>
                <w:rFonts w:eastAsia="Calibri" w:cstheme="minorHAnsi"/>
                <w:color w:val="0070C0"/>
                <w:u w:val="single"/>
              </w:rPr>
              <w:fldChar w:fldCharType="separate"/>
            </w:r>
            <w:r w:rsidR="004A150E" w:rsidRPr="00203ABC">
              <w:rPr>
                <w:rFonts w:eastAsia="Calibri" w:cstheme="minorHAnsi"/>
                <w:color w:val="0070C0"/>
                <w:u w:val="single"/>
              </w:rPr>
              <w:t>person</w:t>
            </w:r>
            <w:r w:rsidR="004A150E" w:rsidRPr="00203ABC">
              <w:rPr>
                <w:rFonts w:eastAsia="Calibri" w:cstheme="minorHAnsi"/>
                <w:color w:val="0070C0"/>
                <w:u w:val="single"/>
              </w:rPr>
              <w:fldChar w:fldCharType="end"/>
            </w:r>
            <w:r w:rsidR="004A150E">
              <w:rPr>
                <w:i/>
                <w:iCs/>
                <w:lang w:eastAsia="de-DE"/>
              </w:rPr>
              <w:t xml:space="preserve"> Tabelle</w:t>
            </w:r>
            <w:r w:rsidRPr="00C65064">
              <w:rPr>
                <w:i/>
                <w:iCs/>
                <w:lang w:eastAsia="de-DE"/>
              </w:rPr>
              <w:t xml:space="preserve"> bestätigte, dass das Passwort erfolgreich geändert und das neue Passwort korrekt verschlüsselt gespeichert wurde</w:t>
            </w:r>
            <w:r>
              <w:rPr>
                <w:i/>
                <w:iCs/>
                <w:lang w:eastAsia="de-DE"/>
              </w:rPr>
              <w:t>.</w:t>
            </w:r>
          </w:p>
        </w:tc>
      </w:tr>
    </w:tbl>
    <w:p w14:paraId="528B9A56" w14:textId="3DD469B6" w:rsidR="00EA1291" w:rsidRDefault="00EA1291" w:rsidP="00EA1291"/>
    <w:p w14:paraId="132DC8FB" w14:textId="77777777" w:rsidR="00DA1BEA" w:rsidRDefault="00DA1BEA">
      <w:pPr>
        <w:rPr>
          <w:b/>
          <w:bCs/>
        </w:rPr>
      </w:pPr>
      <w:r w:rsidRPr="00DA1BEA">
        <w:rPr>
          <w:b/>
          <w:bCs/>
          <w:noProof/>
        </w:rPr>
        <w:drawing>
          <wp:anchor distT="0" distB="0" distL="114300" distR="114300" simplePos="0" relativeHeight="251729920" behindDoc="0" locked="0" layoutInCell="1" allowOverlap="1" wp14:anchorId="44FA9716" wp14:editId="11B7BC43">
            <wp:simplePos x="0" y="0"/>
            <wp:positionH relativeFrom="margin">
              <wp:align>left</wp:align>
            </wp:positionH>
            <wp:positionV relativeFrom="paragraph">
              <wp:posOffset>1059180</wp:posOffset>
            </wp:positionV>
            <wp:extent cx="5934075" cy="904875"/>
            <wp:effectExtent l="0" t="0" r="9525" b="9525"/>
            <wp:wrapTopAndBottom/>
            <wp:docPr id="91139474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anchor>
        </w:drawing>
      </w:r>
      <w:r w:rsidRPr="00DA1BEA">
        <w:rPr>
          <w:b/>
          <w:bCs/>
          <w:noProof/>
        </w:rPr>
        <w:drawing>
          <wp:anchor distT="0" distB="0" distL="114300" distR="114300" simplePos="0" relativeHeight="251728896" behindDoc="0" locked="0" layoutInCell="1" allowOverlap="1" wp14:anchorId="65029778" wp14:editId="56B483E4">
            <wp:simplePos x="0" y="0"/>
            <wp:positionH relativeFrom="margin">
              <wp:align>right</wp:align>
            </wp:positionH>
            <wp:positionV relativeFrom="paragraph">
              <wp:posOffset>240030</wp:posOffset>
            </wp:positionV>
            <wp:extent cx="5934075" cy="333375"/>
            <wp:effectExtent l="0" t="0" r="9525" b="9525"/>
            <wp:wrapTopAndBottom/>
            <wp:docPr id="3252460"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anchor>
        </w:drawing>
      </w:r>
      <w:r w:rsidRPr="00DA1BEA">
        <w:rPr>
          <w:b/>
          <w:bCs/>
        </w:rPr>
        <w:t>Aktualisierte Spalte in der Person Tabelle:</w:t>
      </w:r>
    </w:p>
    <w:p w14:paraId="090F4FC0" w14:textId="77777777" w:rsidR="00DA1BEA" w:rsidRDefault="00DA1BEA">
      <w:pPr>
        <w:rPr>
          <w:b/>
          <w:bCs/>
        </w:rPr>
      </w:pPr>
    </w:p>
    <w:p w14:paraId="0B60EED5" w14:textId="6220644B" w:rsidR="00EA1291" w:rsidRPr="00DA1BEA" w:rsidRDefault="00DA1BEA">
      <w:pPr>
        <w:rPr>
          <w:rFonts w:asciiTheme="majorHAnsi" w:eastAsiaTheme="majorEastAsia" w:hAnsiTheme="majorHAnsi" w:cstheme="majorBidi"/>
          <w:b/>
          <w:bCs/>
          <w:szCs w:val="24"/>
        </w:rPr>
      </w:pPr>
      <w:r>
        <w:rPr>
          <w:b/>
          <w:bCs/>
        </w:rPr>
        <w:t xml:space="preserve">Auflistung </w:t>
      </w:r>
      <w:r w:rsidR="009F2519">
        <w:rPr>
          <w:b/>
          <w:bCs/>
        </w:rPr>
        <w:t>des angepassten Benutzers</w:t>
      </w:r>
      <w:r w:rsidRPr="00DA1BEA">
        <w:rPr>
          <w:b/>
          <w:bCs/>
        </w:rPr>
        <w:t>:</w:t>
      </w:r>
      <w:r w:rsidR="00EA1291" w:rsidRPr="00DA1BEA">
        <w:rPr>
          <w:b/>
          <w:bCs/>
        </w:rPr>
        <w:br w:type="page"/>
      </w:r>
    </w:p>
    <w:p w14:paraId="31FA9B8C" w14:textId="77777777" w:rsidR="00812BBB" w:rsidRPr="008A5C85" w:rsidRDefault="00812BBB" w:rsidP="00812BBB">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812BBB" w:rsidRPr="00B91718" w14:paraId="05730DF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62E26B1" w14:textId="77777777" w:rsidR="00812BBB" w:rsidRPr="00B91718" w:rsidRDefault="00812BBB"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38F5686" w14:textId="3E1CB8DB" w:rsidR="00812BBB" w:rsidRPr="00EA3862" w:rsidRDefault="00812BBB" w:rsidP="003B396F">
            <w:pPr>
              <w:rPr>
                <w:rFonts w:cs="Arial"/>
                <w:i/>
                <w:iCs/>
                <w:lang w:eastAsia="de-DE"/>
              </w:rPr>
            </w:pPr>
            <w:r w:rsidRPr="00EA3862">
              <w:rPr>
                <w:rFonts w:cs="Arial"/>
                <w:i/>
                <w:iCs/>
                <w:lang w:eastAsia="de-DE"/>
              </w:rPr>
              <w:t>T-1</w:t>
            </w:r>
            <w:r>
              <w:rPr>
                <w:rFonts w:cs="Arial"/>
                <w:i/>
                <w:iCs/>
                <w:lang w:eastAsia="de-DE"/>
              </w:rPr>
              <w:t>1</w:t>
            </w:r>
            <w:r w:rsidR="00042D6B">
              <w:rPr>
                <w:rFonts w:cs="Arial"/>
                <w:i/>
                <w:iCs/>
                <w:lang w:eastAsia="de-DE"/>
              </w:rPr>
              <w:t>7</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CF74732" w14:textId="74641A88" w:rsidR="00812BBB" w:rsidRPr="00B91718" w:rsidRDefault="00812BBB" w:rsidP="003B396F">
            <w:pPr>
              <w:rPr>
                <w:rFonts w:cs="Arial"/>
                <w:i/>
                <w:iCs/>
                <w:sz w:val="24"/>
                <w:szCs w:val="24"/>
                <w:lang w:eastAsia="de-DE"/>
              </w:rPr>
            </w:pPr>
            <w:r w:rsidRPr="00812BBB">
              <w:rPr>
                <w:rFonts w:cs="Arial"/>
                <w:i/>
                <w:iCs/>
                <w:sz w:val="24"/>
                <w:szCs w:val="24"/>
                <w:lang w:eastAsia="de-DE"/>
              </w:rPr>
              <w:t>Versuch, eine Person nach Logout in einem duplizierten Tab zu erstellen</w:t>
            </w:r>
          </w:p>
        </w:tc>
      </w:tr>
      <w:tr w:rsidR="00812BBB" w:rsidRPr="00B91718" w14:paraId="2BD4A9A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9EAF361" w14:textId="77777777" w:rsidR="00812BBB" w:rsidRPr="00B91718" w:rsidRDefault="00812BBB"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5878A62" w14:textId="667BC2D6" w:rsidR="00812BBB" w:rsidRPr="00EA3862" w:rsidRDefault="00042D6B" w:rsidP="003B396F">
            <w:pPr>
              <w:rPr>
                <w:rFonts w:cs="Arial"/>
                <w:i/>
                <w:iCs/>
                <w:lang w:eastAsia="de-DE"/>
              </w:rPr>
            </w:pPr>
            <w:r w:rsidRPr="00042D6B">
              <w:rPr>
                <w:rFonts w:cs="Arial"/>
                <w:i/>
                <w:iCs/>
                <w:lang w:eastAsia="de-DE"/>
              </w:rPr>
              <w:t>Überprüft das Verhalten des Systems, wenn der Benutzer in einem Browser-Tab ausgeloggt ist und versucht, in einem duplizierten Tab, der noch die "Person erstellen"-Übersicht offen hat, eine neue Person zu erstellen.</w:t>
            </w:r>
          </w:p>
        </w:tc>
      </w:tr>
      <w:tr w:rsidR="00812BBB" w:rsidRPr="00B91718" w14:paraId="224057F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87CE2D4" w14:textId="77777777" w:rsidR="00812BBB" w:rsidRPr="00B91718" w:rsidRDefault="00812BBB"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A16A839" w14:textId="2793597A" w:rsidR="00812BBB" w:rsidRPr="00EA3862" w:rsidRDefault="00D43EA5" w:rsidP="003B396F">
            <w:pPr>
              <w:rPr>
                <w:rFonts w:cs="Arial"/>
                <w:i/>
                <w:iCs/>
                <w:lang w:eastAsia="de-DE"/>
              </w:rPr>
            </w:pPr>
            <w:r w:rsidRPr="00D43EA5">
              <w:rPr>
                <w:rFonts w:cs="Arial"/>
                <w:i/>
                <w:iCs/>
                <w:lang w:eastAsia="de-DE"/>
              </w:rPr>
              <w:t>Der Benutzer ist eingeloggt und hat die "Person erstellen"-Übersicht geöffnet. Dann wird der Tab dupliziert, und in einem der Tabs wird der Logout durchgeführt.</w:t>
            </w:r>
          </w:p>
        </w:tc>
      </w:tr>
      <w:tr w:rsidR="00812BBB" w:rsidRPr="00B91718" w14:paraId="700563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7A8C19" w14:textId="77777777" w:rsidR="00812BBB" w:rsidRPr="00B91718" w:rsidRDefault="00812BBB"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DAF9271" w14:textId="77777777" w:rsidR="00D43EA5" w:rsidRPr="00D43EA5" w:rsidRDefault="00D43EA5" w:rsidP="00D43EA5">
            <w:pPr>
              <w:pStyle w:val="Listenabsatz"/>
              <w:numPr>
                <w:ilvl w:val="0"/>
                <w:numId w:val="42"/>
              </w:numPr>
              <w:rPr>
                <w:rFonts w:cs="Arial"/>
                <w:i/>
                <w:iCs/>
                <w:lang w:eastAsia="de-DE"/>
              </w:rPr>
            </w:pPr>
            <w:r w:rsidRPr="00D43EA5">
              <w:rPr>
                <w:rFonts w:cs="Arial"/>
                <w:i/>
                <w:iCs/>
                <w:lang w:eastAsia="de-DE"/>
              </w:rPr>
              <w:t>Einloggen und Navigieren zur "Person erstellen"-Übersicht.</w:t>
            </w:r>
          </w:p>
          <w:p w14:paraId="2391AB7B" w14:textId="77777777" w:rsidR="00D43EA5" w:rsidRPr="00D43EA5" w:rsidRDefault="00D43EA5" w:rsidP="00D43EA5">
            <w:pPr>
              <w:pStyle w:val="Listenabsatz"/>
              <w:numPr>
                <w:ilvl w:val="0"/>
                <w:numId w:val="42"/>
              </w:numPr>
              <w:rPr>
                <w:rFonts w:cs="Arial"/>
                <w:i/>
                <w:iCs/>
                <w:lang w:eastAsia="de-DE"/>
              </w:rPr>
            </w:pPr>
            <w:r w:rsidRPr="00D43EA5">
              <w:rPr>
                <w:rFonts w:cs="Arial"/>
                <w:i/>
                <w:iCs/>
                <w:lang w:eastAsia="de-DE"/>
              </w:rPr>
              <w:t>Duplizieren des Tabs mit der offenen "Person erstellen"-Übersicht.</w:t>
            </w:r>
          </w:p>
          <w:p w14:paraId="266C4A87" w14:textId="77777777" w:rsidR="00D43EA5" w:rsidRPr="00D43EA5" w:rsidRDefault="00D43EA5" w:rsidP="00D43EA5">
            <w:pPr>
              <w:pStyle w:val="Listenabsatz"/>
              <w:numPr>
                <w:ilvl w:val="0"/>
                <w:numId w:val="42"/>
              </w:numPr>
              <w:rPr>
                <w:rFonts w:cs="Arial"/>
                <w:i/>
                <w:iCs/>
                <w:lang w:eastAsia="de-DE"/>
              </w:rPr>
            </w:pPr>
            <w:r w:rsidRPr="00D43EA5">
              <w:rPr>
                <w:rFonts w:cs="Arial"/>
                <w:i/>
                <w:iCs/>
                <w:lang w:eastAsia="de-DE"/>
              </w:rPr>
              <w:t>Durchführen des Logouts in einem der Tabs.</w:t>
            </w:r>
          </w:p>
          <w:p w14:paraId="5B51E685" w14:textId="25481966" w:rsidR="00812BBB" w:rsidRPr="00D43EA5" w:rsidRDefault="00D43EA5" w:rsidP="00D43EA5">
            <w:pPr>
              <w:pStyle w:val="Listenabsatz"/>
              <w:numPr>
                <w:ilvl w:val="0"/>
                <w:numId w:val="42"/>
              </w:numPr>
              <w:rPr>
                <w:rFonts w:cs="Arial"/>
                <w:i/>
                <w:iCs/>
                <w:lang w:eastAsia="de-DE"/>
              </w:rPr>
            </w:pPr>
            <w:r w:rsidRPr="00D43EA5">
              <w:rPr>
                <w:rFonts w:cs="Arial"/>
                <w:i/>
                <w:iCs/>
                <w:lang w:eastAsia="de-DE"/>
              </w:rPr>
              <w:t>Versuch, in dem anderen Tab eine neue Person zu erstellen und die Änderungen zu speichern.</w:t>
            </w:r>
          </w:p>
        </w:tc>
      </w:tr>
      <w:tr w:rsidR="00812BBB" w:rsidRPr="00B91718" w14:paraId="590C0DC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C0F772" w14:textId="77777777" w:rsidR="00812BBB" w:rsidRPr="00B91718" w:rsidRDefault="00812BBB"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AE18730" w14:textId="369E77A2" w:rsidR="00812BBB" w:rsidRPr="00EA3862" w:rsidRDefault="00E966C7" w:rsidP="003B396F">
            <w:pPr>
              <w:rPr>
                <w:rFonts w:cs="Arial"/>
                <w:i/>
                <w:iCs/>
                <w:lang w:eastAsia="de-DE"/>
              </w:rPr>
            </w:pPr>
            <w:r w:rsidRPr="00E966C7">
              <w:rPr>
                <w:rFonts w:cs="Arial"/>
                <w:i/>
                <w:iCs/>
                <w:lang w:eastAsia="de-DE"/>
              </w:rPr>
              <w:t>Die Erstellung der Person ist nicht möglich. Es erfolgt eine Weiterleitung zur Login-Seite</w:t>
            </w:r>
            <w:r w:rsidR="000B3935">
              <w:rPr>
                <w:rFonts w:cs="Arial"/>
                <w:i/>
                <w:iCs/>
                <w:lang w:eastAsia="de-DE"/>
              </w:rPr>
              <w:t xml:space="preserve">, </w:t>
            </w:r>
            <w:r w:rsidR="004A150E">
              <w:rPr>
                <w:rFonts w:cs="Arial"/>
                <w:i/>
                <w:iCs/>
                <w:lang w:eastAsia="de-DE"/>
              </w:rPr>
              <w:t xml:space="preserve">da der Token nach einem Logout in der </w:t>
            </w:r>
            <w:r w:rsidR="004A150E" w:rsidRPr="00203ABC">
              <w:rPr>
                <w:rFonts w:eastAsia="Calibri" w:cstheme="minorHAnsi"/>
                <w:color w:val="0070C0"/>
                <w:u w:val="single"/>
              </w:rPr>
              <w:fldChar w:fldCharType="begin"/>
            </w:r>
            <w:r w:rsidR="004A150E" w:rsidRPr="00203ABC">
              <w:rPr>
                <w:rFonts w:eastAsia="Calibri" w:cstheme="minorHAnsi"/>
                <w:color w:val="0070C0"/>
                <w:u w:val="single"/>
              </w:rPr>
              <w:instrText xml:space="preserve"> REF p_s \h </w:instrText>
            </w:r>
            <w:r w:rsidR="004A150E" w:rsidRPr="00203ABC">
              <w:rPr>
                <w:rFonts w:eastAsia="Calibri" w:cstheme="minorHAnsi"/>
                <w:color w:val="0070C0"/>
                <w:u w:val="single"/>
              </w:rPr>
            </w:r>
            <w:r w:rsidR="00203ABC">
              <w:rPr>
                <w:rFonts w:eastAsia="Calibri" w:cstheme="minorHAnsi"/>
                <w:color w:val="0070C0"/>
                <w:u w:val="single"/>
              </w:rPr>
              <w:instrText xml:space="preserve"> \* MERGEFORMAT </w:instrText>
            </w:r>
            <w:r w:rsidR="004A150E" w:rsidRPr="00203ABC">
              <w:rPr>
                <w:rFonts w:eastAsia="Calibri" w:cstheme="minorHAnsi"/>
                <w:color w:val="0070C0"/>
                <w:u w:val="single"/>
              </w:rPr>
              <w:fldChar w:fldCharType="separate"/>
            </w:r>
            <w:r w:rsidR="004A150E" w:rsidRPr="00203ABC">
              <w:rPr>
                <w:rFonts w:eastAsia="Calibri" w:cstheme="minorHAnsi"/>
                <w:color w:val="0070C0"/>
                <w:u w:val="single"/>
              </w:rPr>
              <w:t>person_session</w:t>
            </w:r>
            <w:r w:rsidR="004A150E" w:rsidRPr="00203ABC">
              <w:rPr>
                <w:rFonts w:eastAsia="Calibri" w:cstheme="minorHAnsi"/>
                <w:color w:val="0070C0"/>
                <w:u w:val="single"/>
              </w:rPr>
              <w:fldChar w:fldCharType="end"/>
            </w:r>
            <w:r w:rsidR="004A150E">
              <w:rPr>
                <w:rFonts w:cs="Arial"/>
                <w:i/>
                <w:iCs/>
                <w:lang w:eastAsia="de-DE"/>
              </w:rPr>
              <w:t xml:space="preserve"> Tabelle auf </w:t>
            </w:r>
            <w:proofErr w:type="spellStart"/>
            <w:r w:rsidR="004A150E">
              <w:rPr>
                <w:rFonts w:cs="Arial"/>
                <w:i/>
                <w:iCs/>
                <w:lang w:eastAsia="de-DE"/>
              </w:rPr>
              <w:t>is_deleted</w:t>
            </w:r>
            <w:proofErr w:type="spellEnd"/>
            <w:r w:rsidR="004A150E">
              <w:rPr>
                <w:rFonts w:cs="Arial"/>
                <w:i/>
                <w:iCs/>
                <w:lang w:eastAsia="de-DE"/>
              </w:rPr>
              <w:t xml:space="preserve"> gesetzt wird.</w:t>
            </w:r>
          </w:p>
        </w:tc>
      </w:tr>
    </w:tbl>
    <w:p w14:paraId="3E7AA214" w14:textId="77777777" w:rsidR="00812BBB" w:rsidRDefault="00812BBB" w:rsidP="00812BBB">
      <w:pPr>
        <w:rPr>
          <w:noProof/>
        </w:rPr>
      </w:pPr>
    </w:p>
    <w:p w14:paraId="01A8B7FB" w14:textId="77777777" w:rsidR="00812BBB" w:rsidRPr="0021177D" w:rsidRDefault="00812BBB" w:rsidP="00812BBB">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812BBB" w:rsidRPr="00B91718" w14:paraId="64073BC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A6BC13" w14:textId="77777777" w:rsidR="00812BBB" w:rsidRPr="00B91718" w:rsidRDefault="00812BBB"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789FEF7" w14:textId="6B1960F4" w:rsidR="00812BBB" w:rsidRPr="00B91718" w:rsidRDefault="00812BBB" w:rsidP="003B396F">
            <w:pPr>
              <w:rPr>
                <w:i/>
                <w:iCs/>
                <w:lang w:eastAsia="de-DE"/>
              </w:rPr>
            </w:pPr>
            <w:r>
              <w:rPr>
                <w:i/>
                <w:iCs/>
                <w:lang w:eastAsia="de-DE"/>
              </w:rPr>
              <w:t>13.03.2024, 16:</w:t>
            </w:r>
            <w:r w:rsidR="00F86BC9">
              <w:rPr>
                <w:i/>
                <w:iCs/>
                <w:lang w:eastAsia="de-DE"/>
              </w:rPr>
              <w:t>2</w:t>
            </w:r>
            <w:r>
              <w:rPr>
                <w:i/>
                <w:iCs/>
                <w:lang w:eastAsia="de-DE"/>
              </w:rPr>
              <w:t>0 Uhr</w:t>
            </w:r>
          </w:p>
        </w:tc>
      </w:tr>
      <w:tr w:rsidR="00812BBB" w:rsidRPr="00B91718" w14:paraId="30BA2EF2"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8CDFF1" w14:textId="77777777" w:rsidR="00812BBB" w:rsidRPr="00B91718" w:rsidRDefault="00812BBB"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2B77DF31" w14:textId="77777777" w:rsidR="00812BBB" w:rsidRPr="00B91718" w:rsidRDefault="00812BBB" w:rsidP="003B396F">
            <w:pPr>
              <w:rPr>
                <w:i/>
                <w:iCs/>
                <w:lang w:eastAsia="de-DE"/>
              </w:rPr>
            </w:pPr>
            <w:r>
              <w:rPr>
                <w:i/>
                <w:iCs/>
                <w:lang w:eastAsia="de-DE"/>
              </w:rPr>
              <w:t>David</w:t>
            </w:r>
          </w:p>
        </w:tc>
      </w:tr>
      <w:tr w:rsidR="00812BBB" w:rsidRPr="00B91718" w14:paraId="5B74937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A7D313" w14:textId="77777777" w:rsidR="00812BBB" w:rsidRPr="00B91718" w:rsidRDefault="00812BBB"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4E5985F3" w14:textId="1D237B8C" w:rsidR="00812BBB" w:rsidRPr="00B91718" w:rsidRDefault="00812BBB" w:rsidP="003B396F">
            <w:pPr>
              <w:rPr>
                <w:i/>
                <w:iCs/>
                <w:lang w:eastAsia="de-DE"/>
              </w:rPr>
            </w:pPr>
            <w:r w:rsidRPr="001479FC">
              <w:rPr>
                <w:i/>
                <w:iCs/>
                <w:lang w:eastAsia="de-DE"/>
              </w:rPr>
              <w:t>0(mängelfrei)</w:t>
            </w:r>
          </w:p>
        </w:tc>
      </w:tr>
      <w:tr w:rsidR="00812BBB" w:rsidRPr="00B91718" w14:paraId="3B1EB0B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24A346B" w14:textId="77777777" w:rsidR="00812BBB" w:rsidRPr="00B91718" w:rsidRDefault="00812BBB"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13C9ADD6" w14:textId="61336BA3" w:rsidR="00812BBB" w:rsidRPr="00B91718" w:rsidRDefault="00812BBB" w:rsidP="003B396F">
            <w:pPr>
              <w:rPr>
                <w:i/>
                <w:iCs/>
                <w:lang w:eastAsia="de-DE"/>
              </w:rPr>
            </w:pPr>
            <w:r>
              <w:rPr>
                <w:i/>
                <w:iCs/>
                <w:lang w:eastAsia="de-DE"/>
              </w:rPr>
              <w:t>Kein Mangel</w:t>
            </w:r>
            <w:r w:rsidR="00F648EA">
              <w:rPr>
                <w:i/>
                <w:iCs/>
                <w:lang w:eastAsia="de-DE"/>
              </w:rPr>
              <w:t xml:space="preserve">, aber ich hätte eine Idee zum </w:t>
            </w:r>
            <w:proofErr w:type="spellStart"/>
            <w:r w:rsidR="00F648EA">
              <w:rPr>
                <w:i/>
                <w:iCs/>
                <w:lang w:eastAsia="de-DE"/>
              </w:rPr>
              <w:t>Improvement</w:t>
            </w:r>
            <w:proofErr w:type="spellEnd"/>
            <w:r w:rsidR="00F648EA">
              <w:rPr>
                <w:i/>
                <w:iCs/>
                <w:lang w:eastAsia="de-DE"/>
              </w:rPr>
              <w:t xml:space="preserve"> für die Zukunft, und zwar </w:t>
            </w:r>
            <w:r w:rsidR="005A297C">
              <w:rPr>
                <w:i/>
                <w:iCs/>
                <w:lang w:eastAsia="de-DE"/>
              </w:rPr>
              <w:t>dass</w:t>
            </w:r>
            <w:r w:rsidR="00F648EA">
              <w:rPr>
                <w:i/>
                <w:iCs/>
                <w:lang w:eastAsia="de-DE"/>
              </w:rPr>
              <w:t xml:space="preserve"> ein </w:t>
            </w:r>
            <w:proofErr w:type="spellStart"/>
            <w:r w:rsidR="00F648EA">
              <w:rPr>
                <w:i/>
                <w:iCs/>
                <w:lang w:eastAsia="de-DE"/>
              </w:rPr>
              <w:t>CustomAlert-Komponent</w:t>
            </w:r>
            <w:proofErr w:type="spellEnd"/>
            <w:r w:rsidR="00F648EA">
              <w:rPr>
                <w:i/>
                <w:iCs/>
                <w:lang w:eastAsia="de-DE"/>
              </w:rPr>
              <w:t xml:space="preserve"> eingebaut wird und dem Benutzer verschiedenen Fehlermeldungen anzeigt, wie zum Beispiel hier, </w:t>
            </w:r>
            <w:r w:rsidR="00A76A4D">
              <w:rPr>
                <w:i/>
                <w:iCs/>
                <w:lang w:eastAsia="de-DE"/>
              </w:rPr>
              <w:t>dass</w:t>
            </w:r>
            <w:r w:rsidR="00F648EA">
              <w:rPr>
                <w:i/>
                <w:iCs/>
                <w:lang w:eastAsia="de-DE"/>
              </w:rPr>
              <w:t xml:space="preserve"> der Token nicht </w:t>
            </w:r>
            <w:r w:rsidR="00B45540">
              <w:rPr>
                <w:i/>
                <w:iCs/>
                <w:lang w:eastAsia="de-DE"/>
              </w:rPr>
              <w:t xml:space="preserve">mehr </w:t>
            </w:r>
            <w:r w:rsidR="00F648EA">
              <w:rPr>
                <w:i/>
                <w:iCs/>
                <w:lang w:eastAsia="de-DE"/>
              </w:rPr>
              <w:t>gültig ist.</w:t>
            </w:r>
          </w:p>
        </w:tc>
      </w:tr>
      <w:tr w:rsidR="00812BBB" w:rsidRPr="00B91718" w14:paraId="202B74C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36E9C13" w14:textId="77777777" w:rsidR="00812BBB" w:rsidRPr="00B91718" w:rsidRDefault="00812BBB"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56649D6" w14:textId="1E05C74D" w:rsidR="00812BBB" w:rsidRPr="00B91718" w:rsidRDefault="00F648EA" w:rsidP="003B396F">
            <w:pPr>
              <w:rPr>
                <w:i/>
                <w:iCs/>
                <w:lang w:eastAsia="de-DE"/>
              </w:rPr>
            </w:pPr>
            <w:r w:rsidRPr="00F648EA">
              <w:rPr>
                <w:i/>
                <w:iCs/>
                <w:lang w:eastAsia="de-DE"/>
              </w:rPr>
              <w:t>Der Versuch, nach dem Logout in einem duplizierten Tab eine Person zu erstellen, führte erwartungsgemä</w:t>
            </w:r>
            <w:r w:rsidR="005A297C">
              <w:rPr>
                <w:i/>
                <w:iCs/>
                <w:lang w:eastAsia="de-DE"/>
              </w:rPr>
              <w:t>ss</w:t>
            </w:r>
            <w:r w:rsidRPr="00F648EA">
              <w:rPr>
                <w:i/>
                <w:iCs/>
                <w:lang w:eastAsia="de-DE"/>
              </w:rPr>
              <w:t xml:space="preserve"> nicht zum Erfolg. Stattdessen wurde der Benutzer aufgrund des fehlenden oder ungültigen Tokens direkt zur Login-Seite weitergeleitet. Die korrekte Handhabung der Session-Sicherheit durch das System wurde durch die sofortige Identifizierung des fehlenden Berechtigungsnachweises (Token) und die angemessene Reaktion darauf </w:t>
            </w:r>
            <w:r w:rsidR="00A76A4D" w:rsidRPr="00F648EA">
              <w:rPr>
                <w:i/>
                <w:iCs/>
                <w:lang w:eastAsia="de-DE"/>
              </w:rPr>
              <w:t>bestätigt.</w:t>
            </w:r>
          </w:p>
        </w:tc>
      </w:tr>
    </w:tbl>
    <w:p w14:paraId="25D1AF0C" w14:textId="77777777" w:rsidR="00A76A4D" w:rsidRDefault="00A76A4D" w:rsidP="006801A3"/>
    <w:p w14:paraId="28795DE6" w14:textId="77777777" w:rsidR="00A76A4D" w:rsidRDefault="00A76A4D">
      <w:pPr>
        <w:rPr>
          <w:rFonts w:asciiTheme="majorHAnsi" w:eastAsiaTheme="majorEastAsia" w:hAnsiTheme="majorHAnsi" w:cstheme="majorBidi"/>
          <w:szCs w:val="24"/>
        </w:rPr>
      </w:pPr>
      <w:r>
        <w:br w:type="page"/>
      </w:r>
    </w:p>
    <w:p w14:paraId="6713FA29" w14:textId="04E02710" w:rsidR="00272256" w:rsidRDefault="002E2718" w:rsidP="00D8380B">
      <w:pPr>
        <w:pStyle w:val="berschrift3"/>
      </w:pPr>
      <w:bookmarkStart w:id="219" w:name="_Toc161243360"/>
      <w:r w:rsidRPr="002E2718">
        <w:lastRenderedPageBreak/>
        <w:t xml:space="preserve">Testfälle Teilauftrag </w:t>
      </w:r>
      <w:r>
        <w:t>2</w:t>
      </w:r>
      <w:bookmarkEnd w:id="219"/>
    </w:p>
    <w:p w14:paraId="4A831FEE" w14:textId="44E95D58" w:rsidR="002B5044" w:rsidRPr="008A5C85" w:rsidRDefault="002B5044" w:rsidP="002B5044">
      <w:pPr>
        <w:rPr>
          <w:b/>
          <w:bCs/>
        </w:rPr>
      </w:pPr>
      <w:r w:rsidRPr="008A5C85">
        <w:rPr>
          <w:b/>
          <w:bCs/>
        </w:rPr>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B5044" w:rsidRPr="00B91718" w14:paraId="24A31B97"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36CD46A" w14:textId="77777777" w:rsidR="002B5044" w:rsidRPr="00B91718" w:rsidRDefault="002B5044"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11DB004" w14:textId="6474EF84" w:rsidR="002B5044" w:rsidRPr="00EA3862" w:rsidRDefault="002B5044" w:rsidP="003B396F">
            <w:pPr>
              <w:rPr>
                <w:rFonts w:cs="Arial"/>
                <w:i/>
                <w:iCs/>
                <w:lang w:eastAsia="de-DE"/>
              </w:rPr>
            </w:pPr>
            <w:r w:rsidRPr="00EA3862">
              <w:rPr>
                <w:rFonts w:cs="Arial"/>
                <w:i/>
                <w:iCs/>
                <w:lang w:eastAsia="de-DE"/>
              </w:rPr>
              <w:t>T-</w:t>
            </w:r>
            <w:r w:rsidR="00514516">
              <w:rPr>
                <w:rFonts w:cs="Arial"/>
                <w:i/>
                <w:iCs/>
                <w:lang w:eastAsia="de-DE"/>
              </w:rPr>
              <w:t>201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AF64433" w14:textId="7B168DE6" w:rsidR="002B5044" w:rsidRPr="00B91718" w:rsidRDefault="00514516" w:rsidP="003B396F">
            <w:pPr>
              <w:rPr>
                <w:rFonts w:cs="Arial"/>
                <w:i/>
                <w:iCs/>
                <w:sz w:val="24"/>
                <w:szCs w:val="24"/>
                <w:lang w:eastAsia="de-DE"/>
              </w:rPr>
            </w:pPr>
            <w:r w:rsidRPr="00514516">
              <w:rPr>
                <w:rFonts w:cs="Arial"/>
                <w:i/>
                <w:iCs/>
                <w:sz w:val="24"/>
                <w:szCs w:val="24"/>
                <w:lang w:eastAsia="de-DE"/>
              </w:rPr>
              <w:t>Bild für ein Event erstellen ohne Bildauswahl</w:t>
            </w:r>
          </w:p>
        </w:tc>
      </w:tr>
      <w:tr w:rsidR="002B5044" w:rsidRPr="00B91718" w14:paraId="0D9169C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0663923" w14:textId="77777777" w:rsidR="002B5044" w:rsidRPr="00B91718" w:rsidRDefault="002B5044"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CAABFEC" w14:textId="0972E710" w:rsidR="002B5044" w:rsidRPr="00EA3862" w:rsidRDefault="00BA6F3A" w:rsidP="003B396F">
            <w:pPr>
              <w:rPr>
                <w:rFonts w:cs="Arial"/>
                <w:i/>
                <w:iCs/>
                <w:lang w:eastAsia="de-DE"/>
              </w:rPr>
            </w:pPr>
            <w:r w:rsidRPr="00BA6F3A">
              <w:rPr>
                <w:rFonts w:cs="Arial"/>
                <w:i/>
                <w:iCs/>
                <w:lang w:eastAsia="de-DE"/>
              </w:rPr>
              <w:t>Überprüft, ob beim Versuch, ein Bild für ein Event ohne Auswahl eines Bildes hochzuladen, eine Fehlermeldung erscheint.</w:t>
            </w:r>
          </w:p>
        </w:tc>
      </w:tr>
      <w:tr w:rsidR="002B5044" w:rsidRPr="00B91718" w14:paraId="42E1247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E947F45" w14:textId="77777777" w:rsidR="002B5044" w:rsidRPr="00B91718" w:rsidRDefault="002B5044"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1E32A78" w14:textId="3C5CB824" w:rsidR="002B5044" w:rsidRPr="00EA3862" w:rsidRDefault="002B5044" w:rsidP="003B396F">
            <w:pPr>
              <w:rPr>
                <w:rFonts w:cs="Arial"/>
                <w:i/>
                <w:iCs/>
                <w:lang w:eastAsia="de-DE"/>
              </w:rPr>
            </w:pPr>
            <w:r w:rsidRPr="006B315E">
              <w:rPr>
                <w:rFonts w:cs="Arial"/>
                <w:i/>
                <w:iCs/>
                <w:lang w:eastAsia="de-DE"/>
              </w:rPr>
              <w:t>Eine Person mit dem Namen "</w:t>
            </w:r>
            <w:proofErr w:type="spellStart"/>
            <w:r w:rsidRPr="006B315E">
              <w:rPr>
                <w:rFonts w:cs="Arial"/>
                <w:i/>
                <w:iCs/>
                <w:lang w:eastAsia="de-DE"/>
              </w:rPr>
              <w:t>Lorem</w:t>
            </w:r>
            <w:proofErr w:type="spellEnd"/>
            <w:r w:rsidRPr="006B315E">
              <w:rPr>
                <w:rFonts w:cs="Arial"/>
                <w:i/>
                <w:iCs/>
                <w:lang w:eastAsia="de-DE"/>
              </w:rPr>
              <w:t xml:space="preserve"> Ipsum" existiert bereits in der Datenbank.</w:t>
            </w:r>
          </w:p>
        </w:tc>
      </w:tr>
      <w:tr w:rsidR="002B5044" w:rsidRPr="00B91718" w14:paraId="66E7A47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240F87E" w14:textId="77777777" w:rsidR="002B5044" w:rsidRPr="00B91718" w:rsidRDefault="002B5044"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279775B6" w14:textId="53BCC4D3" w:rsidR="00AB2674" w:rsidRPr="00AB2674" w:rsidRDefault="00AB2674" w:rsidP="00AB2674">
            <w:pPr>
              <w:pStyle w:val="Listenabsatz"/>
              <w:numPr>
                <w:ilvl w:val="0"/>
                <w:numId w:val="43"/>
              </w:numPr>
              <w:rPr>
                <w:rFonts w:cs="Arial"/>
                <w:i/>
                <w:iCs/>
                <w:lang w:eastAsia="de-DE"/>
              </w:rPr>
            </w:pPr>
            <w:r w:rsidRPr="00AB2674">
              <w:rPr>
                <w:rFonts w:cs="Arial"/>
                <w:i/>
                <w:iCs/>
                <w:lang w:eastAsia="de-DE"/>
              </w:rPr>
              <w:t>Navigieren zur Bilderverwaltungsseite für ein bestimmtes Event.</w:t>
            </w:r>
          </w:p>
          <w:p w14:paraId="788B8DB2" w14:textId="77777777" w:rsidR="00AB2674" w:rsidRPr="00AB2674" w:rsidRDefault="00AB2674" w:rsidP="00AB2674">
            <w:pPr>
              <w:pStyle w:val="Listenabsatz"/>
              <w:numPr>
                <w:ilvl w:val="0"/>
                <w:numId w:val="43"/>
              </w:numPr>
              <w:rPr>
                <w:rFonts w:cs="Arial"/>
                <w:i/>
                <w:iCs/>
                <w:lang w:eastAsia="de-DE"/>
              </w:rPr>
            </w:pPr>
            <w:r w:rsidRPr="00AB2674">
              <w:rPr>
                <w:rFonts w:cs="Arial"/>
                <w:i/>
                <w:iCs/>
                <w:lang w:eastAsia="de-DE"/>
              </w:rPr>
              <w:t>Versuch, ein Bild hochzuladen, ohne ein Bild auszuwählen.</w:t>
            </w:r>
          </w:p>
          <w:p w14:paraId="59387B86" w14:textId="68A5E928" w:rsidR="002B5044" w:rsidRPr="00AB2674" w:rsidRDefault="00AB2674" w:rsidP="00AB2674">
            <w:pPr>
              <w:pStyle w:val="Listenabsatz"/>
              <w:numPr>
                <w:ilvl w:val="0"/>
                <w:numId w:val="43"/>
              </w:numPr>
              <w:rPr>
                <w:rFonts w:cs="Arial"/>
                <w:i/>
                <w:iCs/>
                <w:lang w:eastAsia="de-DE"/>
              </w:rPr>
            </w:pPr>
            <w:r w:rsidRPr="00AB2674">
              <w:rPr>
                <w:rFonts w:cs="Arial"/>
                <w:i/>
                <w:iCs/>
                <w:lang w:eastAsia="de-DE"/>
              </w:rPr>
              <w:t>Bestätigung des Upload-Versuchs.</w:t>
            </w:r>
          </w:p>
        </w:tc>
      </w:tr>
      <w:tr w:rsidR="002B5044" w:rsidRPr="00B91718" w14:paraId="0F1B5A0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9E1CF6" w14:textId="77777777" w:rsidR="002B5044" w:rsidRPr="00B91718" w:rsidRDefault="002B5044"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4FC9E321" w14:textId="6A46401D" w:rsidR="002B5044" w:rsidRPr="00EA3862" w:rsidRDefault="005A1BE5" w:rsidP="003B396F">
            <w:pPr>
              <w:rPr>
                <w:rFonts w:cs="Arial"/>
                <w:i/>
                <w:iCs/>
                <w:lang w:eastAsia="de-DE"/>
              </w:rPr>
            </w:pPr>
            <w:r w:rsidRPr="005A1BE5">
              <w:rPr>
                <w:rFonts w:cs="Arial"/>
                <w:i/>
                <w:iCs/>
                <w:lang w:eastAsia="de-DE"/>
              </w:rPr>
              <w:t xml:space="preserve">Es wird eine Fehlermeldung angezeigt, die darauf hinweist, dass ein Bild ausgewählt werden muss. </w:t>
            </w:r>
            <w:r w:rsidR="00611F7E">
              <w:rPr>
                <w:rFonts w:cs="Arial"/>
                <w:i/>
                <w:iCs/>
                <w:lang w:eastAsia="de-DE"/>
              </w:rPr>
              <w:t>Nichts</w:t>
            </w:r>
            <w:r w:rsidRPr="005A1BE5">
              <w:rPr>
                <w:rFonts w:cs="Arial"/>
                <w:i/>
                <w:iCs/>
                <w:lang w:eastAsia="de-DE"/>
              </w:rPr>
              <w:t xml:space="preserve"> wird in die Datenbank hochgeladen.</w:t>
            </w:r>
          </w:p>
        </w:tc>
      </w:tr>
    </w:tbl>
    <w:p w14:paraId="275AA899" w14:textId="77777777" w:rsidR="002B5044" w:rsidRDefault="002B5044" w:rsidP="002B5044">
      <w:pPr>
        <w:rPr>
          <w:noProof/>
        </w:rPr>
      </w:pPr>
    </w:p>
    <w:p w14:paraId="5C02C36E" w14:textId="276140A2" w:rsidR="002B5044" w:rsidRPr="0021177D" w:rsidRDefault="00F3430E" w:rsidP="002B5044">
      <w:pPr>
        <w:rPr>
          <w:b/>
          <w:bCs/>
        </w:rPr>
      </w:pPr>
      <w:r>
        <w:rPr>
          <w:noProof/>
        </w:rPr>
        <w:drawing>
          <wp:anchor distT="0" distB="0" distL="114300" distR="114300" simplePos="0" relativeHeight="251730944" behindDoc="0" locked="0" layoutInCell="1" allowOverlap="1" wp14:anchorId="5B4E4EC6" wp14:editId="4D756456">
            <wp:simplePos x="0" y="0"/>
            <wp:positionH relativeFrom="page">
              <wp:align>center</wp:align>
            </wp:positionH>
            <wp:positionV relativeFrom="paragraph">
              <wp:posOffset>2254885</wp:posOffset>
            </wp:positionV>
            <wp:extent cx="6093991" cy="3648075"/>
            <wp:effectExtent l="0" t="0" r="2540" b="0"/>
            <wp:wrapTopAndBottom/>
            <wp:docPr id="1700483973"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3991"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044"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B5044" w:rsidRPr="00B91718" w14:paraId="4A9988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104898" w14:textId="71F3D575" w:rsidR="002B5044" w:rsidRPr="00B91718" w:rsidRDefault="002B5044"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8BDF62B" w14:textId="3E02E216" w:rsidR="002B5044" w:rsidRPr="00B91718" w:rsidRDefault="002B5044" w:rsidP="003B396F">
            <w:pPr>
              <w:rPr>
                <w:i/>
                <w:iCs/>
                <w:lang w:eastAsia="de-DE"/>
              </w:rPr>
            </w:pPr>
            <w:r>
              <w:rPr>
                <w:i/>
                <w:iCs/>
                <w:lang w:eastAsia="de-DE"/>
              </w:rPr>
              <w:t>13.03.2024, 16:</w:t>
            </w:r>
            <w:r w:rsidR="00514516">
              <w:rPr>
                <w:i/>
                <w:iCs/>
                <w:lang w:eastAsia="de-DE"/>
              </w:rPr>
              <w:t>30</w:t>
            </w:r>
            <w:r>
              <w:rPr>
                <w:i/>
                <w:iCs/>
                <w:lang w:eastAsia="de-DE"/>
              </w:rPr>
              <w:t xml:space="preserve"> Uhr</w:t>
            </w:r>
          </w:p>
        </w:tc>
      </w:tr>
      <w:tr w:rsidR="002B5044" w:rsidRPr="00B91718" w14:paraId="5A11415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F105EB3" w14:textId="77777777" w:rsidR="002B5044" w:rsidRPr="00B91718" w:rsidRDefault="002B5044"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20DE4DA" w14:textId="77777777" w:rsidR="002B5044" w:rsidRPr="00B91718" w:rsidRDefault="002B5044" w:rsidP="003B396F">
            <w:pPr>
              <w:rPr>
                <w:i/>
                <w:iCs/>
                <w:lang w:eastAsia="de-DE"/>
              </w:rPr>
            </w:pPr>
            <w:r>
              <w:rPr>
                <w:i/>
                <w:iCs/>
                <w:lang w:eastAsia="de-DE"/>
              </w:rPr>
              <w:t>David</w:t>
            </w:r>
          </w:p>
        </w:tc>
      </w:tr>
      <w:tr w:rsidR="002B5044" w:rsidRPr="00B91718" w14:paraId="624B00B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30528CE" w14:textId="77777777" w:rsidR="002B5044" w:rsidRPr="00B91718" w:rsidRDefault="002B5044"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7FB647D" w14:textId="77777777" w:rsidR="002B5044" w:rsidRPr="00B91718" w:rsidRDefault="002B5044" w:rsidP="003B396F">
            <w:pPr>
              <w:rPr>
                <w:i/>
                <w:iCs/>
                <w:lang w:eastAsia="de-DE"/>
              </w:rPr>
            </w:pPr>
            <w:r w:rsidRPr="001479FC">
              <w:rPr>
                <w:i/>
                <w:iCs/>
                <w:lang w:eastAsia="de-DE"/>
              </w:rPr>
              <w:t>0 (mängelfrei)</w:t>
            </w:r>
          </w:p>
        </w:tc>
      </w:tr>
      <w:tr w:rsidR="002B5044" w:rsidRPr="00B91718" w14:paraId="0FEBD97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266C571" w14:textId="77777777" w:rsidR="002B5044" w:rsidRPr="00B91718" w:rsidRDefault="002B5044"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BB167E6" w14:textId="77777777" w:rsidR="002B5044" w:rsidRPr="00B91718" w:rsidRDefault="002B5044" w:rsidP="003B396F">
            <w:pPr>
              <w:rPr>
                <w:i/>
                <w:iCs/>
                <w:lang w:eastAsia="de-DE"/>
              </w:rPr>
            </w:pPr>
            <w:r>
              <w:rPr>
                <w:i/>
                <w:iCs/>
                <w:lang w:eastAsia="de-DE"/>
              </w:rPr>
              <w:t>Kein Mangel</w:t>
            </w:r>
          </w:p>
        </w:tc>
      </w:tr>
      <w:tr w:rsidR="002B5044" w:rsidRPr="00B91718" w14:paraId="4225CA2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6028E42" w14:textId="77777777" w:rsidR="002B5044" w:rsidRPr="00B91718" w:rsidRDefault="002B5044"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0B1866A0" w14:textId="1EFC2B75" w:rsidR="002B5044" w:rsidRPr="00B91718" w:rsidRDefault="00502485" w:rsidP="003B396F">
            <w:pPr>
              <w:rPr>
                <w:i/>
                <w:iCs/>
                <w:lang w:eastAsia="de-DE"/>
              </w:rPr>
            </w:pPr>
            <w:r w:rsidRPr="00502485">
              <w:rPr>
                <w:i/>
                <w:iCs/>
                <w:lang w:eastAsia="de-DE"/>
              </w:rPr>
              <w:t>Beim Versuch, ein Bild ohne Auswahl hochzuladen, wurde eine klare Fehlermeldung angezeigt. Dies bestätigt, dass die Validierungsfunktion korrekt arbeitet und verhindert, dass leere Bilduploads in die Datenbank gelangen.</w:t>
            </w:r>
          </w:p>
        </w:tc>
      </w:tr>
    </w:tbl>
    <w:p w14:paraId="44AE34CD" w14:textId="677428A3" w:rsidR="009753BE" w:rsidRPr="008A5C85" w:rsidRDefault="009753BE" w:rsidP="009753BE">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753BE" w:rsidRPr="00B91718" w14:paraId="51DEDA7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A2C6454" w14:textId="77777777" w:rsidR="009753BE" w:rsidRPr="00B91718" w:rsidRDefault="009753BE"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411CBC6" w14:textId="2E71B6DC" w:rsidR="009753BE" w:rsidRPr="00EA3862" w:rsidRDefault="009753BE" w:rsidP="003B396F">
            <w:pPr>
              <w:rPr>
                <w:rFonts w:cs="Arial"/>
                <w:i/>
                <w:iCs/>
                <w:lang w:eastAsia="de-DE"/>
              </w:rPr>
            </w:pPr>
            <w:r w:rsidRPr="00EA3862">
              <w:rPr>
                <w:rFonts w:cs="Arial"/>
                <w:i/>
                <w:iCs/>
                <w:lang w:eastAsia="de-DE"/>
              </w:rPr>
              <w:t>T-</w:t>
            </w:r>
            <w:r>
              <w:rPr>
                <w:rFonts w:cs="Arial"/>
                <w:i/>
                <w:iCs/>
                <w:lang w:eastAsia="de-DE"/>
              </w:rPr>
              <w:t>20</w:t>
            </w:r>
            <w:r>
              <w:rPr>
                <w:rFonts w:cs="Arial"/>
                <w:i/>
                <w:iCs/>
                <w:lang w:eastAsia="de-DE"/>
              </w:rPr>
              <w:t>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9C33BED" w14:textId="5E5483B6" w:rsidR="009753BE" w:rsidRPr="00B91718" w:rsidRDefault="009753BE" w:rsidP="003B396F">
            <w:pPr>
              <w:rPr>
                <w:rFonts w:cs="Arial"/>
                <w:i/>
                <w:iCs/>
                <w:sz w:val="24"/>
                <w:szCs w:val="24"/>
                <w:lang w:eastAsia="de-DE"/>
              </w:rPr>
            </w:pPr>
            <w:r w:rsidRPr="009753BE">
              <w:rPr>
                <w:rFonts w:cs="Arial"/>
                <w:i/>
                <w:iCs/>
                <w:sz w:val="24"/>
                <w:szCs w:val="24"/>
                <w:lang w:eastAsia="de-DE"/>
              </w:rPr>
              <w:t>Ungültige Datei für Eventbild hochladen</w:t>
            </w:r>
          </w:p>
        </w:tc>
      </w:tr>
      <w:tr w:rsidR="009753BE" w:rsidRPr="00B91718" w14:paraId="7E67712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D712D73" w14:textId="77777777" w:rsidR="009753BE" w:rsidRPr="00B91718" w:rsidRDefault="009753BE"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29E98386" w14:textId="31B2FB5B" w:rsidR="009753BE" w:rsidRPr="00EA3862" w:rsidRDefault="00DD39B8" w:rsidP="003B396F">
            <w:pPr>
              <w:rPr>
                <w:rFonts w:cs="Arial"/>
                <w:i/>
                <w:iCs/>
                <w:lang w:eastAsia="de-DE"/>
              </w:rPr>
            </w:pPr>
            <w:r w:rsidRPr="00DD39B8">
              <w:rPr>
                <w:rFonts w:cs="Arial"/>
                <w:i/>
                <w:iCs/>
                <w:lang w:eastAsia="de-DE"/>
              </w:rPr>
              <w:t>Überprüft, ob bei Einreichung einer ungültigen Datei (kein PNG oder JPG) eine entsprechende Fehlermeldung ausgegeben wird.</w:t>
            </w:r>
          </w:p>
        </w:tc>
      </w:tr>
      <w:tr w:rsidR="009753BE" w:rsidRPr="00B91718" w14:paraId="761247C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16C342A" w14:textId="77777777" w:rsidR="009753BE" w:rsidRPr="00B91718" w:rsidRDefault="009753BE"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F1A1131" w14:textId="672C68CA" w:rsidR="009753BE" w:rsidRPr="00EA3862" w:rsidRDefault="00BE3912" w:rsidP="003B396F">
            <w:pPr>
              <w:rPr>
                <w:rFonts w:cs="Arial"/>
                <w:i/>
                <w:iCs/>
                <w:lang w:eastAsia="de-DE"/>
              </w:rPr>
            </w:pPr>
            <w:r w:rsidRPr="00BE3912">
              <w:rPr>
                <w:rFonts w:cs="Arial"/>
                <w:i/>
                <w:iCs/>
                <w:lang w:eastAsia="de-DE"/>
              </w:rPr>
              <w:t>Benutzer versucht, eine Datei, die kein PNG oder JPG ist, für ein Eventbild hochzuladen.</w:t>
            </w:r>
          </w:p>
        </w:tc>
      </w:tr>
      <w:tr w:rsidR="009753BE" w:rsidRPr="00B91718" w14:paraId="62CC9C9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658D2B2" w14:textId="77777777" w:rsidR="009753BE" w:rsidRPr="00B91718" w:rsidRDefault="009753BE"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2CBB2A41" w14:textId="77777777" w:rsidR="00300732" w:rsidRPr="00300732" w:rsidRDefault="00300732" w:rsidP="00300732">
            <w:pPr>
              <w:pStyle w:val="Listenabsatz"/>
              <w:numPr>
                <w:ilvl w:val="0"/>
                <w:numId w:val="44"/>
              </w:numPr>
              <w:rPr>
                <w:rFonts w:cs="Arial"/>
                <w:i/>
                <w:iCs/>
                <w:lang w:eastAsia="de-DE"/>
              </w:rPr>
            </w:pPr>
            <w:r w:rsidRPr="00300732">
              <w:rPr>
                <w:rFonts w:cs="Arial"/>
                <w:i/>
                <w:iCs/>
                <w:lang w:eastAsia="de-DE"/>
              </w:rPr>
              <w:t>Navigieren zur Bilderverwaltungsseite für ein bestimmtes Event.</w:t>
            </w:r>
          </w:p>
          <w:p w14:paraId="2350C73F" w14:textId="7F1EEC46" w:rsidR="00300732" w:rsidRPr="00300732" w:rsidRDefault="00300732" w:rsidP="00300732">
            <w:pPr>
              <w:pStyle w:val="Listenabsatz"/>
              <w:numPr>
                <w:ilvl w:val="0"/>
                <w:numId w:val="44"/>
              </w:numPr>
              <w:rPr>
                <w:rFonts w:cs="Arial"/>
                <w:i/>
                <w:iCs/>
                <w:lang w:eastAsia="de-DE"/>
              </w:rPr>
            </w:pPr>
            <w:r w:rsidRPr="00300732">
              <w:rPr>
                <w:rFonts w:cs="Arial"/>
                <w:i/>
                <w:iCs/>
                <w:lang w:eastAsia="de-DE"/>
              </w:rPr>
              <w:t>Einreichen einer ungültigen Datei im Drag-and-Drop-Bereich.</w:t>
            </w:r>
          </w:p>
          <w:p w14:paraId="788D60EF" w14:textId="38A37EC2" w:rsidR="009753BE" w:rsidRPr="00300732" w:rsidRDefault="00300732" w:rsidP="00300732">
            <w:pPr>
              <w:pStyle w:val="Listenabsatz"/>
              <w:numPr>
                <w:ilvl w:val="0"/>
                <w:numId w:val="44"/>
              </w:numPr>
              <w:rPr>
                <w:rFonts w:cs="Arial"/>
                <w:i/>
                <w:iCs/>
                <w:lang w:eastAsia="de-DE"/>
              </w:rPr>
            </w:pPr>
            <w:r w:rsidRPr="00300732">
              <w:rPr>
                <w:rFonts w:cs="Arial"/>
                <w:i/>
                <w:iCs/>
                <w:lang w:eastAsia="de-DE"/>
              </w:rPr>
              <w:t>Bestätigung des Upload-Versuchs.</w:t>
            </w:r>
          </w:p>
        </w:tc>
      </w:tr>
      <w:tr w:rsidR="009753BE" w:rsidRPr="00B91718" w14:paraId="436A752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E9F6EAB" w14:textId="77777777" w:rsidR="009753BE" w:rsidRPr="00B91718" w:rsidRDefault="009753BE"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56589F6" w14:textId="3BDA8B97" w:rsidR="009753BE" w:rsidRPr="00EA3862" w:rsidRDefault="004E167B" w:rsidP="003B396F">
            <w:pPr>
              <w:rPr>
                <w:rFonts w:cs="Arial"/>
                <w:i/>
                <w:iCs/>
                <w:lang w:eastAsia="de-DE"/>
              </w:rPr>
            </w:pPr>
            <w:r w:rsidRPr="004E167B">
              <w:rPr>
                <w:rFonts w:cs="Arial"/>
                <w:i/>
                <w:iCs/>
                <w:lang w:eastAsia="de-DE"/>
              </w:rPr>
              <w:t xml:space="preserve">Es wird eine Fehlermeldung angezeigt, die darauf hinweist, dass nur PNG- und JPG-Formate gültig sind. </w:t>
            </w:r>
            <w:proofErr w:type="gramStart"/>
            <w:r>
              <w:rPr>
                <w:rFonts w:cs="Arial"/>
                <w:i/>
                <w:iCs/>
                <w:lang w:eastAsia="de-DE"/>
              </w:rPr>
              <w:t xml:space="preserve">Nichts </w:t>
            </w:r>
            <w:r w:rsidRPr="004E167B">
              <w:rPr>
                <w:rFonts w:cs="Arial"/>
                <w:i/>
                <w:iCs/>
                <w:lang w:eastAsia="de-DE"/>
              </w:rPr>
              <w:t xml:space="preserve"> wird</w:t>
            </w:r>
            <w:proofErr w:type="gramEnd"/>
            <w:r w:rsidRPr="004E167B">
              <w:rPr>
                <w:rFonts w:cs="Arial"/>
                <w:i/>
                <w:iCs/>
                <w:lang w:eastAsia="de-DE"/>
              </w:rPr>
              <w:t xml:space="preserve"> in die Datenbank hochgeladen.</w:t>
            </w:r>
          </w:p>
        </w:tc>
      </w:tr>
    </w:tbl>
    <w:p w14:paraId="661D9B15" w14:textId="77777777" w:rsidR="009753BE" w:rsidRDefault="009753BE" w:rsidP="009753BE">
      <w:pPr>
        <w:rPr>
          <w:noProof/>
        </w:rPr>
      </w:pPr>
    </w:p>
    <w:p w14:paraId="18D351C4" w14:textId="7D259C12" w:rsidR="009753BE" w:rsidRPr="0021177D" w:rsidRDefault="00825021" w:rsidP="009753BE">
      <w:pPr>
        <w:rPr>
          <w:b/>
          <w:bCs/>
        </w:rPr>
      </w:pPr>
      <w:r>
        <w:rPr>
          <w:noProof/>
        </w:rPr>
        <w:drawing>
          <wp:anchor distT="0" distB="0" distL="114300" distR="114300" simplePos="0" relativeHeight="251731968" behindDoc="0" locked="0" layoutInCell="1" allowOverlap="1" wp14:anchorId="138624C4" wp14:editId="02076904">
            <wp:simplePos x="0" y="0"/>
            <wp:positionH relativeFrom="page">
              <wp:align>center</wp:align>
            </wp:positionH>
            <wp:positionV relativeFrom="paragraph">
              <wp:posOffset>2312670</wp:posOffset>
            </wp:positionV>
            <wp:extent cx="5429250" cy="3424555"/>
            <wp:effectExtent l="0" t="0" r="0" b="4445"/>
            <wp:wrapTopAndBottom/>
            <wp:docPr id="986412610"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29250"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3BE"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753BE" w:rsidRPr="00B91718" w14:paraId="45A14CF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DF49D92" w14:textId="77777777" w:rsidR="009753BE" w:rsidRPr="00B91718" w:rsidRDefault="009753BE"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C4DF449" w14:textId="77777777" w:rsidR="009753BE" w:rsidRPr="00B91718" w:rsidRDefault="009753BE" w:rsidP="003B396F">
            <w:pPr>
              <w:rPr>
                <w:i/>
                <w:iCs/>
                <w:lang w:eastAsia="de-DE"/>
              </w:rPr>
            </w:pPr>
            <w:r>
              <w:rPr>
                <w:i/>
                <w:iCs/>
                <w:lang w:eastAsia="de-DE"/>
              </w:rPr>
              <w:t>13.03.2024, 16:30 Uhr</w:t>
            </w:r>
          </w:p>
        </w:tc>
      </w:tr>
      <w:tr w:rsidR="009753BE" w:rsidRPr="00B91718" w14:paraId="576C88F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8118AC6" w14:textId="77777777" w:rsidR="009753BE" w:rsidRPr="00B91718" w:rsidRDefault="009753BE"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405A3E0" w14:textId="77777777" w:rsidR="009753BE" w:rsidRPr="00B91718" w:rsidRDefault="009753BE" w:rsidP="003B396F">
            <w:pPr>
              <w:rPr>
                <w:i/>
                <w:iCs/>
                <w:lang w:eastAsia="de-DE"/>
              </w:rPr>
            </w:pPr>
            <w:r>
              <w:rPr>
                <w:i/>
                <w:iCs/>
                <w:lang w:eastAsia="de-DE"/>
              </w:rPr>
              <w:t>David</w:t>
            </w:r>
          </w:p>
        </w:tc>
      </w:tr>
      <w:tr w:rsidR="009753BE" w:rsidRPr="00B91718" w14:paraId="59E6CA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CF353B" w14:textId="77777777" w:rsidR="009753BE" w:rsidRPr="00B91718" w:rsidRDefault="009753BE"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D3A1FE8" w14:textId="77777777" w:rsidR="009753BE" w:rsidRPr="00B91718" w:rsidRDefault="009753BE" w:rsidP="003B396F">
            <w:pPr>
              <w:rPr>
                <w:i/>
                <w:iCs/>
                <w:lang w:eastAsia="de-DE"/>
              </w:rPr>
            </w:pPr>
            <w:r w:rsidRPr="001479FC">
              <w:rPr>
                <w:i/>
                <w:iCs/>
                <w:lang w:eastAsia="de-DE"/>
              </w:rPr>
              <w:t>0 (mängelfrei)</w:t>
            </w:r>
          </w:p>
        </w:tc>
      </w:tr>
      <w:tr w:rsidR="009753BE" w:rsidRPr="00B91718" w14:paraId="0D7D9B9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5ED5B41" w14:textId="77777777" w:rsidR="009753BE" w:rsidRPr="00B91718" w:rsidRDefault="009753BE"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7DD27273" w14:textId="77777777" w:rsidR="009753BE" w:rsidRPr="00B91718" w:rsidRDefault="009753BE" w:rsidP="003B396F">
            <w:pPr>
              <w:rPr>
                <w:i/>
                <w:iCs/>
                <w:lang w:eastAsia="de-DE"/>
              </w:rPr>
            </w:pPr>
            <w:r>
              <w:rPr>
                <w:i/>
                <w:iCs/>
                <w:lang w:eastAsia="de-DE"/>
              </w:rPr>
              <w:t>Kein Mangel</w:t>
            </w:r>
          </w:p>
        </w:tc>
      </w:tr>
      <w:tr w:rsidR="009753BE" w:rsidRPr="00B91718" w14:paraId="0ABF055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6C5D1D5" w14:textId="77777777" w:rsidR="009753BE" w:rsidRPr="00B91718" w:rsidRDefault="009753BE"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0E0FAF26" w14:textId="0C5B9325" w:rsidR="009753BE" w:rsidRPr="00B91718" w:rsidRDefault="00A552ED" w:rsidP="003B396F">
            <w:pPr>
              <w:rPr>
                <w:i/>
                <w:iCs/>
                <w:lang w:eastAsia="de-DE"/>
              </w:rPr>
            </w:pPr>
            <w:r w:rsidRPr="00A552ED">
              <w:rPr>
                <w:i/>
                <w:iCs/>
                <w:lang w:eastAsia="de-DE"/>
              </w:rPr>
              <w:t>Die Fehlermeldung wurde korrekt angezeigt, als ein ungültiges Dateiformat versucht wurde hochzuladen. Dies zeigt, dass das System richtig konfiguriert ist, um nur spezifizierte Dateiformate zu akzeptieren und sicherzustellen, dass keine ungültigen Dateien in die Datenbank gelangen.</w:t>
            </w:r>
          </w:p>
        </w:tc>
      </w:tr>
    </w:tbl>
    <w:p w14:paraId="08B73915" w14:textId="746C632D" w:rsidR="00272256" w:rsidRDefault="00272256" w:rsidP="009753BE"/>
    <w:p w14:paraId="4DF6447E" w14:textId="77777777" w:rsidR="00BA3612" w:rsidRPr="008A5C85" w:rsidRDefault="00BA3612" w:rsidP="00BA361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A3612" w:rsidRPr="00B91718" w14:paraId="37C9BE1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BAE8018" w14:textId="77777777" w:rsidR="00BA3612" w:rsidRPr="00B91718" w:rsidRDefault="00BA361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70750F41" w14:textId="67BE8C28" w:rsidR="00BA3612" w:rsidRPr="00EA3862" w:rsidRDefault="00BA3612" w:rsidP="003B396F">
            <w:pPr>
              <w:rPr>
                <w:rFonts w:cs="Arial"/>
                <w:i/>
                <w:iCs/>
                <w:lang w:eastAsia="de-DE"/>
              </w:rPr>
            </w:pPr>
            <w:r w:rsidRPr="00EA3862">
              <w:rPr>
                <w:rFonts w:cs="Arial"/>
                <w:i/>
                <w:iCs/>
                <w:lang w:eastAsia="de-DE"/>
              </w:rPr>
              <w:t>T-</w:t>
            </w:r>
            <w:r>
              <w:rPr>
                <w:rFonts w:cs="Arial"/>
                <w:i/>
                <w:iCs/>
                <w:lang w:eastAsia="de-DE"/>
              </w:rPr>
              <w:t>20</w:t>
            </w:r>
            <w:r>
              <w:rPr>
                <w:rFonts w:cs="Arial"/>
                <w:i/>
                <w:iCs/>
                <w:lang w:eastAsia="de-DE"/>
              </w:rPr>
              <w:t>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55D7183D" w14:textId="0702296F" w:rsidR="00BA3612" w:rsidRPr="00B91718" w:rsidRDefault="00B47B17" w:rsidP="003B396F">
            <w:pPr>
              <w:rPr>
                <w:rFonts w:cs="Arial"/>
                <w:i/>
                <w:iCs/>
                <w:sz w:val="24"/>
                <w:szCs w:val="24"/>
                <w:lang w:eastAsia="de-DE"/>
              </w:rPr>
            </w:pPr>
            <w:r w:rsidRPr="00B47B17">
              <w:rPr>
                <w:rFonts w:cs="Arial"/>
                <w:i/>
                <w:iCs/>
                <w:sz w:val="24"/>
                <w:szCs w:val="24"/>
                <w:lang w:eastAsia="de-DE"/>
              </w:rPr>
              <w:t>Bild mit Überschreitung der maximalen Grö</w:t>
            </w:r>
            <w:r>
              <w:rPr>
                <w:rFonts w:cs="Arial"/>
                <w:i/>
                <w:iCs/>
                <w:sz w:val="24"/>
                <w:szCs w:val="24"/>
                <w:lang w:eastAsia="de-DE"/>
              </w:rPr>
              <w:t>ss</w:t>
            </w:r>
            <w:r w:rsidRPr="00B47B17">
              <w:rPr>
                <w:rFonts w:cs="Arial"/>
                <w:i/>
                <w:iCs/>
                <w:sz w:val="24"/>
                <w:szCs w:val="24"/>
                <w:lang w:eastAsia="de-DE"/>
              </w:rPr>
              <w:t>e hochladen</w:t>
            </w:r>
          </w:p>
        </w:tc>
      </w:tr>
      <w:tr w:rsidR="00BA3612" w:rsidRPr="00B91718" w14:paraId="697F9F7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18E61B4" w14:textId="77777777" w:rsidR="00BA3612" w:rsidRPr="00B91718" w:rsidRDefault="00BA361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E471F10" w14:textId="3AEB8E9D" w:rsidR="00BA3612" w:rsidRPr="00EA3862" w:rsidRDefault="007743C7" w:rsidP="003B396F">
            <w:pPr>
              <w:rPr>
                <w:rFonts w:cs="Arial"/>
                <w:i/>
                <w:iCs/>
                <w:lang w:eastAsia="de-DE"/>
              </w:rPr>
            </w:pPr>
            <w:r w:rsidRPr="007743C7">
              <w:rPr>
                <w:rFonts w:cs="Arial"/>
                <w:i/>
                <w:iCs/>
                <w:lang w:eastAsia="de-DE"/>
              </w:rPr>
              <w:t>Überprüft, ob beim Versuch, ein Bild, das grö</w:t>
            </w:r>
            <w:r>
              <w:rPr>
                <w:rFonts w:cs="Arial"/>
                <w:i/>
                <w:iCs/>
                <w:lang w:eastAsia="de-DE"/>
              </w:rPr>
              <w:t>ss</w:t>
            </w:r>
            <w:r w:rsidRPr="007743C7">
              <w:rPr>
                <w:rFonts w:cs="Arial"/>
                <w:i/>
                <w:iCs/>
                <w:lang w:eastAsia="de-DE"/>
              </w:rPr>
              <w:t>er als die zulässige Maximalgrö</w:t>
            </w:r>
            <w:r>
              <w:rPr>
                <w:rFonts w:cs="Arial"/>
                <w:i/>
                <w:iCs/>
                <w:lang w:eastAsia="de-DE"/>
              </w:rPr>
              <w:t>ss</w:t>
            </w:r>
            <w:r w:rsidRPr="007743C7">
              <w:rPr>
                <w:rFonts w:cs="Arial"/>
                <w:i/>
                <w:iCs/>
                <w:lang w:eastAsia="de-DE"/>
              </w:rPr>
              <w:t>e ist, hochzuladen, eine Fehlermeldung erscheint.</w:t>
            </w:r>
          </w:p>
        </w:tc>
      </w:tr>
      <w:tr w:rsidR="00BA3612" w:rsidRPr="00B91718" w14:paraId="7D26DEE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016C08C" w14:textId="77777777" w:rsidR="00BA3612" w:rsidRPr="00B91718" w:rsidRDefault="00BA3612"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3E5ACE6" w14:textId="077DE9BF" w:rsidR="00BA3612" w:rsidRPr="00EA3862" w:rsidRDefault="00E55449" w:rsidP="003B396F">
            <w:pPr>
              <w:rPr>
                <w:rFonts w:cs="Arial"/>
                <w:i/>
                <w:iCs/>
                <w:lang w:eastAsia="de-DE"/>
              </w:rPr>
            </w:pPr>
            <w:r w:rsidRPr="00E55449">
              <w:rPr>
                <w:rFonts w:cs="Arial"/>
                <w:i/>
                <w:iCs/>
                <w:lang w:eastAsia="de-DE"/>
              </w:rPr>
              <w:t>Benutzer versucht, ein gültiges PNG- oder JPG-Bild, das die maximale Dateigrö</w:t>
            </w:r>
            <w:r>
              <w:rPr>
                <w:rFonts w:cs="Arial"/>
                <w:i/>
                <w:iCs/>
                <w:lang w:eastAsia="de-DE"/>
              </w:rPr>
              <w:t>ss</w:t>
            </w:r>
            <w:r w:rsidRPr="00E55449">
              <w:rPr>
                <w:rFonts w:cs="Arial"/>
                <w:i/>
                <w:iCs/>
                <w:lang w:eastAsia="de-DE"/>
              </w:rPr>
              <w:t>e überschreitet, hochzuladen.</w:t>
            </w:r>
          </w:p>
        </w:tc>
      </w:tr>
      <w:tr w:rsidR="00BA3612" w:rsidRPr="00B91718" w14:paraId="263D6F9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7430F1A" w14:textId="77777777" w:rsidR="00BA3612" w:rsidRPr="00B91718" w:rsidRDefault="00BA361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59D9878C" w14:textId="77777777" w:rsidR="00381A8B" w:rsidRPr="00381A8B" w:rsidRDefault="00381A8B" w:rsidP="00381A8B">
            <w:pPr>
              <w:pStyle w:val="Listenabsatz"/>
              <w:numPr>
                <w:ilvl w:val="0"/>
                <w:numId w:val="45"/>
              </w:numPr>
              <w:rPr>
                <w:rFonts w:cs="Arial"/>
                <w:i/>
                <w:iCs/>
                <w:lang w:eastAsia="de-DE"/>
              </w:rPr>
            </w:pPr>
            <w:r w:rsidRPr="00381A8B">
              <w:rPr>
                <w:rFonts w:cs="Arial"/>
                <w:i/>
                <w:iCs/>
                <w:lang w:eastAsia="de-DE"/>
              </w:rPr>
              <w:t>Navigieren zur Bilderverwaltungsseite für ein bestimmtes Event.</w:t>
            </w:r>
          </w:p>
          <w:p w14:paraId="0931FAAD" w14:textId="0439826B" w:rsidR="00381A8B" w:rsidRPr="00381A8B" w:rsidRDefault="00381A8B" w:rsidP="00381A8B">
            <w:pPr>
              <w:pStyle w:val="Listenabsatz"/>
              <w:numPr>
                <w:ilvl w:val="0"/>
                <w:numId w:val="45"/>
              </w:numPr>
              <w:rPr>
                <w:rFonts w:cs="Arial"/>
                <w:i/>
                <w:iCs/>
                <w:lang w:eastAsia="de-DE"/>
              </w:rPr>
            </w:pPr>
            <w:r w:rsidRPr="00381A8B">
              <w:rPr>
                <w:rFonts w:cs="Arial"/>
                <w:i/>
                <w:iCs/>
                <w:lang w:eastAsia="de-DE"/>
              </w:rPr>
              <w:t>Einreichen eines PNG- oder JPG-Bildes, das grö</w:t>
            </w:r>
            <w:r w:rsidR="008F3B7C">
              <w:rPr>
                <w:rFonts w:cs="Arial"/>
                <w:i/>
                <w:iCs/>
                <w:lang w:eastAsia="de-DE"/>
              </w:rPr>
              <w:t>ss</w:t>
            </w:r>
            <w:r w:rsidRPr="00381A8B">
              <w:rPr>
                <w:rFonts w:cs="Arial"/>
                <w:i/>
                <w:iCs/>
                <w:lang w:eastAsia="de-DE"/>
              </w:rPr>
              <w:t>er als die zulässige Maximalgrö</w:t>
            </w:r>
            <w:r w:rsidR="002C72B7">
              <w:rPr>
                <w:rFonts w:cs="Arial"/>
                <w:i/>
                <w:iCs/>
                <w:lang w:eastAsia="de-DE"/>
              </w:rPr>
              <w:t>ss</w:t>
            </w:r>
            <w:r w:rsidRPr="00381A8B">
              <w:rPr>
                <w:rFonts w:cs="Arial"/>
                <w:i/>
                <w:iCs/>
                <w:lang w:eastAsia="de-DE"/>
              </w:rPr>
              <w:t>e ist, im Drag-and-Drop-Bereich.</w:t>
            </w:r>
          </w:p>
          <w:p w14:paraId="4FCA7D80" w14:textId="350C270F" w:rsidR="00BA3612" w:rsidRPr="00381A8B" w:rsidRDefault="00381A8B" w:rsidP="00381A8B">
            <w:pPr>
              <w:pStyle w:val="Listenabsatz"/>
              <w:numPr>
                <w:ilvl w:val="0"/>
                <w:numId w:val="45"/>
              </w:numPr>
              <w:rPr>
                <w:rFonts w:cs="Arial"/>
                <w:i/>
                <w:iCs/>
                <w:lang w:eastAsia="de-DE"/>
              </w:rPr>
            </w:pPr>
            <w:r w:rsidRPr="00381A8B">
              <w:rPr>
                <w:rFonts w:cs="Arial"/>
                <w:i/>
                <w:iCs/>
                <w:lang w:eastAsia="de-DE"/>
              </w:rPr>
              <w:t>Bestätigung des Upload-Versuchs.</w:t>
            </w:r>
          </w:p>
        </w:tc>
      </w:tr>
      <w:tr w:rsidR="00BA3612" w:rsidRPr="00B91718" w14:paraId="48C635A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DEFCB41" w14:textId="77777777" w:rsidR="00BA3612" w:rsidRPr="00B91718" w:rsidRDefault="00BA361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35541B3" w14:textId="7941437B" w:rsidR="00BA3612" w:rsidRPr="00EA3862" w:rsidRDefault="0098043B" w:rsidP="003B396F">
            <w:pPr>
              <w:rPr>
                <w:rFonts w:cs="Arial"/>
                <w:i/>
                <w:iCs/>
                <w:lang w:eastAsia="de-DE"/>
              </w:rPr>
            </w:pPr>
            <w:r w:rsidRPr="0098043B">
              <w:rPr>
                <w:rFonts w:cs="Arial"/>
                <w:i/>
                <w:iCs/>
                <w:lang w:eastAsia="de-DE"/>
              </w:rPr>
              <w:t>Es wird eine Fehlermeldung angezeigt, die darauf hinweist, dass die Datei zu gro</w:t>
            </w:r>
            <w:r>
              <w:rPr>
                <w:rFonts w:cs="Arial"/>
                <w:i/>
                <w:iCs/>
                <w:lang w:eastAsia="de-DE"/>
              </w:rPr>
              <w:t>ss</w:t>
            </w:r>
            <w:r w:rsidRPr="0098043B">
              <w:rPr>
                <w:rFonts w:cs="Arial"/>
                <w:i/>
                <w:iCs/>
                <w:lang w:eastAsia="de-DE"/>
              </w:rPr>
              <w:t xml:space="preserve"> ist und welche maximale Grö</w:t>
            </w:r>
            <w:r>
              <w:rPr>
                <w:rFonts w:cs="Arial"/>
                <w:i/>
                <w:iCs/>
                <w:lang w:eastAsia="de-DE"/>
              </w:rPr>
              <w:t>ss</w:t>
            </w:r>
            <w:r w:rsidRPr="0098043B">
              <w:rPr>
                <w:rFonts w:cs="Arial"/>
                <w:i/>
                <w:iCs/>
                <w:lang w:eastAsia="de-DE"/>
              </w:rPr>
              <w:t xml:space="preserve">e zulässig ist. </w:t>
            </w:r>
            <w:r w:rsidR="00FF6220">
              <w:rPr>
                <w:rFonts w:cs="Arial"/>
                <w:i/>
                <w:iCs/>
                <w:lang w:eastAsia="de-DE"/>
              </w:rPr>
              <w:t>Nichts</w:t>
            </w:r>
            <w:r w:rsidRPr="0098043B">
              <w:rPr>
                <w:rFonts w:cs="Arial"/>
                <w:i/>
                <w:iCs/>
                <w:lang w:eastAsia="de-DE"/>
              </w:rPr>
              <w:t xml:space="preserve"> wird in die Datenbank hochgeladen.</w:t>
            </w:r>
          </w:p>
        </w:tc>
      </w:tr>
    </w:tbl>
    <w:p w14:paraId="77047E3C" w14:textId="77777777" w:rsidR="00BA3612" w:rsidRDefault="00BA3612" w:rsidP="00BA3612">
      <w:pPr>
        <w:rPr>
          <w:noProof/>
        </w:rPr>
      </w:pPr>
    </w:p>
    <w:p w14:paraId="026BC3B4" w14:textId="23DFA379" w:rsidR="00BA3612" w:rsidRPr="0021177D" w:rsidRDefault="000B1BBA" w:rsidP="00BA3612">
      <w:pPr>
        <w:rPr>
          <w:b/>
          <w:bCs/>
        </w:rPr>
      </w:pPr>
      <w:r>
        <w:rPr>
          <w:noProof/>
        </w:rPr>
        <w:drawing>
          <wp:anchor distT="0" distB="0" distL="114300" distR="114300" simplePos="0" relativeHeight="251732992" behindDoc="0" locked="0" layoutInCell="1" allowOverlap="1" wp14:anchorId="1F3664C8" wp14:editId="51CB25AD">
            <wp:simplePos x="0" y="0"/>
            <wp:positionH relativeFrom="page">
              <wp:align>center</wp:align>
            </wp:positionH>
            <wp:positionV relativeFrom="paragraph">
              <wp:posOffset>2240915</wp:posOffset>
            </wp:positionV>
            <wp:extent cx="5381625" cy="3342640"/>
            <wp:effectExtent l="0" t="0" r="9525" b="0"/>
            <wp:wrapTopAndBottom/>
            <wp:docPr id="14681780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81625" cy="334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612"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A3612" w:rsidRPr="00B91718" w14:paraId="007D4FC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B3F8643" w14:textId="77777777" w:rsidR="00BA3612" w:rsidRPr="00B91718" w:rsidRDefault="00BA361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4F0EA92F" w14:textId="3C002D97" w:rsidR="00BA3612" w:rsidRPr="00B91718" w:rsidRDefault="00BA3612" w:rsidP="003B396F">
            <w:pPr>
              <w:rPr>
                <w:i/>
                <w:iCs/>
                <w:lang w:eastAsia="de-DE"/>
              </w:rPr>
            </w:pPr>
            <w:r>
              <w:rPr>
                <w:i/>
                <w:iCs/>
                <w:lang w:eastAsia="de-DE"/>
              </w:rPr>
              <w:t>13.03.2024, 16:</w:t>
            </w:r>
            <w:r w:rsidR="00A417AA">
              <w:rPr>
                <w:i/>
                <w:iCs/>
                <w:lang w:eastAsia="de-DE"/>
              </w:rPr>
              <w:t>40</w:t>
            </w:r>
            <w:r>
              <w:rPr>
                <w:i/>
                <w:iCs/>
                <w:lang w:eastAsia="de-DE"/>
              </w:rPr>
              <w:t xml:space="preserve"> Uhr</w:t>
            </w:r>
          </w:p>
        </w:tc>
      </w:tr>
      <w:tr w:rsidR="00BA3612" w:rsidRPr="00B91718" w14:paraId="1F7CF87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699D97" w14:textId="77777777" w:rsidR="00BA3612" w:rsidRPr="00B91718" w:rsidRDefault="00BA361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8CF9B14" w14:textId="77777777" w:rsidR="00BA3612" w:rsidRPr="00B91718" w:rsidRDefault="00BA3612" w:rsidP="003B396F">
            <w:pPr>
              <w:rPr>
                <w:i/>
                <w:iCs/>
                <w:lang w:eastAsia="de-DE"/>
              </w:rPr>
            </w:pPr>
            <w:r>
              <w:rPr>
                <w:i/>
                <w:iCs/>
                <w:lang w:eastAsia="de-DE"/>
              </w:rPr>
              <w:t>David</w:t>
            </w:r>
          </w:p>
        </w:tc>
      </w:tr>
      <w:tr w:rsidR="00BA3612" w:rsidRPr="00B91718" w14:paraId="5B9DDB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85437BC" w14:textId="77777777" w:rsidR="00BA3612" w:rsidRPr="00B91718" w:rsidRDefault="00BA361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71EAE69C" w14:textId="77777777" w:rsidR="00BA3612" w:rsidRPr="00B91718" w:rsidRDefault="00BA3612" w:rsidP="003B396F">
            <w:pPr>
              <w:rPr>
                <w:i/>
                <w:iCs/>
                <w:lang w:eastAsia="de-DE"/>
              </w:rPr>
            </w:pPr>
            <w:r w:rsidRPr="001479FC">
              <w:rPr>
                <w:i/>
                <w:iCs/>
                <w:lang w:eastAsia="de-DE"/>
              </w:rPr>
              <w:t>0 (mängelfrei)</w:t>
            </w:r>
          </w:p>
        </w:tc>
      </w:tr>
      <w:tr w:rsidR="00BA3612" w:rsidRPr="00B91718" w14:paraId="021B80A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1EDDB0F" w14:textId="77777777" w:rsidR="00BA3612" w:rsidRPr="00B91718" w:rsidRDefault="00BA361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2CF9B182" w14:textId="77777777" w:rsidR="00BA3612" w:rsidRPr="00B91718" w:rsidRDefault="00BA3612" w:rsidP="003B396F">
            <w:pPr>
              <w:rPr>
                <w:i/>
                <w:iCs/>
                <w:lang w:eastAsia="de-DE"/>
              </w:rPr>
            </w:pPr>
            <w:r>
              <w:rPr>
                <w:i/>
                <w:iCs/>
                <w:lang w:eastAsia="de-DE"/>
              </w:rPr>
              <w:t>Kein Mangel</w:t>
            </w:r>
          </w:p>
        </w:tc>
      </w:tr>
      <w:tr w:rsidR="00BA3612" w:rsidRPr="00B91718" w14:paraId="18640A8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4233186" w14:textId="77777777" w:rsidR="00BA3612" w:rsidRPr="00B91718" w:rsidRDefault="00BA361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052FDDFE" w14:textId="0C5A7050" w:rsidR="00BA3612" w:rsidRPr="00B91718" w:rsidRDefault="000B1BBA" w:rsidP="003B396F">
            <w:pPr>
              <w:rPr>
                <w:i/>
                <w:iCs/>
                <w:lang w:eastAsia="de-DE"/>
              </w:rPr>
            </w:pPr>
            <w:r w:rsidRPr="000B1BBA">
              <w:rPr>
                <w:i/>
                <w:iCs/>
                <w:lang w:eastAsia="de-DE"/>
              </w:rPr>
              <w:t>Die Fehlermeldung bezüglich der Überschreitung der maximalen Bildgrö</w:t>
            </w:r>
            <w:r>
              <w:rPr>
                <w:i/>
                <w:iCs/>
                <w:lang w:eastAsia="de-DE"/>
              </w:rPr>
              <w:t>ss</w:t>
            </w:r>
            <w:r w:rsidRPr="000B1BBA">
              <w:rPr>
                <w:i/>
                <w:iCs/>
                <w:lang w:eastAsia="de-DE"/>
              </w:rPr>
              <w:t xml:space="preserve">e wurde erfolgreich angezeigt, und es erfolgte kein Upload in die Datenbank. </w:t>
            </w:r>
            <w:r w:rsidR="00BA3612" w:rsidRPr="00A552ED">
              <w:rPr>
                <w:i/>
                <w:iCs/>
                <w:lang w:eastAsia="de-DE"/>
              </w:rPr>
              <w:t>und sicherzustellen, dass keine ungültigen Dateien in die Datenbank gelangen.</w:t>
            </w:r>
          </w:p>
        </w:tc>
      </w:tr>
    </w:tbl>
    <w:p w14:paraId="1B2F7474" w14:textId="0705EEAB" w:rsidR="00272256" w:rsidRDefault="00272256" w:rsidP="00ED0F81">
      <w:pPr>
        <w:pStyle w:val="berschrift2"/>
      </w:pPr>
    </w:p>
    <w:p w14:paraId="5C15B18A" w14:textId="1AB4C469" w:rsidR="00272256" w:rsidRDefault="00272256">
      <w:pPr>
        <w:rPr>
          <w:rFonts w:asciiTheme="majorHAnsi" w:eastAsiaTheme="majorEastAsia" w:hAnsiTheme="majorHAnsi" w:cstheme="majorBidi"/>
          <w:bCs/>
          <w:sz w:val="28"/>
          <w:szCs w:val="26"/>
        </w:rPr>
      </w:pPr>
      <w:r>
        <w:br w:type="page"/>
      </w:r>
    </w:p>
    <w:p w14:paraId="0A492A4B" w14:textId="06934DA0" w:rsidR="00412CF7" w:rsidRDefault="00ED0F81" w:rsidP="00ED0F81">
      <w:pPr>
        <w:pStyle w:val="berschrift2"/>
      </w:pPr>
      <w:bookmarkStart w:id="220" w:name="_Toc161243361"/>
      <w:r w:rsidRPr="008648FF">
        <w:lastRenderedPageBreak/>
        <w:t>Phase "</w:t>
      </w:r>
      <w:r>
        <w:t>Auswerten</w:t>
      </w:r>
      <w:r w:rsidRPr="008648FF">
        <w:t>"</w:t>
      </w:r>
      <w:bookmarkEnd w:id="220"/>
    </w:p>
    <w:p w14:paraId="0531A5EC" w14:textId="77777777" w:rsidR="00412CF7" w:rsidRDefault="00412CF7">
      <w:pPr>
        <w:rPr>
          <w:rFonts w:asciiTheme="majorHAnsi" w:eastAsiaTheme="majorEastAsia" w:hAnsiTheme="majorHAnsi" w:cstheme="majorBidi"/>
          <w:bCs/>
          <w:sz w:val="28"/>
          <w:szCs w:val="26"/>
        </w:rPr>
      </w:pPr>
      <w:r>
        <w:br w:type="page"/>
      </w:r>
    </w:p>
    <w:p w14:paraId="43F17ED6" w14:textId="77777777" w:rsidR="00412CF7" w:rsidRDefault="00412CF7" w:rsidP="00412CF7">
      <w:pPr>
        <w:pStyle w:val="berschrift2"/>
      </w:pPr>
      <w:bookmarkStart w:id="221" w:name="_Toc161243362"/>
      <w:r>
        <w:lastRenderedPageBreak/>
        <w:t>Selbstständigkeitserklärung</w:t>
      </w:r>
      <w:bookmarkEnd w:id="221"/>
    </w:p>
    <w:p w14:paraId="229BC058" w14:textId="622DA6D9" w:rsidR="00412CF7" w:rsidRDefault="00412CF7" w:rsidP="00412CF7">
      <w:r>
        <w:t xml:space="preserve">Hiermit erkläre ich, David Unterguggenberger, dass ich die vorliegende IPA-Arbeit selbstständig </w:t>
      </w:r>
    </w:p>
    <w:p w14:paraId="4C2EB953" w14:textId="77777777" w:rsidR="00412CF7" w:rsidRDefault="00412CF7" w:rsidP="00412CF7">
      <w:r>
        <w:t xml:space="preserve">und ohne fremde Hilfe verfasst habe. Sämtliche verwendeten Quellen und Hilfsmittel sind im </w:t>
      </w:r>
    </w:p>
    <w:p w14:paraId="37887853" w14:textId="77777777" w:rsidR="00412CF7" w:rsidRDefault="00412CF7" w:rsidP="00412CF7">
      <w:r>
        <w:t xml:space="preserve">Bericht vollständig und korrekt angegeben. Ich bestätige zudem, dass alle KI-Anfragen, die </w:t>
      </w:r>
    </w:p>
    <w:p w14:paraId="097CD375" w14:textId="77777777" w:rsidR="00412CF7" w:rsidRDefault="00412CF7" w:rsidP="00412CF7">
      <w:r>
        <w:t>während der Erstellung dieser Arbeit gemacht wurden, im Bericht dokumentiert sind.</w:t>
      </w:r>
    </w:p>
    <w:p w14:paraId="14C8F80A" w14:textId="77777777" w:rsidR="00412CF7" w:rsidRDefault="00412CF7" w:rsidP="00412CF7">
      <w:r>
        <w:t>Ort, Datum: _______________________</w:t>
      </w:r>
    </w:p>
    <w:p w14:paraId="36FBA7A2" w14:textId="7CE04483" w:rsidR="00ED0F81" w:rsidRDefault="00412CF7" w:rsidP="00412CF7">
      <w:r>
        <w:t>Unterschrift: ______________________</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222" w:name="_Toc161243363"/>
      <w:r>
        <w:lastRenderedPageBreak/>
        <w:t>Persönliches</w:t>
      </w:r>
      <w:r w:rsidR="003071FB">
        <w:t xml:space="preserve"> Fazit</w:t>
      </w:r>
      <w:bookmarkEnd w:id="222"/>
    </w:p>
    <w:p w14:paraId="28EEB640" w14:textId="77777777" w:rsidR="007E63E1" w:rsidRDefault="007E63E1">
      <w:r>
        <w:br w:type="page"/>
      </w:r>
    </w:p>
    <w:p w14:paraId="6280DE13" w14:textId="6C70C6F7" w:rsidR="000F0EFC" w:rsidRDefault="007E63E1" w:rsidP="007E63E1">
      <w:pPr>
        <w:pStyle w:val="berschrift2"/>
      </w:pPr>
      <w:bookmarkStart w:id="223" w:name="_Toc161243364"/>
      <w:r>
        <w:lastRenderedPageBreak/>
        <w:t>Quellenverzeichnis</w:t>
      </w:r>
      <w:bookmarkEnd w:id="223"/>
      <w:r w:rsidR="000F0EFC">
        <w:br w:type="page"/>
      </w:r>
    </w:p>
    <w:p w14:paraId="2B7AE9ED" w14:textId="08EBFC98" w:rsidR="000F0EFC" w:rsidRDefault="00FB13C9" w:rsidP="00FB13C9">
      <w:pPr>
        <w:pStyle w:val="berschrift2"/>
      </w:pPr>
      <w:bookmarkStart w:id="224" w:name="_Toc161243365"/>
      <w:r>
        <w:lastRenderedPageBreak/>
        <w:t>Glossar</w:t>
      </w:r>
      <w:bookmarkEnd w:id="224"/>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7651F3EC" w:rsidR="00FB13C9" w:rsidRPr="00AB3F9C" w:rsidRDefault="00DA3E8C" w:rsidP="007A590C">
            <w:bookmarkStart w:id="225" w:name="lms"/>
            <w:r>
              <w:t>LMS</w:t>
            </w:r>
            <w:bookmarkEnd w:id="225"/>
          </w:p>
        </w:tc>
        <w:tc>
          <w:tcPr>
            <w:tcW w:w="6520" w:type="dxa"/>
          </w:tcPr>
          <w:p w14:paraId="3ED5A9BB" w14:textId="13382B8C" w:rsidR="00FB13C9" w:rsidRDefault="00C41D60" w:rsidP="007A590C">
            <w:pPr>
              <w:cnfStyle w:val="000000000000" w:firstRow="0" w:lastRow="0" w:firstColumn="0" w:lastColumn="0" w:oddVBand="0" w:evenVBand="0" w:oddHBand="0" w:evenHBand="0" w:firstRowFirstColumn="0" w:firstRowLastColumn="0" w:lastRowFirstColumn="0" w:lastRowLastColumn="0"/>
            </w:pPr>
            <w:r w:rsidRPr="00C41D60">
              <w:t xml:space="preserve">LMS steht für Learning Management System. In der Umgebung von Competec ist das LMS die ursprüngliche Software, die von externen Dienstleistern zur Verfügung gestellt wird. Diese Software dient der internen Weiterbildung: Kurse werden ausgeschrieben, und Mitarbeiter haben die Möglichkeit, sich für diese anzumelden. Das LMS ermöglicht es, Lerninhalte digital zu organisieren, zu verteilen und den Lernfortschritt der Mitarbeiter zu verfolgen. Es unterstützt somit die systematische Planung, Durchführung und Bewertung von Bildungsprozessen innerhalb der </w:t>
            </w:r>
            <w:r>
              <w:t>Competec</w:t>
            </w:r>
            <w:r w:rsidRPr="00C41D60">
              <w:t>.</w:t>
            </w: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43BDE146" w:rsidR="00FB13C9" w:rsidRDefault="00253912" w:rsidP="007A590C">
            <w:r>
              <w:t>LMS-Import</w:t>
            </w:r>
          </w:p>
        </w:tc>
        <w:tc>
          <w:tcPr>
            <w:tcW w:w="6520" w:type="dxa"/>
          </w:tcPr>
          <w:p w14:paraId="60F612C5" w14:textId="4D2F968D" w:rsidR="00FB13C9" w:rsidRPr="00050338" w:rsidRDefault="00A47C7C"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A47C7C">
              <w:rPr>
                <w:rFonts w:asciiTheme="minorHAnsi" w:hAnsiTheme="minorHAnsi" w:cstheme="minorHAnsi"/>
              </w:rPr>
              <w:t xml:space="preserve">LMS-Import bezieht sich auf den Prozess des Einlesens von Kursdaten aus </w:t>
            </w:r>
            <w:r w:rsidR="00707D30">
              <w:rPr>
                <w:rFonts w:asciiTheme="minorHAnsi" w:hAnsiTheme="minorHAnsi" w:cstheme="minorHAnsi"/>
              </w:rPr>
              <w:t>de</w:t>
            </w:r>
            <w:r w:rsidR="009239C4">
              <w:rPr>
                <w:rFonts w:asciiTheme="minorHAnsi" w:hAnsiTheme="minorHAnsi" w:cstheme="minorHAnsi"/>
              </w:rPr>
              <w:t xml:space="preserve">m </w:t>
            </w:r>
            <w:r w:rsidR="009239C4" w:rsidRPr="00BE2B7A">
              <w:rPr>
                <w:rFonts w:asciiTheme="minorHAnsi" w:eastAsia="Calibri" w:hAnsiTheme="minorHAnsi" w:cstheme="minorHAnsi"/>
                <w:color w:val="0070C0"/>
                <w:u w:val="single"/>
              </w:rPr>
              <w:fldChar w:fldCharType="begin"/>
            </w:r>
            <w:r w:rsidR="009239C4" w:rsidRPr="00BE2B7A">
              <w:rPr>
                <w:rFonts w:asciiTheme="minorHAnsi" w:eastAsia="Calibri" w:hAnsiTheme="minorHAnsi" w:cstheme="minorHAnsi"/>
                <w:color w:val="0070C0"/>
                <w:u w:val="single"/>
              </w:rPr>
              <w:instrText xml:space="preserve"> REF lms \h </w:instrText>
            </w:r>
            <w:r w:rsidR="009239C4" w:rsidRPr="00BE2B7A">
              <w:rPr>
                <w:rFonts w:asciiTheme="minorHAnsi" w:eastAsia="Calibri" w:hAnsiTheme="minorHAnsi" w:cstheme="minorHAnsi"/>
                <w:color w:val="0070C0"/>
                <w:u w:val="single"/>
              </w:rPr>
            </w:r>
            <w:r w:rsidR="00BE2B7A">
              <w:rPr>
                <w:rFonts w:asciiTheme="minorHAnsi" w:eastAsia="Calibri" w:hAnsiTheme="minorHAnsi" w:cstheme="minorHAnsi"/>
                <w:color w:val="0070C0"/>
                <w:u w:val="single"/>
              </w:rPr>
              <w:instrText xml:space="preserve"> \* MERGEFORMAT </w:instrText>
            </w:r>
            <w:r w:rsidR="009239C4" w:rsidRPr="00BE2B7A">
              <w:rPr>
                <w:rFonts w:asciiTheme="minorHAnsi" w:eastAsia="Calibri" w:hAnsiTheme="minorHAnsi" w:cstheme="minorHAnsi"/>
                <w:color w:val="0070C0"/>
                <w:u w:val="single"/>
              </w:rPr>
              <w:fldChar w:fldCharType="separate"/>
            </w:r>
            <w:r w:rsidR="009239C4" w:rsidRPr="00BE2B7A">
              <w:rPr>
                <w:rFonts w:asciiTheme="minorHAnsi" w:eastAsia="Calibri" w:hAnsiTheme="minorHAnsi" w:cstheme="minorHAnsi"/>
                <w:color w:val="0070C0"/>
                <w:u w:val="single"/>
              </w:rPr>
              <w:t>LMS</w:t>
            </w:r>
            <w:r w:rsidR="009239C4" w:rsidRPr="00BE2B7A">
              <w:rPr>
                <w:rFonts w:asciiTheme="minorHAnsi" w:eastAsia="Calibri" w:hAnsiTheme="minorHAnsi" w:cstheme="minorHAnsi"/>
                <w:color w:val="0070C0"/>
                <w:u w:val="single"/>
              </w:rPr>
              <w:fldChar w:fldCharType="end"/>
            </w:r>
            <w:r w:rsidR="009239C4">
              <w:rPr>
                <w:rFonts w:asciiTheme="minorHAnsi" w:hAnsiTheme="minorHAnsi" w:cstheme="minorHAnsi"/>
              </w:rPr>
              <w:t xml:space="preserve"> </w:t>
            </w:r>
            <w:r w:rsidRPr="00A47C7C">
              <w:rPr>
                <w:rFonts w:asciiTheme="minorHAnsi" w:hAnsiTheme="minorHAnsi" w:cstheme="minorHAnsi"/>
              </w:rPr>
              <w:t xml:space="preserve">in unser Lernportal, </w:t>
            </w:r>
            <w:r w:rsidR="009239C4">
              <w:rPr>
                <w:rFonts w:asciiTheme="minorHAnsi" w:hAnsiTheme="minorHAnsi" w:cstheme="minorHAnsi"/>
              </w:rPr>
              <w:t>an der ich gerade die Erweiterung im Rahmen der IPA durchführe</w:t>
            </w:r>
            <w:r w:rsidRPr="00A47C7C">
              <w:rPr>
                <w:rFonts w:asciiTheme="minorHAnsi" w:hAnsiTheme="minorHAnsi" w:cstheme="minorHAnsi"/>
              </w:rPr>
              <w:t>. Diese Datenübertragung erfolgt über einen REST-Endpunkt</w:t>
            </w:r>
            <w:r w:rsidR="00460F1A">
              <w:rPr>
                <w:rFonts w:asciiTheme="minorHAnsi" w:hAnsiTheme="minorHAnsi" w:cstheme="minorHAnsi"/>
              </w:rPr>
              <w:t xml:space="preserve"> der alle 10 Min durchgeführt wird</w:t>
            </w:r>
            <w:r w:rsidRPr="00A47C7C">
              <w:rPr>
                <w:rFonts w:asciiTheme="minorHAnsi" w:hAnsiTheme="minorHAnsi" w:cstheme="minorHAnsi"/>
              </w:rPr>
              <w:t>, der eine Schnittstelle zwischen dem extern bereitgestellten LMS und unserem Lernportal bildet.</w:t>
            </w: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646583">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29BE7" w14:textId="77777777" w:rsidR="00646583" w:rsidRDefault="00646583" w:rsidP="00F91D37">
      <w:pPr>
        <w:spacing w:line="240" w:lineRule="auto"/>
      </w:pPr>
      <w:r>
        <w:separator/>
      </w:r>
    </w:p>
  </w:endnote>
  <w:endnote w:type="continuationSeparator" w:id="0">
    <w:p w14:paraId="372C3690" w14:textId="77777777" w:rsidR="00646583" w:rsidRDefault="00646583"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0068" w14:textId="77777777" w:rsidR="00646583" w:rsidRDefault="00646583" w:rsidP="00F91D37">
      <w:pPr>
        <w:spacing w:line="240" w:lineRule="auto"/>
      </w:pPr>
      <w:r>
        <w:separator/>
      </w:r>
    </w:p>
  </w:footnote>
  <w:footnote w:type="continuationSeparator" w:id="0">
    <w:p w14:paraId="6974E392" w14:textId="77777777" w:rsidR="00646583" w:rsidRDefault="00646583"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DC7"/>
    <w:multiLevelType w:val="hybridMultilevel"/>
    <w:tmpl w:val="A85097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2C8490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8C478D"/>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5C0AFB"/>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20A207E"/>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06690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90465A"/>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4C38BB"/>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B46B3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540AE4"/>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281EFD"/>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24" w15:restartNumberingAfterBreak="0">
    <w:nsid w:val="4CF755F7"/>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281FB3"/>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3D4B9E"/>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F14538E"/>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04F0173"/>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5C1FB9"/>
    <w:multiLevelType w:val="hybridMultilevel"/>
    <w:tmpl w:val="7204A6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5" w15:restartNumberingAfterBreak="0">
    <w:nsid w:val="6C8E6221"/>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E242E43"/>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A2062A5"/>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3367142">
    <w:abstractNumId w:val="27"/>
  </w:num>
  <w:num w:numId="2" w16cid:durableId="1208837449">
    <w:abstractNumId w:val="10"/>
  </w:num>
  <w:num w:numId="3" w16cid:durableId="435294415">
    <w:abstractNumId w:val="34"/>
  </w:num>
  <w:num w:numId="4" w16cid:durableId="1828284080">
    <w:abstractNumId w:val="23"/>
  </w:num>
  <w:num w:numId="5" w16cid:durableId="320080595">
    <w:abstractNumId w:val="8"/>
  </w:num>
  <w:num w:numId="6" w16cid:durableId="8982526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37"/>
  </w:num>
  <w:num w:numId="12" w16cid:durableId="1397900800">
    <w:abstractNumId w:val="18"/>
  </w:num>
  <w:num w:numId="13" w16cid:durableId="777798515">
    <w:abstractNumId w:val="29"/>
  </w:num>
  <w:num w:numId="14" w16cid:durableId="1052369">
    <w:abstractNumId w:val="14"/>
  </w:num>
  <w:num w:numId="15" w16cid:durableId="2141655002">
    <w:abstractNumId w:val="25"/>
  </w:num>
  <w:num w:numId="16" w16cid:durableId="818379554">
    <w:abstractNumId w:val="1"/>
  </w:num>
  <w:num w:numId="17" w16cid:durableId="1263295718">
    <w:abstractNumId w:val="12"/>
  </w:num>
  <w:num w:numId="18" w16cid:durableId="815532559">
    <w:abstractNumId w:val="7"/>
  </w:num>
  <w:num w:numId="19" w16cid:durableId="807403666">
    <w:abstractNumId w:val="5"/>
  </w:num>
  <w:num w:numId="20" w16cid:durableId="1787116761">
    <w:abstractNumId w:val="9"/>
  </w:num>
  <w:num w:numId="21" w16cid:durableId="1710840685">
    <w:abstractNumId w:val="13"/>
  </w:num>
  <w:num w:numId="22" w16cid:durableId="457531471">
    <w:abstractNumId w:val="2"/>
  </w:num>
  <w:num w:numId="23" w16cid:durableId="1724016431">
    <w:abstractNumId w:val="16"/>
  </w:num>
  <w:num w:numId="24" w16cid:durableId="100539332">
    <w:abstractNumId w:val="31"/>
  </w:num>
  <w:num w:numId="25" w16cid:durableId="925653187">
    <w:abstractNumId w:val="38"/>
  </w:num>
  <w:num w:numId="26" w16cid:durableId="1284381873">
    <w:abstractNumId w:val="33"/>
  </w:num>
  <w:num w:numId="27" w16cid:durableId="224537038">
    <w:abstractNumId w:val="0"/>
  </w:num>
  <w:num w:numId="28" w16cid:durableId="941840135">
    <w:abstractNumId w:val="11"/>
  </w:num>
  <w:num w:numId="29" w16cid:durableId="1491483258">
    <w:abstractNumId w:val="35"/>
  </w:num>
  <w:num w:numId="30" w16cid:durableId="1197888406">
    <w:abstractNumId w:val="26"/>
  </w:num>
  <w:num w:numId="31" w16cid:durableId="174659321">
    <w:abstractNumId w:val="22"/>
  </w:num>
  <w:num w:numId="32" w16cid:durableId="775710900">
    <w:abstractNumId w:val="39"/>
  </w:num>
  <w:num w:numId="33" w16cid:durableId="1074204738">
    <w:abstractNumId w:val="32"/>
  </w:num>
  <w:num w:numId="34" w16cid:durableId="921987209">
    <w:abstractNumId w:val="24"/>
  </w:num>
  <w:num w:numId="35" w16cid:durableId="293097734">
    <w:abstractNumId w:val="21"/>
  </w:num>
  <w:num w:numId="36" w16cid:durableId="1756055282">
    <w:abstractNumId w:val="6"/>
  </w:num>
  <w:num w:numId="37" w16cid:durableId="117144167">
    <w:abstractNumId w:val="3"/>
  </w:num>
  <w:num w:numId="38" w16cid:durableId="778987393">
    <w:abstractNumId w:val="19"/>
  </w:num>
  <w:num w:numId="39" w16cid:durableId="1011957148">
    <w:abstractNumId w:val="20"/>
  </w:num>
  <w:num w:numId="40" w16cid:durableId="1170212958">
    <w:abstractNumId w:val="30"/>
  </w:num>
  <w:num w:numId="41" w16cid:durableId="1005716645">
    <w:abstractNumId w:val="17"/>
  </w:num>
  <w:num w:numId="42" w16cid:durableId="927925057">
    <w:abstractNumId w:val="4"/>
  </w:num>
  <w:num w:numId="43" w16cid:durableId="2059472599">
    <w:abstractNumId w:val="36"/>
  </w:num>
  <w:num w:numId="44" w16cid:durableId="1288126322">
    <w:abstractNumId w:val="15"/>
  </w:num>
  <w:num w:numId="45" w16cid:durableId="691107731">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41F3"/>
    <w:rsid w:val="00017922"/>
    <w:rsid w:val="00021B05"/>
    <w:rsid w:val="00023325"/>
    <w:rsid w:val="00024B59"/>
    <w:rsid w:val="00024FF3"/>
    <w:rsid w:val="000253DA"/>
    <w:rsid w:val="00025CEC"/>
    <w:rsid w:val="000266B7"/>
    <w:rsid w:val="0003025E"/>
    <w:rsid w:val="0003104B"/>
    <w:rsid w:val="000317A0"/>
    <w:rsid w:val="00032B92"/>
    <w:rsid w:val="00034A4C"/>
    <w:rsid w:val="00036AAB"/>
    <w:rsid w:val="000409C8"/>
    <w:rsid w:val="00040D2E"/>
    <w:rsid w:val="00041700"/>
    <w:rsid w:val="000417E3"/>
    <w:rsid w:val="00042286"/>
    <w:rsid w:val="000427DE"/>
    <w:rsid w:val="00042D6B"/>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413E"/>
    <w:rsid w:val="0008529B"/>
    <w:rsid w:val="00087573"/>
    <w:rsid w:val="00090380"/>
    <w:rsid w:val="000906B1"/>
    <w:rsid w:val="0009141D"/>
    <w:rsid w:val="00091A49"/>
    <w:rsid w:val="00092B1C"/>
    <w:rsid w:val="00095189"/>
    <w:rsid w:val="00096E8E"/>
    <w:rsid w:val="000A03AC"/>
    <w:rsid w:val="000A067A"/>
    <w:rsid w:val="000A0693"/>
    <w:rsid w:val="000A0F2E"/>
    <w:rsid w:val="000A1884"/>
    <w:rsid w:val="000A24EC"/>
    <w:rsid w:val="000A5352"/>
    <w:rsid w:val="000B183F"/>
    <w:rsid w:val="000B1BBA"/>
    <w:rsid w:val="000B3935"/>
    <w:rsid w:val="000B41BC"/>
    <w:rsid w:val="000B595D"/>
    <w:rsid w:val="000B5B89"/>
    <w:rsid w:val="000C13A3"/>
    <w:rsid w:val="000C1458"/>
    <w:rsid w:val="000C49C1"/>
    <w:rsid w:val="000C4BA0"/>
    <w:rsid w:val="000C662A"/>
    <w:rsid w:val="000C6FFB"/>
    <w:rsid w:val="000D1124"/>
    <w:rsid w:val="000D1727"/>
    <w:rsid w:val="000D1743"/>
    <w:rsid w:val="000D1889"/>
    <w:rsid w:val="000D1BB6"/>
    <w:rsid w:val="000D4E65"/>
    <w:rsid w:val="000D72B0"/>
    <w:rsid w:val="000E415F"/>
    <w:rsid w:val="000E7543"/>
    <w:rsid w:val="000E756F"/>
    <w:rsid w:val="000F0EFC"/>
    <w:rsid w:val="000F130B"/>
    <w:rsid w:val="000F158A"/>
    <w:rsid w:val="000F1D2B"/>
    <w:rsid w:val="0010021F"/>
    <w:rsid w:val="00102345"/>
    <w:rsid w:val="001033F0"/>
    <w:rsid w:val="00106604"/>
    <w:rsid w:val="00106688"/>
    <w:rsid w:val="0010679B"/>
    <w:rsid w:val="00107F09"/>
    <w:rsid w:val="00110F2F"/>
    <w:rsid w:val="001134C7"/>
    <w:rsid w:val="00113CB8"/>
    <w:rsid w:val="00113E07"/>
    <w:rsid w:val="0011434B"/>
    <w:rsid w:val="001150B7"/>
    <w:rsid w:val="00117013"/>
    <w:rsid w:val="0012151C"/>
    <w:rsid w:val="00125690"/>
    <w:rsid w:val="00127BBA"/>
    <w:rsid w:val="00131ED0"/>
    <w:rsid w:val="00133CFB"/>
    <w:rsid w:val="001347E9"/>
    <w:rsid w:val="00134E4D"/>
    <w:rsid w:val="001375AB"/>
    <w:rsid w:val="00143227"/>
    <w:rsid w:val="00144122"/>
    <w:rsid w:val="001443B8"/>
    <w:rsid w:val="00144610"/>
    <w:rsid w:val="001479FC"/>
    <w:rsid w:val="00151DA0"/>
    <w:rsid w:val="00154677"/>
    <w:rsid w:val="00154C3E"/>
    <w:rsid w:val="001553D8"/>
    <w:rsid w:val="0015764F"/>
    <w:rsid w:val="00157ECA"/>
    <w:rsid w:val="00164878"/>
    <w:rsid w:val="00166AE8"/>
    <w:rsid w:val="0016774B"/>
    <w:rsid w:val="00167916"/>
    <w:rsid w:val="00171870"/>
    <w:rsid w:val="0017294B"/>
    <w:rsid w:val="00172CB0"/>
    <w:rsid w:val="00172F4C"/>
    <w:rsid w:val="001733CC"/>
    <w:rsid w:val="00173AB6"/>
    <w:rsid w:val="001773B4"/>
    <w:rsid w:val="001803A5"/>
    <w:rsid w:val="00186B81"/>
    <w:rsid w:val="00186F01"/>
    <w:rsid w:val="00186F56"/>
    <w:rsid w:val="00191DCD"/>
    <w:rsid w:val="00193162"/>
    <w:rsid w:val="00193490"/>
    <w:rsid w:val="00194B1A"/>
    <w:rsid w:val="001952D5"/>
    <w:rsid w:val="00196CA2"/>
    <w:rsid w:val="001A1AAE"/>
    <w:rsid w:val="001A33D0"/>
    <w:rsid w:val="001A3606"/>
    <w:rsid w:val="001A43A0"/>
    <w:rsid w:val="001A43BD"/>
    <w:rsid w:val="001A52C3"/>
    <w:rsid w:val="001A5385"/>
    <w:rsid w:val="001A5A1C"/>
    <w:rsid w:val="001B1204"/>
    <w:rsid w:val="001B1A64"/>
    <w:rsid w:val="001C31BF"/>
    <w:rsid w:val="001C42E2"/>
    <w:rsid w:val="001C53B5"/>
    <w:rsid w:val="001D0904"/>
    <w:rsid w:val="001D5062"/>
    <w:rsid w:val="001D5788"/>
    <w:rsid w:val="001D626B"/>
    <w:rsid w:val="001D7296"/>
    <w:rsid w:val="001E11C1"/>
    <w:rsid w:val="001E18F4"/>
    <w:rsid w:val="001E1FC2"/>
    <w:rsid w:val="001E284C"/>
    <w:rsid w:val="001E2A58"/>
    <w:rsid w:val="001E638C"/>
    <w:rsid w:val="001E73F4"/>
    <w:rsid w:val="001E777A"/>
    <w:rsid w:val="001F1B13"/>
    <w:rsid w:val="001F397A"/>
    <w:rsid w:val="001F4A7E"/>
    <w:rsid w:val="001F4B8C"/>
    <w:rsid w:val="001F4F9B"/>
    <w:rsid w:val="001F5E3C"/>
    <w:rsid w:val="00201554"/>
    <w:rsid w:val="00203ABC"/>
    <w:rsid w:val="00203E56"/>
    <w:rsid w:val="00204882"/>
    <w:rsid w:val="00204F8D"/>
    <w:rsid w:val="00205133"/>
    <w:rsid w:val="002077CD"/>
    <w:rsid w:val="0021177D"/>
    <w:rsid w:val="00221796"/>
    <w:rsid w:val="002235A8"/>
    <w:rsid w:val="002239FA"/>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103"/>
    <w:rsid w:val="002466D7"/>
    <w:rsid w:val="00247905"/>
    <w:rsid w:val="002508FE"/>
    <w:rsid w:val="00251E76"/>
    <w:rsid w:val="00253466"/>
    <w:rsid w:val="002535BC"/>
    <w:rsid w:val="00253912"/>
    <w:rsid w:val="0025644A"/>
    <w:rsid w:val="00263972"/>
    <w:rsid w:val="00267F71"/>
    <w:rsid w:val="002711D1"/>
    <w:rsid w:val="00272256"/>
    <w:rsid w:val="002726D9"/>
    <w:rsid w:val="002740BC"/>
    <w:rsid w:val="00275C18"/>
    <w:rsid w:val="00281B36"/>
    <w:rsid w:val="00283133"/>
    <w:rsid w:val="00283995"/>
    <w:rsid w:val="00283F24"/>
    <w:rsid w:val="00290E37"/>
    <w:rsid w:val="00292375"/>
    <w:rsid w:val="00293B07"/>
    <w:rsid w:val="00295019"/>
    <w:rsid w:val="00295CE1"/>
    <w:rsid w:val="0029636F"/>
    <w:rsid w:val="00297CA9"/>
    <w:rsid w:val="002A1B8C"/>
    <w:rsid w:val="002A1C85"/>
    <w:rsid w:val="002A23D8"/>
    <w:rsid w:val="002A70D8"/>
    <w:rsid w:val="002B5044"/>
    <w:rsid w:val="002B551B"/>
    <w:rsid w:val="002B7FFA"/>
    <w:rsid w:val="002C0752"/>
    <w:rsid w:val="002C0AA1"/>
    <w:rsid w:val="002C163B"/>
    <w:rsid w:val="002C2696"/>
    <w:rsid w:val="002C5232"/>
    <w:rsid w:val="002C6027"/>
    <w:rsid w:val="002C72B7"/>
    <w:rsid w:val="002D0B7F"/>
    <w:rsid w:val="002D196B"/>
    <w:rsid w:val="002D272F"/>
    <w:rsid w:val="002D38AE"/>
    <w:rsid w:val="002D3B48"/>
    <w:rsid w:val="002D465A"/>
    <w:rsid w:val="002D5195"/>
    <w:rsid w:val="002D565D"/>
    <w:rsid w:val="002D657D"/>
    <w:rsid w:val="002D709C"/>
    <w:rsid w:val="002D7CDE"/>
    <w:rsid w:val="002E2117"/>
    <w:rsid w:val="002E2718"/>
    <w:rsid w:val="002E4523"/>
    <w:rsid w:val="002F06AA"/>
    <w:rsid w:val="002F081C"/>
    <w:rsid w:val="002F18E5"/>
    <w:rsid w:val="002F52E2"/>
    <w:rsid w:val="002F601D"/>
    <w:rsid w:val="002F68A2"/>
    <w:rsid w:val="00300732"/>
    <w:rsid w:val="00302459"/>
    <w:rsid w:val="0030245A"/>
    <w:rsid w:val="00303B73"/>
    <w:rsid w:val="00303CAF"/>
    <w:rsid w:val="0030454A"/>
    <w:rsid w:val="0030471B"/>
    <w:rsid w:val="003050BA"/>
    <w:rsid w:val="003071FB"/>
    <w:rsid w:val="00311605"/>
    <w:rsid w:val="003212FE"/>
    <w:rsid w:val="0032330D"/>
    <w:rsid w:val="00324440"/>
    <w:rsid w:val="003255DF"/>
    <w:rsid w:val="00327603"/>
    <w:rsid w:val="00327B37"/>
    <w:rsid w:val="00330171"/>
    <w:rsid w:val="0033300E"/>
    <w:rsid w:val="003338D9"/>
    <w:rsid w:val="00333A1B"/>
    <w:rsid w:val="00334387"/>
    <w:rsid w:val="0033660A"/>
    <w:rsid w:val="00336CA9"/>
    <w:rsid w:val="003413F4"/>
    <w:rsid w:val="00344687"/>
    <w:rsid w:val="003509BA"/>
    <w:rsid w:val="003514EE"/>
    <w:rsid w:val="00352C5D"/>
    <w:rsid w:val="003532D2"/>
    <w:rsid w:val="00354F26"/>
    <w:rsid w:val="003632B1"/>
    <w:rsid w:val="00363671"/>
    <w:rsid w:val="00364EE3"/>
    <w:rsid w:val="00371335"/>
    <w:rsid w:val="0037314C"/>
    <w:rsid w:val="0037406A"/>
    <w:rsid w:val="003751D1"/>
    <w:rsid w:val="003757E4"/>
    <w:rsid w:val="00375834"/>
    <w:rsid w:val="00375B4D"/>
    <w:rsid w:val="00381453"/>
    <w:rsid w:val="00381A8B"/>
    <w:rsid w:val="0038335A"/>
    <w:rsid w:val="00384FD1"/>
    <w:rsid w:val="003860E1"/>
    <w:rsid w:val="003866B1"/>
    <w:rsid w:val="00390B83"/>
    <w:rsid w:val="0039124E"/>
    <w:rsid w:val="00394F2D"/>
    <w:rsid w:val="00396C5D"/>
    <w:rsid w:val="003A2AA7"/>
    <w:rsid w:val="003A574D"/>
    <w:rsid w:val="003A6C44"/>
    <w:rsid w:val="003A7950"/>
    <w:rsid w:val="003B2A4D"/>
    <w:rsid w:val="003B2EDD"/>
    <w:rsid w:val="003C0AAE"/>
    <w:rsid w:val="003C0F74"/>
    <w:rsid w:val="003C3AED"/>
    <w:rsid w:val="003C3D32"/>
    <w:rsid w:val="003C7357"/>
    <w:rsid w:val="003D0FAA"/>
    <w:rsid w:val="003D41A8"/>
    <w:rsid w:val="003D7C98"/>
    <w:rsid w:val="003E2FEA"/>
    <w:rsid w:val="003E5401"/>
    <w:rsid w:val="003E63D9"/>
    <w:rsid w:val="003E645E"/>
    <w:rsid w:val="003E7641"/>
    <w:rsid w:val="003E77D6"/>
    <w:rsid w:val="003F01CC"/>
    <w:rsid w:val="003F025B"/>
    <w:rsid w:val="003F166B"/>
    <w:rsid w:val="003F1A56"/>
    <w:rsid w:val="003F490D"/>
    <w:rsid w:val="003F4A10"/>
    <w:rsid w:val="003F56A8"/>
    <w:rsid w:val="003F696C"/>
    <w:rsid w:val="003F6E68"/>
    <w:rsid w:val="004011A1"/>
    <w:rsid w:val="00404909"/>
    <w:rsid w:val="00407C3E"/>
    <w:rsid w:val="0041047C"/>
    <w:rsid w:val="00410C8F"/>
    <w:rsid w:val="00412CF7"/>
    <w:rsid w:val="00412E9C"/>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464B6"/>
    <w:rsid w:val="0045075C"/>
    <w:rsid w:val="00450938"/>
    <w:rsid w:val="00451285"/>
    <w:rsid w:val="0045234B"/>
    <w:rsid w:val="0045250D"/>
    <w:rsid w:val="00452D49"/>
    <w:rsid w:val="00460A1D"/>
    <w:rsid w:val="00460F1A"/>
    <w:rsid w:val="00465685"/>
    <w:rsid w:val="004660DA"/>
    <w:rsid w:val="004707AD"/>
    <w:rsid w:val="00472E65"/>
    <w:rsid w:val="004762B5"/>
    <w:rsid w:val="00477FAE"/>
    <w:rsid w:val="00480603"/>
    <w:rsid w:val="004838C5"/>
    <w:rsid w:val="004839E1"/>
    <w:rsid w:val="00484920"/>
    <w:rsid w:val="00486DBB"/>
    <w:rsid w:val="004911B1"/>
    <w:rsid w:val="004922E7"/>
    <w:rsid w:val="00492FEC"/>
    <w:rsid w:val="00494FD7"/>
    <w:rsid w:val="00495E12"/>
    <w:rsid w:val="00495F83"/>
    <w:rsid w:val="00496B2B"/>
    <w:rsid w:val="00497FAD"/>
    <w:rsid w:val="004A039B"/>
    <w:rsid w:val="004A0808"/>
    <w:rsid w:val="004A150E"/>
    <w:rsid w:val="004A1B32"/>
    <w:rsid w:val="004B0FDB"/>
    <w:rsid w:val="004B1455"/>
    <w:rsid w:val="004B20A0"/>
    <w:rsid w:val="004B3225"/>
    <w:rsid w:val="004B62F0"/>
    <w:rsid w:val="004C1329"/>
    <w:rsid w:val="004C2922"/>
    <w:rsid w:val="004C3880"/>
    <w:rsid w:val="004C38CC"/>
    <w:rsid w:val="004C5BE9"/>
    <w:rsid w:val="004C7F08"/>
    <w:rsid w:val="004D0F2F"/>
    <w:rsid w:val="004D179F"/>
    <w:rsid w:val="004D5B31"/>
    <w:rsid w:val="004D6939"/>
    <w:rsid w:val="004D6B41"/>
    <w:rsid w:val="004E167B"/>
    <w:rsid w:val="004E16A9"/>
    <w:rsid w:val="004E3AFF"/>
    <w:rsid w:val="004E6A63"/>
    <w:rsid w:val="004E6D82"/>
    <w:rsid w:val="004F106A"/>
    <w:rsid w:val="004F115D"/>
    <w:rsid w:val="004F1E0D"/>
    <w:rsid w:val="004F22CB"/>
    <w:rsid w:val="004F4987"/>
    <w:rsid w:val="004F5D95"/>
    <w:rsid w:val="004F62F8"/>
    <w:rsid w:val="00500294"/>
    <w:rsid w:val="00502485"/>
    <w:rsid w:val="0050493D"/>
    <w:rsid w:val="005063F2"/>
    <w:rsid w:val="005074AD"/>
    <w:rsid w:val="00511C2D"/>
    <w:rsid w:val="00512E2F"/>
    <w:rsid w:val="00514516"/>
    <w:rsid w:val="0051485B"/>
    <w:rsid w:val="00514C82"/>
    <w:rsid w:val="005178C3"/>
    <w:rsid w:val="00521D7F"/>
    <w:rsid w:val="00522BAB"/>
    <w:rsid w:val="00523BEE"/>
    <w:rsid w:val="00526C93"/>
    <w:rsid w:val="00526D59"/>
    <w:rsid w:val="00526F12"/>
    <w:rsid w:val="005339AE"/>
    <w:rsid w:val="00535EA2"/>
    <w:rsid w:val="005371A9"/>
    <w:rsid w:val="00537410"/>
    <w:rsid w:val="00540C61"/>
    <w:rsid w:val="00541D93"/>
    <w:rsid w:val="00545466"/>
    <w:rsid w:val="00546C0C"/>
    <w:rsid w:val="00546E19"/>
    <w:rsid w:val="00547A0A"/>
    <w:rsid w:val="00550787"/>
    <w:rsid w:val="00551DDB"/>
    <w:rsid w:val="00554D4C"/>
    <w:rsid w:val="00560A37"/>
    <w:rsid w:val="00562128"/>
    <w:rsid w:val="0056562D"/>
    <w:rsid w:val="00566BA1"/>
    <w:rsid w:val="00567371"/>
    <w:rsid w:val="00567FE8"/>
    <w:rsid w:val="00571C22"/>
    <w:rsid w:val="00576439"/>
    <w:rsid w:val="005767E1"/>
    <w:rsid w:val="005776E7"/>
    <w:rsid w:val="00580589"/>
    <w:rsid w:val="0058142B"/>
    <w:rsid w:val="005830C0"/>
    <w:rsid w:val="00584D91"/>
    <w:rsid w:val="00586101"/>
    <w:rsid w:val="00591832"/>
    <w:rsid w:val="00592841"/>
    <w:rsid w:val="005937CC"/>
    <w:rsid w:val="00593BC7"/>
    <w:rsid w:val="00593CB1"/>
    <w:rsid w:val="00594A9A"/>
    <w:rsid w:val="005A1BE5"/>
    <w:rsid w:val="005A297C"/>
    <w:rsid w:val="005A357F"/>
    <w:rsid w:val="005A7BE5"/>
    <w:rsid w:val="005A7E97"/>
    <w:rsid w:val="005B092C"/>
    <w:rsid w:val="005B0E54"/>
    <w:rsid w:val="005B14A0"/>
    <w:rsid w:val="005B1A92"/>
    <w:rsid w:val="005B1D24"/>
    <w:rsid w:val="005B30D8"/>
    <w:rsid w:val="005B4D6A"/>
    <w:rsid w:val="005B4DEC"/>
    <w:rsid w:val="005B5E41"/>
    <w:rsid w:val="005B6FD0"/>
    <w:rsid w:val="005B6FD1"/>
    <w:rsid w:val="005C14E0"/>
    <w:rsid w:val="005C1EC2"/>
    <w:rsid w:val="005C29E8"/>
    <w:rsid w:val="005C2EA4"/>
    <w:rsid w:val="005C342E"/>
    <w:rsid w:val="005C4996"/>
    <w:rsid w:val="005C6148"/>
    <w:rsid w:val="005C7189"/>
    <w:rsid w:val="005D6AB7"/>
    <w:rsid w:val="005D76E8"/>
    <w:rsid w:val="005E0C76"/>
    <w:rsid w:val="005E0E7B"/>
    <w:rsid w:val="005E3307"/>
    <w:rsid w:val="005E5AF7"/>
    <w:rsid w:val="005E5C40"/>
    <w:rsid w:val="005F0A86"/>
    <w:rsid w:val="005F42CA"/>
    <w:rsid w:val="005F52CC"/>
    <w:rsid w:val="005F72A3"/>
    <w:rsid w:val="005F7C8E"/>
    <w:rsid w:val="006044D5"/>
    <w:rsid w:val="00611F7E"/>
    <w:rsid w:val="006124C5"/>
    <w:rsid w:val="00622481"/>
    <w:rsid w:val="00622FDC"/>
    <w:rsid w:val="00623FD2"/>
    <w:rsid w:val="0062404B"/>
    <w:rsid w:val="00624ADB"/>
    <w:rsid w:val="00625020"/>
    <w:rsid w:val="0062562B"/>
    <w:rsid w:val="0063177E"/>
    <w:rsid w:val="00635036"/>
    <w:rsid w:val="00635042"/>
    <w:rsid w:val="006359E9"/>
    <w:rsid w:val="00641015"/>
    <w:rsid w:val="00642F26"/>
    <w:rsid w:val="006438A0"/>
    <w:rsid w:val="00645F9B"/>
    <w:rsid w:val="00646518"/>
    <w:rsid w:val="00646583"/>
    <w:rsid w:val="00647B77"/>
    <w:rsid w:val="0065039B"/>
    <w:rsid w:val="00651857"/>
    <w:rsid w:val="0065274C"/>
    <w:rsid w:val="006538B8"/>
    <w:rsid w:val="0065399D"/>
    <w:rsid w:val="00653E5D"/>
    <w:rsid w:val="0065505B"/>
    <w:rsid w:val="0065571F"/>
    <w:rsid w:val="006557BF"/>
    <w:rsid w:val="00657C87"/>
    <w:rsid w:val="00661A71"/>
    <w:rsid w:val="00661ADE"/>
    <w:rsid w:val="0066485B"/>
    <w:rsid w:val="00664F4B"/>
    <w:rsid w:val="006657B8"/>
    <w:rsid w:val="006674B8"/>
    <w:rsid w:val="00671894"/>
    <w:rsid w:val="00672E90"/>
    <w:rsid w:val="00674261"/>
    <w:rsid w:val="00676986"/>
    <w:rsid w:val="00677575"/>
    <w:rsid w:val="00677F3A"/>
    <w:rsid w:val="006801A3"/>
    <w:rsid w:val="006806BA"/>
    <w:rsid w:val="006822B5"/>
    <w:rsid w:val="00682E03"/>
    <w:rsid w:val="00684384"/>
    <w:rsid w:val="0068457C"/>
    <w:rsid w:val="00686A4A"/>
    <w:rsid w:val="00686D14"/>
    <w:rsid w:val="00687ED7"/>
    <w:rsid w:val="00697983"/>
    <w:rsid w:val="006A1DD9"/>
    <w:rsid w:val="006A2831"/>
    <w:rsid w:val="006B216D"/>
    <w:rsid w:val="006B3083"/>
    <w:rsid w:val="006B315E"/>
    <w:rsid w:val="006B4FD6"/>
    <w:rsid w:val="006C144C"/>
    <w:rsid w:val="006C1796"/>
    <w:rsid w:val="006C416C"/>
    <w:rsid w:val="006C4EB5"/>
    <w:rsid w:val="006C62E1"/>
    <w:rsid w:val="006C71B7"/>
    <w:rsid w:val="006D2477"/>
    <w:rsid w:val="006D433F"/>
    <w:rsid w:val="006D518B"/>
    <w:rsid w:val="006D5C52"/>
    <w:rsid w:val="006D71EB"/>
    <w:rsid w:val="006E0F4E"/>
    <w:rsid w:val="006E4AF1"/>
    <w:rsid w:val="006E4D07"/>
    <w:rsid w:val="006E5E4E"/>
    <w:rsid w:val="006F0345"/>
    <w:rsid w:val="006F0469"/>
    <w:rsid w:val="006F0F57"/>
    <w:rsid w:val="006F2743"/>
    <w:rsid w:val="006F546D"/>
    <w:rsid w:val="006F6116"/>
    <w:rsid w:val="007004E6"/>
    <w:rsid w:val="007023FD"/>
    <w:rsid w:val="007040B6"/>
    <w:rsid w:val="00704D1B"/>
    <w:rsid w:val="00705076"/>
    <w:rsid w:val="00707D30"/>
    <w:rsid w:val="00711147"/>
    <w:rsid w:val="00711EB3"/>
    <w:rsid w:val="007143E7"/>
    <w:rsid w:val="00723217"/>
    <w:rsid w:val="00723FE8"/>
    <w:rsid w:val="007248EF"/>
    <w:rsid w:val="00725604"/>
    <w:rsid w:val="00726175"/>
    <w:rsid w:val="007263EE"/>
    <w:rsid w:val="007277E3"/>
    <w:rsid w:val="007312C9"/>
    <w:rsid w:val="00731A17"/>
    <w:rsid w:val="00734458"/>
    <w:rsid w:val="007373D3"/>
    <w:rsid w:val="007419CF"/>
    <w:rsid w:val="0074241C"/>
    <w:rsid w:val="0074487E"/>
    <w:rsid w:val="00746273"/>
    <w:rsid w:val="0075366F"/>
    <w:rsid w:val="00755D02"/>
    <w:rsid w:val="00757C53"/>
    <w:rsid w:val="007615EF"/>
    <w:rsid w:val="00762A54"/>
    <w:rsid w:val="007656C6"/>
    <w:rsid w:val="00765E65"/>
    <w:rsid w:val="00766FC0"/>
    <w:rsid w:val="0076733E"/>
    <w:rsid w:val="007676E2"/>
    <w:rsid w:val="00767AFD"/>
    <w:rsid w:val="007704C2"/>
    <w:rsid w:val="0077128F"/>
    <w:rsid w:val="007721BF"/>
    <w:rsid w:val="007743C7"/>
    <w:rsid w:val="00774E70"/>
    <w:rsid w:val="00776C23"/>
    <w:rsid w:val="00780E51"/>
    <w:rsid w:val="0078181E"/>
    <w:rsid w:val="00782C23"/>
    <w:rsid w:val="007834A1"/>
    <w:rsid w:val="00783A04"/>
    <w:rsid w:val="00783AF5"/>
    <w:rsid w:val="00786852"/>
    <w:rsid w:val="00790CAF"/>
    <w:rsid w:val="007919BF"/>
    <w:rsid w:val="0079217E"/>
    <w:rsid w:val="007922EB"/>
    <w:rsid w:val="0079532A"/>
    <w:rsid w:val="00796CEE"/>
    <w:rsid w:val="00797448"/>
    <w:rsid w:val="00797FA5"/>
    <w:rsid w:val="007A024A"/>
    <w:rsid w:val="007A1946"/>
    <w:rsid w:val="007A2007"/>
    <w:rsid w:val="007A3508"/>
    <w:rsid w:val="007A4636"/>
    <w:rsid w:val="007A4845"/>
    <w:rsid w:val="007A7F8F"/>
    <w:rsid w:val="007B20CC"/>
    <w:rsid w:val="007B2D39"/>
    <w:rsid w:val="007B41B5"/>
    <w:rsid w:val="007B4C8E"/>
    <w:rsid w:val="007B5396"/>
    <w:rsid w:val="007C0B2A"/>
    <w:rsid w:val="007C0B6D"/>
    <w:rsid w:val="007C14E4"/>
    <w:rsid w:val="007C15BA"/>
    <w:rsid w:val="007C249F"/>
    <w:rsid w:val="007C2C07"/>
    <w:rsid w:val="007C38FA"/>
    <w:rsid w:val="007C4070"/>
    <w:rsid w:val="007C4964"/>
    <w:rsid w:val="007C719A"/>
    <w:rsid w:val="007D11D8"/>
    <w:rsid w:val="007D32C3"/>
    <w:rsid w:val="007D7315"/>
    <w:rsid w:val="007E0460"/>
    <w:rsid w:val="007E3C4B"/>
    <w:rsid w:val="007E4BA6"/>
    <w:rsid w:val="007E63E1"/>
    <w:rsid w:val="007E7A08"/>
    <w:rsid w:val="007F097D"/>
    <w:rsid w:val="007F0A3B"/>
    <w:rsid w:val="007F70A1"/>
    <w:rsid w:val="00800349"/>
    <w:rsid w:val="00800A1B"/>
    <w:rsid w:val="00801FF2"/>
    <w:rsid w:val="00803C9A"/>
    <w:rsid w:val="00805D1A"/>
    <w:rsid w:val="00806256"/>
    <w:rsid w:val="008062F2"/>
    <w:rsid w:val="0080637B"/>
    <w:rsid w:val="00806CF3"/>
    <w:rsid w:val="00810FBF"/>
    <w:rsid w:val="00811478"/>
    <w:rsid w:val="00812A8A"/>
    <w:rsid w:val="00812BBB"/>
    <w:rsid w:val="00812D41"/>
    <w:rsid w:val="00813C61"/>
    <w:rsid w:val="00820F2B"/>
    <w:rsid w:val="008241DC"/>
    <w:rsid w:val="00825021"/>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67666"/>
    <w:rsid w:val="00870017"/>
    <w:rsid w:val="008742AE"/>
    <w:rsid w:val="00874CFE"/>
    <w:rsid w:val="00874E49"/>
    <w:rsid w:val="00875199"/>
    <w:rsid w:val="00876898"/>
    <w:rsid w:val="00877986"/>
    <w:rsid w:val="0088195F"/>
    <w:rsid w:val="00882F83"/>
    <w:rsid w:val="00883CC4"/>
    <w:rsid w:val="00884C10"/>
    <w:rsid w:val="00884C8D"/>
    <w:rsid w:val="00884FFF"/>
    <w:rsid w:val="00885CE2"/>
    <w:rsid w:val="008867F9"/>
    <w:rsid w:val="0089009E"/>
    <w:rsid w:val="00891809"/>
    <w:rsid w:val="0089195A"/>
    <w:rsid w:val="00892730"/>
    <w:rsid w:val="00894148"/>
    <w:rsid w:val="008956B0"/>
    <w:rsid w:val="008A1EC2"/>
    <w:rsid w:val="008A2F86"/>
    <w:rsid w:val="008A5831"/>
    <w:rsid w:val="008A59CE"/>
    <w:rsid w:val="008A5C85"/>
    <w:rsid w:val="008A6068"/>
    <w:rsid w:val="008B66F2"/>
    <w:rsid w:val="008B6F01"/>
    <w:rsid w:val="008C15B7"/>
    <w:rsid w:val="008C565B"/>
    <w:rsid w:val="008C67D2"/>
    <w:rsid w:val="008D0FC4"/>
    <w:rsid w:val="008D266E"/>
    <w:rsid w:val="008D2890"/>
    <w:rsid w:val="008D39F5"/>
    <w:rsid w:val="008D4803"/>
    <w:rsid w:val="008E5735"/>
    <w:rsid w:val="008E787C"/>
    <w:rsid w:val="008F08EE"/>
    <w:rsid w:val="008F3487"/>
    <w:rsid w:val="008F3B7C"/>
    <w:rsid w:val="008F4627"/>
    <w:rsid w:val="008F4B0E"/>
    <w:rsid w:val="008F60E8"/>
    <w:rsid w:val="00900F13"/>
    <w:rsid w:val="00906CBD"/>
    <w:rsid w:val="00913D09"/>
    <w:rsid w:val="00916750"/>
    <w:rsid w:val="009172D9"/>
    <w:rsid w:val="00921D2D"/>
    <w:rsid w:val="009235A2"/>
    <w:rsid w:val="009239C4"/>
    <w:rsid w:val="00924A47"/>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6473"/>
    <w:rsid w:val="00957A21"/>
    <w:rsid w:val="00957EDF"/>
    <w:rsid w:val="00960E51"/>
    <w:rsid w:val="009613D8"/>
    <w:rsid w:val="0097204B"/>
    <w:rsid w:val="00974275"/>
    <w:rsid w:val="009753BE"/>
    <w:rsid w:val="0098043B"/>
    <w:rsid w:val="009804FC"/>
    <w:rsid w:val="00980EC5"/>
    <w:rsid w:val="00981111"/>
    <w:rsid w:val="00982034"/>
    <w:rsid w:val="0098474B"/>
    <w:rsid w:val="00986B7D"/>
    <w:rsid w:val="0099100F"/>
    <w:rsid w:val="009929B5"/>
    <w:rsid w:val="00995A9E"/>
    <w:rsid w:val="00995CBA"/>
    <w:rsid w:val="0099678C"/>
    <w:rsid w:val="0099777E"/>
    <w:rsid w:val="00997ED5"/>
    <w:rsid w:val="009A3A45"/>
    <w:rsid w:val="009A465C"/>
    <w:rsid w:val="009A4DB1"/>
    <w:rsid w:val="009A4FF0"/>
    <w:rsid w:val="009A6B9D"/>
    <w:rsid w:val="009A7794"/>
    <w:rsid w:val="009B030C"/>
    <w:rsid w:val="009B0C96"/>
    <w:rsid w:val="009B0E25"/>
    <w:rsid w:val="009B2C15"/>
    <w:rsid w:val="009B337F"/>
    <w:rsid w:val="009C0CD1"/>
    <w:rsid w:val="009C222B"/>
    <w:rsid w:val="009C359A"/>
    <w:rsid w:val="009C67A8"/>
    <w:rsid w:val="009D201B"/>
    <w:rsid w:val="009D2800"/>
    <w:rsid w:val="009D52A1"/>
    <w:rsid w:val="009D5982"/>
    <w:rsid w:val="009D5D9C"/>
    <w:rsid w:val="009D7F23"/>
    <w:rsid w:val="009E2171"/>
    <w:rsid w:val="009E476A"/>
    <w:rsid w:val="009E7BEC"/>
    <w:rsid w:val="009F15F6"/>
    <w:rsid w:val="009F242A"/>
    <w:rsid w:val="009F2519"/>
    <w:rsid w:val="009F2EE8"/>
    <w:rsid w:val="009F3E6A"/>
    <w:rsid w:val="009F4188"/>
    <w:rsid w:val="009F5743"/>
    <w:rsid w:val="009F65E7"/>
    <w:rsid w:val="009F7F9F"/>
    <w:rsid w:val="00A02378"/>
    <w:rsid w:val="00A06176"/>
    <w:rsid w:val="00A06F53"/>
    <w:rsid w:val="00A1303F"/>
    <w:rsid w:val="00A15374"/>
    <w:rsid w:val="00A162E9"/>
    <w:rsid w:val="00A166C9"/>
    <w:rsid w:val="00A179F5"/>
    <w:rsid w:val="00A201C2"/>
    <w:rsid w:val="00A207AF"/>
    <w:rsid w:val="00A211F7"/>
    <w:rsid w:val="00A21A65"/>
    <w:rsid w:val="00A22275"/>
    <w:rsid w:val="00A2417B"/>
    <w:rsid w:val="00A313F7"/>
    <w:rsid w:val="00A31D8D"/>
    <w:rsid w:val="00A31EF8"/>
    <w:rsid w:val="00A33E72"/>
    <w:rsid w:val="00A340B2"/>
    <w:rsid w:val="00A347D6"/>
    <w:rsid w:val="00A3494F"/>
    <w:rsid w:val="00A35041"/>
    <w:rsid w:val="00A3506A"/>
    <w:rsid w:val="00A361F5"/>
    <w:rsid w:val="00A4107E"/>
    <w:rsid w:val="00A417AA"/>
    <w:rsid w:val="00A43EDD"/>
    <w:rsid w:val="00A465EF"/>
    <w:rsid w:val="00A47C7C"/>
    <w:rsid w:val="00A50167"/>
    <w:rsid w:val="00A528D9"/>
    <w:rsid w:val="00A5451D"/>
    <w:rsid w:val="00A54783"/>
    <w:rsid w:val="00A552ED"/>
    <w:rsid w:val="00A55C83"/>
    <w:rsid w:val="00A56710"/>
    <w:rsid w:val="00A571BB"/>
    <w:rsid w:val="00A57815"/>
    <w:rsid w:val="00A62B94"/>
    <w:rsid w:val="00A62F82"/>
    <w:rsid w:val="00A62FAD"/>
    <w:rsid w:val="00A666EE"/>
    <w:rsid w:val="00A67491"/>
    <w:rsid w:val="00A70CDC"/>
    <w:rsid w:val="00A7133D"/>
    <w:rsid w:val="00A71521"/>
    <w:rsid w:val="00A7236B"/>
    <w:rsid w:val="00A72519"/>
    <w:rsid w:val="00A74795"/>
    <w:rsid w:val="00A759B2"/>
    <w:rsid w:val="00A7641A"/>
    <w:rsid w:val="00A76A4D"/>
    <w:rsid w:val="00A7788C"/>
    <w:rsid w:val="00A816DB"/>
    <w:rsid w:val="00A83966"/>
    <w:rsid w:val="00A87399"/>
    <w:rsid w:val="00A91BD8"/>
    <w:rsid w:val="00A93E3A"/>
    <w:rsid w:val="00A960B8"/>
    <w:rsid w:val="00A964C5"/>
    <w:rsid w:val="00AA1E34"/>
    <w:rsid w:val="00AA461C"/>
    <w:rsid w:val="00AA4F5F"/>
    <w:rsid w:val="00AA5DDC"/>
    <w:rsid w:val="00AA5DFE"/>
    <w:rsid w:val="00AA64C1"/>
    <w:rsid w:val="00AB2674"/>
    <w:rsid w:val="00AB3ABB"/>
    <w:rsid w:val="00AB3F9C"/>
    <w:rsid w:val="00AB43B4"/>
    <w:rsid w:val="00AB605E"/>
    <w:rsid w:val="00AB67BA"/>
    <w:rsid w:val="00AB6BB3"/>
    <w:rsid w:val="00AB7188"/>
    <w:rsid w:val="00AC0DF9"/>
    <w:rsid w:val="00AC2D5B"/>
    <w:rsid w:val="00AC3A26"/>
    <w:rsid w:val="00AC3C0A"/>
    <w:rsid w:val="00AC4304"/>
    <w:rsid w:val="00AD0055"/>
    <w:rsid w:val="00AD0C58"/>
    <w:rsid w:val="00AD2C30"/>
    <w:rsid w:val="00AD36B2"/>
    <w:rsid w:val="00AD397A"/>
    <w:rsid w:val="00AD5C8F"/>
    <w:rsid w:val="00AD5E9F"/>
    <w:rsid w:val="00AE2320"/>
    <w:rsid w:val="00AE2926"/>
    <w:rsid w:val="00AE62A9"/>
    <w:rsid w:val="00AF40C9"/>
    <w:rsid w:val="00AF47AE"/>
    <w:rsid w:val="00AF526F"/>
    <w:rsid w:val="00AF7956"/>
    <w:rsid w:val="00AF7CA8"/>
    <w:rsid w:val="00B01A68"/>
    <w:rsid w:val="00B03355"/>
    <w:rsid w:val="00B03633"/>
    <w:rsid w:val="00B042CF"/>
    <w:rsid w:val="00B05554"/>
    <w:rsid w:val="00B072E6"/>
    <w:rsid w:val="00B07609"/>
    <w:rsid w:val="00B101AC"/>
    <w:rsid w:val="00B1073B"/>
    <w:rsid w:val="00B11A9B"/>
    <w:rsid w:val="00B14B97"/>
    <w:rsid w:val="00B16670"/>
    <w:rsid w:val="00B212EC"/>
    <w:rsid w:val="00B24B2A"/>
    <w:rsid w:val="00B26A08"/>
    <w:rsid w:val="00B27261"/>
    <w:rsid w:val="00B30037"/>
    <w:rsid w:val="00B32881"/>
    <w:rsid w:val="00B32ABB"/>
    <w:rsid w:val="00B35A2E"/>
    <w:rsid w:val="00B36148"/>
    <w:rsid w:val="00B3730D"/>
    <w:rsid w:val="00B3775B"/>
    <w:rsid w:val="00B41FD3"/>
    <w:rsid w:val="00B426D3"/>
    <w:rsid w:val="00B42C69"/>
    <w:rsid w:val="00B431DE"/>
    <w:rsid w:val="00B43E13"/>
    <w:rsid w:val="00B452C0"/>
    <w:rsid w:val="00B45540"/>
    <w:rsid w:val="00B455F9"/>
    <w:rsid w:val="00B47029"/>
    <w:rsid w:val="00B47B17"/>
    <w:rsid w:val="00B50511"/>
    <w:rsid w:val="00B50D7D"/>
    <w:rsid w:val="00B51089"/>
    <w:rsid w:val="00B515AD"/>
    <w:rsid w:val="00B616B3"/>
    <w:rsid w:val="00B61A0B"/>
    <w:rsid w:val="00B622CF"/>
    <w:rsid w:val="00B638F4"/>
    <w:rsid w:val="00B64BDD"/>
    <w:rsid w:val="00B67165"/>
    <w:rsid w:val="00B70D03"/>
    <w:rsid w:val="00B71D74"/>
    <w:rsid w:val="00B7378C"/>
    <w:rsid w:val="00B7399A"/>
    <w:rsid w:val="00B759C6"/>
    <w:rsid w:val="00B76DCC"/>
    <w:rsid w:val="00B76E9C"/>
    <w:rsid w:val="00B803E7"/>
    <w:rsid w:val="00B80C7E"/>
    <w:rsid w:val="00B80E06"/>
    <w:rsid w:val="00B822C8"/>
    <w:rsid w:val="00B82E14"/>
    <w:rsid w:val="00B83579"/>
    <w:rsid w:val="00B83B7B"/>
    <w:rsid w:val="00B84826"/>
    <w:rsid w:val="00B90589"/>
    <w:rsid w:val="00B91718"/>
    <w:rsid w:val="00B923F9"/>
    <w:rsid w:val="00B934AA"/>
    <w:rsid w:val="00B95C38"/>
    <w:rsid w:val="00B97172"/>
    <w:rsid w:val="00B97484"/>
    <w:rsid w:val="00BA1ACF"/>
    <w:rsid w:val="00BA207E"/>
    <w:rsid w:val="00BA3612"/>
    <w:rsid w:val="00BA4CA1"/>
    <w:rsid w:val="00BA4DDE"/>
    <w:rsid w:val="00BA6F3A"/>
    <w:rsid w:val="00BB04B8"/>
    <w:rsid w:val="00BB0915"/>
    <w:rsid w:val="00BB0EB7"/>
    <w:rsid w:val="00BB1DA6"/>
    <w:rsid w:val="00BB206A"/>
    <w:rsid w:val="00BB4CF6"/>
    <w:rsid w:val="00BB667C"/>
    <w:rsid w:val="00BB6B57"/>
    <w:rsid w:val="00BC0181"/>
    <w:rsid w:val="00BC48E4"/>
    <w:rsid w:val="00BC655F"/>
    <w:rsid w:val="00BD09F9"/>
    <w:rsid w:val="00BD1511"/>
    <w:rsid w:val="00BD1AAB"/>
    <w:rsid w:val="00BD33BC"/>
    <w:rsid w:val="00BD3CAB"/>
    <w:rsid w:val="00BE1E62"/>
    <w:rsid w:val="00BE25E2"/>
    <w:rsid w:val="00BE2B7A"/>
    <w:rsid w:val="00BE33DE"/>
    <w:rsid w:val="00BE3912"/>
    <w:rsid w:val="00BE4584"/>
    <w:rsid w:val="00BE4D54"/>
    <w:rsid w:val="00BE6655"/>
    <w:rsid w:val="00BE70AC"/>
    <w:rsid w:val="00BE7898"/>
    <w:rsid w:val="00BE790D"/>
    <w:rsid w:val="00BF1FD1"/>
    <w:rsid w:val="00BF4FCB"/>
    <w:rsid w:val="00BF52B2"/>
    <w:rsid w:val="00BF7052"/>
    <w:rsid w:val="00C031AB"/>
    <w:rsid w:val="00C036BD"/>
    <w:rsid w:val="00C049AF"/>
    <w:rsid w:val="00C05FAB"/>
    <w:rsid w:val="00C07184"/>
    <w:rsid w:val="00C07DF9"/>
    <w:rsid w:val="00C121E4"/>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38A"/>
    <w:rsid w:val="00C4194F"/>
    <w:rsid w:val="00C41D60"/>
    <w:rsid w:val="00C42861"/>
    <w:rsid w:val="00C43EDE"/>
    <w:rsid w:val="00C5065D"/>
    <w:rsid w:val="00C50AF0"/>
    <w:rsid w:val="00C50BD6"/>
    <w:rsid w:val="00C51D2F"/>
    <w:rsid w:val="00C52EC0"/>
    <w:rsid w:val="00C53195"/>
    <w:rsid w:val="00C53E8E"/>
    <w:rsid w:val="00C55CF4"/>
    <w:rsid w:val="00C60136"/>
    <w:rsid w:val="00C6038F"/>
    <w:rsid w:val="00C60AC3"/>
    <w:rsid w:val="00C60C1D"/>
    <w:rsid w:val="00C61E85"/>
    <w:rsid w:val="00C63F01"/>
    <w:rsid w:val="00C649A8"/>
    <w:rsid w:val="00C65064"/>
    <w:rsid w:val="00C65736"/>
    <w:rsid w:val="00C66DF5"/>
    <w:rsid w:val="00C6757B"/>
    <w:rsid w:val="00C725D8"/>
    <w:rsid w:val="00C73727"/>
    <w:rsid w:val="00C75CD8"/>
    <w:rsid w:val="00C7643C"/>
    <w:rsid w:val="00C8164B"/>
    <w:rsid w:val="00C8206F"/>
    <w:rsid w:val="00C93BA1"/>
    <w:rsid w:val="00C96206"/>
    <w:rsid w:val="00CA028F"/>
    <w:rsid w:val="00CA205C"/>
    <w:rsid w:val="00CA348A"/>
    <w:rsid w:val="00CA4AF7"/>
    <w:rsid w:val="00CA5EF8"/>
    <w:rsid w:val="00CA644E"/>
    <w:rsid w:val="00CA6734"/>
    <w:rsid w:val="00CA705F"/>
    <w:rsid w:val="00CB18A2"/>
    <w:rsid w:val="00CB2CE6"/>
    <w:rsid w:val="00CB321A"/>
    <w:rsid w:val="00CC06EF"/>
    <w:rsid w:val="00CC14A1"/>
    <w:rsid w:val="00CC207B"/>
    <w:rsid w:val="00CC4A6B"/>
    <w:rsid w:val="00CC5425"/>
    <w:rsid w:val="00CD00E0"/>
    <w:rsid w:val="00CD0374"/>
    <w:rsid w:val="00CD3875"/>
    <w:rsid w:val="00CD3A8F"/>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561F"/>
    <w:rsid w:val="00D2642E"/>
    <w:rsid w:val="00D26EB9"/>
    <w:rsid w:val="00D30E68"/>
    <w:rsid w:val="00D31037"/>
    <w:rsid w:val="00D31935"/>
    <w:rsid w:val="00D32A51"/>
    <w:rsid w:val="00D336F9"/>
    <w:rsid w:val="00D359F5"/>
    <w:rsid w:val="00D36D26"/>
    <w:rsid w:val="00D43105"/>
    <w:rsid w:val="00D43EA5"/>
    <w:rsid w:val="00D509AF"/>
    <w:rsid w:val="00D519B2"/>
    <w:rsid w:val="00D54E49"/>
    <w:rsid w:val="00D57397"/>
    <w:rsid w:val="00D60010"/>
    <w:rsid w:val="00D61996"/>
    <w:rsid w:val="00D61C76"/>
    <w:rsid w:val="00D64DC3"/>
    <w:rsid w:val="00D650B1"/>
    <w:rsid w:val="00D654CD"/>
    <w:rsid w:val="00D66309"/>
    <w:rsid w:val="00D66469"/>
    <w:rsid w:val="00D6722C"/>
    <w:rsid w:val="00D678C7"/>
    <w:rsid w:val="00D707F1"/>
    <w:rsid w:val="00D70D0A"/>
    <w:rsid w:val="00D71B27"/>
    <w:rsid w:val="00D8261A"/>
    <w:rsid w:val="00D82B50"/>
    <w:rsid w:val="00D8380B"/>
    <w:rsid w:val="00D848E5"/>
    <w:rsid w:val="00D85480"/>
    <w:rsid w:val="00D9390D"/>
    <w:rsid w:val="00D9415C"/>
    <w:rsid w:val="00D9661B"/>
    <w:rsid w:val="00DA0564"/>
    <w:rsid w:val="00DA1BEA"/>
    <w:rsid w:val="00DA256C"/>
    <w:rsid w:val="00DA3E8C"/>
    <w:rsid w:val="00DA3F7E"/>
    <w:rsid w:val="00DA469E"/>
    <w:rsid w:val="00DA48BA"/>
    <w:rsid w:val="00DA716B"/>
    <w:rsid w:val="00DB45F8"/>
    <w:rsid w:val="00DB7675"/>
    <w:rsid w:val="00DC045F"/>
    <w:rsid w:val="00DC07B2"/>
    <w:rsid w:val="00DC2F0C"/>
    <w:rsid w:val="00DC3472"/>
    <w:rsid w:val="00DC4E4F"/>
    <w:rsid w:val="00DC7285"/>
    <w:rsid w:val="00DC7465"/>
    <w:rsid w:val="00DD39B8"/>
    <w:rsid w:val="00DD7135"/>
    <w:rsid w:val="00DD7CF4"/>
    <w:rsid w:val="00DE2018"/>
    <w:rsid w:val="00DE21B5"/>
    <w:rsid w:val="00DE3618"/>
    <w:rsid w:val="00DE6301"/>
    <w:rsid w:val="00DE7375"/>
    <w:rsid w:val="00E00948"/>
    <w:rsid w:val="00E021B7"/>
    <w:rsid w:val="00E02C76"/>
    <w:rsid w:val="00E108A5"/>
    <w:rsid w:val="00E12706"/>
    <w:rsid w:val="00E12F4A"/>
    <w:rsid w:val="00E1383E"/>
    <w:rsid w:val="00E14486"/>
    <w:rsid w:val="00E16054"/>
    <w:rsid w:val="00E160FF"/>
    <w:rsid w:val="00E214E9"/>
    <w:rsid w:val="00E23DAF"/>
    <w:rsid w:val="00E23DC9"/>
    <w:rsid w:val="00E25DCD"/>
    <w:rsid w:val="00E269E1"/>
    <w:rsid w:val="00E26D79"/>
    <w:rsid w:val="00E30745"/>
    <w:rsid w:val="00E32594"/>
    <w:rsid w:val="00E326FF"/>
    <w:rsid w:val="00E42C9B"/>
    <w:rsid w:val="00E432D9"/>
    <w:rsid w:val="00E4426D"/>
    <w:rsid w:val="00E45E8D"/>
    <w:rsid w:val="00E45F13"/>
    <w:rsid w:val="00E47C30"/>
    <w:rsid w:val="00E50336"/>
    <w:rsid w:val="00E510BC"/>
    <w:rsid w:val="00E52BA4"/>
    <w:rsid w:val="00E5512B"/>
    <w:rsid w:val="00E55449"/>
    <w:rsid w:val="00E57213"/>
    <w:rsid w:val="00E61256"/>
    <w:rsid w:val="00E6132D"/>
    <w:rsid w:val="00E62D56"/>
    <w:rsid w:val="00E62EFE"/>
    <w:rsid w:val="00E6479D"/>
    <w:rsid w:val="00E64833"/>
    <w:rsid w:val="00E73A61"/>
    <w:rsid w:val="00E73CB2"/>
    <w:rsid w:val="00E815D9"/>
    <w:rsid w:val="00E8170D"/>
    <w:rsid w:val="00E81E90"/>
    <w:rsid w:val="00E839BA"/>
    <w:rsid w:val="00E8428A"/>
    <w:rsid w:val="00E864D5"/>
    <w:rsid w:val="00E8695E"/>
    <w:rsid w:val="00E86C14"/>
    <w:rsid w:val="00E94206"/>
    <w:rsid w:val="00E95ED1"/>
    <w:rsid w:val="00E966C7"/>
    <w:rsid w:val="00E97F7D"/>
    <w:rsid w:val="00EA0661"/>
    <w:rsid w:val="00EA0862"/>
    <w:rsid w:val="00EA1291"/>
    <w:rsid w:val="00EA3862"/>
    <w:rsid w:val="00EA5013"/>
    <w:rsid w:val="00EA59B8"/>
    <w:rsid w:val="00EA5A01"/>
    <w:rsid w:val="00EB0D0A"/>
    <w:rsid w:val="00EB39A2"/>
    <w:rsid w:val="00EB4382"/>
    <w:rsid w:val="00EB4E66"/>
    <w:rsid w:val="00EB6216"/>
    <w:rsid w:val="00EB6553"/>
    <w:rsid w:val="00EC1605"/>
    <w:rsid w:val="00EC2DF9"/>
    <w:rsid w:val="00EC6854"/>
    <w:rsid w:val="00EC6BE5"/>
    <w:rsid w:val="00ED0F81"/>
    <w:rsid w:val="00ED23C3"/>
    <w:rsid w:val="00ED383A"/>
    <w:rsid w:val="00ED62A8"/>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30E"/>
    <w:rsid w:val="00F34B59"/>
    <w:rsid w:val="00F45CDD"/>
    <w:rsid w:val="00F53BDE"/>
    <w:rsid w:val="00F5543D"/>
    <w:rsid w:val="00F5551A"/>
    <w:rsid w:val="00F55C6A"/>
    <w:rsid w:val="00F56636"/>
    <w:rsid w:val="00F56AAB"/>
    <w:rsid w:val="00F57D6E"/>
    <w:rsid w:val="00F600C7"/>
    <w:rsid w:val="00F60990"/>
    <w:rsid w:val="00F60A9B"/>
    <w:rsid w:val="00F6245C"/>
    <w:rsid w:val="00F648EA"/>
    <w:rsid w:val="00F65675"/>
    <w:rsid w:val="00F6599A"/>
    <w:rsid w:val="00F7064A"/>
    <w:rsid w:val="00F719A0"/>
    <w:rsid w:val="00F72C0C"/>
    <w:rsid w:val="00F73331"/>
    <w:rsid w:val="00F741AC"/>
    <w:rsid w:val="00F76129"/>
    <w:rsid w:val="00F8468A"/>
    <w:rsid w:val="00F84A84"/>
    <w:rsid w:val="00F86BC9"/>
    <w:rsid w:val="00F87174"/>
    <w:rsid w:val="00F90C2C"/>
    <w:rsid w:val="00F91D37"/>
    <w:rsid w:val="00F91DEC"/>
    <w:rsid w:val="00F9262F"/>
    <w:rsid w:val="00F93538"/>
    <w:rsid w:val="00F9428B"/>
    <w:rsid w:val="00F95D6C"/>
    <w:rsid w:val="00F9610D"/>
    <w:rsid w:val="00FA07BA"/>
    <w:rsid w:val="00FA16D2"/>
    <w:rsid w:val="00FA176D"/>
    <w:rsid w:val="00FA2C17"/>
    <w:rsid w:val="00FA3D9A"/>
    <w:rsid w:val="00FA54A3"/>
    <w:rsid w:val="00FB13C9"/>
    <w:rsid w:val="00FB299C"/>
    <w:rsid w:val="00FB4A23"/>
    <w:rsid w:val="00FB657F"/>
    <w:rsid w:val="00FB6C3B"/>
    <w:rsid w:val="00FB7818"/>
    <w:rsid w:val="00FC2434"/>
    <w:rsid w:val="00FC51DB"/>
    <w:rsid w:val="00FC6408"/>
    <w:rsid w:val="00FD0553"/>
    <w:rsid w:val="00FD2DDC"/>
    <w:rsid w:val="00FD3860"/>
    <w:rsid w:val="00FD47FB"/>
    <w:rsid w:val="00FD701D"/>
    <w:rsid w:val="00FE0650"/>
    <w:rsid w:val="00FE198D"/>
    <w:rsid w:val="00FE37AB"/>
    <w:rsid w:val="00FE447F"/>
    <w:rsid w:val="00FE46A6"/>
    <w:rsid w:val="00FE47DA"/>
    <w:rsid w:val="00FE64A1"/>
    <w:rsid w:val="00FE7D09"/>
    <w:rsid w:val="00FF0D79"/>
    <w:rsid w:val="00FF2DCE"/>
    <w:rsid w:val="00FF3A0E"/>
    <w:rsid w:val="00FF6220"/>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E4BA6"/>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179748">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47653315">
      <w:bodyDiv w:val="1"/>
      <w:marLeft w:val="0"/>
      <w:marRight w:val="0"/>
      <w:marTop w:val="0"/>
      <w:marBottom w:val="0"/>
      <w:divBdr>
        <w:top w:val="none" w:sz="0" w:space="0" w:color="auto"/>
        <w:left w:val="none" w:sz="0" w:space="0" w:color="auto"/>
        <w:bottom w:val="none" w:sz="0" w:space="0" w:color="auto"/>
        <w:right w:val="none" w:sz="0" w:space="0" w:color="auto"/>
      </w:divBdr>
    </w:div>
    <w:div w:id="63794616">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75250177">
      <w:bodyDiv w:val="1"/>
      <w:marLeft w:val="0"/>
      <w:marRight w:val="0"/>
      <w:marTop w:val="0"/>
      <w:marBottom w:val="0"/>
      <w:divBdr>
        <w:top w:val="none" w:sz="0" w:space="0" w:color="auto"/>
        <w:left w:val="none" w:sz="0" w:space="0" w:color="auto"/>
        <w:bottom w:val="none" w:sz="0" w:space="0" w:color="auto"/>
        <w:right w:val="none" w:sz="0" w:space="0" w:color="auto"/>
      </w:divBdr>
    </w:div>
    <w:div w:id="75905620">
      <w:bodyDiv w:val="1"/>
      <w:marLeft w:val="0"/>
      <w:marRight w:val="0"/>
      <w:marTop w:val="0"/>
      <w:marBottom w:val="0"/>
      <w:divBdr>
        <w:top w:val="none" w:sz="0" w:space="0" w:color="auto"/>
        <w:left w:val="none" w:sz="0" w:space="0" w:color="auto"/>
        <w:bottom w:val="none" w:sz="0" w:space="0" w:color="auto"/>
        <w:right w:val="none" w:sz="0" w:space="0" w:color="auto"/>
      </w:divBdr>
    </w:div>
    <w:div w:id="87506409">
      <w:bodyDiv w:val="1"/>
      <w:marLeft w:val="0"/>
      <w:marRight w:val="0"/>
      <w:marTop w:val="0"/>
      <w:marBottom w:val="0"/>
      <w:divBdr>
        <w:top w:val="none" w:sz="0" w:space="0" w:color="auto"/>
        <w:left w:val="none" w:sz="0" w:space="0" w:color="auto"/>
        <w:bottom w:val="none" w:sz="0" w:space="0" w:color="auto"/>
        <w:right w:val="none" w:sz="0" w:space="0" w:color="auto"/>
      </w:divBdr>
    </w:div>
    <w:div w:id="88938539">
      <w:bodyDiv w:val="1"/>
      <w:marLeft w:val="0"/>
      <w:marRight w:val="0"/>
      <w:marTop w:val="0"/>
      <w:marBottom w:val="0"/>
      <w:divBdr>
        <w:top w:val="none" w:sz="0" w:space="0" w:color="auto"/>
        <w:left w:val="none" w:sz="0" w:space="0" w:color="auto"/>
        <w:bottom w:val="none" w:sz="0" w:space="0" w:color="auto"/>
        <w:right w:val="none" w:sz="0" w:space="0" w:color="auto"/>
      </w:divBdr>
    </w:div>
    <w:div w:id="138377159">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185488084">
      <w:bodyDiv w:val="1"/>
      <w:marLeft w:val="0"/>
      <w:marRight w:val="0"/>
      <w:marTop w:val="0"/>
      <w:marBottom w:val="0"/>
      <w:divBdr>
        <w:top w:val="none" w:sz="0" w:space="0" w:color="auto"/>
        <w:left w:val="none" w:sz="0" w:space="0" w:color="auto"/>
        <w:bottom w:val="none" w:sz="0" w:space="0" w:color="auto"/>
        <w:right w:val="none" w:sz="0" w:space="0" w:color="auto"/>
      </w:divBdr>
      <w:divsChild>
        <w:div w:id="1751154632">
          <w:marLeft w:val="0"/>
          <w:marRight w:val="0"/>
          <w:marTop w:val="0"/>
          <w:marBottom w:val="0"/>
          <w:divBdr>
            <w:top w:val="single" w:sz="2" w:space="0" w:color="E3E3E3"/>
            <w:left w:val="single" w:sz="2" w:space="0" w:color="E3E3E3"/>
            <w:bottom w:val="single" w:sz="2" w:space="0" w:color="E3E3E3"/>
            <w:right w:val="single" w:sz="2" w:space="0" w:color="E3E3E3"/>
          </w:divBdr>
          <w:divsChild>
            <w:div w:id="1346520015">
              <w:marLeft w:val="0"/>
              <w:marRight w:val="0"/>
              <w:marTop w:val="0"/>
              <w:marBottom w:val="0"/>
              <w:divBdr>
                <w:top w:val="single" w:sz="2" w:space="0" w:color="E3E3E3"/>
                <w:left w:val="single" w:sz="2" w:space="0" w:color="E3E3E3"/>
                <w:bottom w:val="single" w:sz="2" w:space="0" w:color="E3E3E3"/>
                <w:right w:val="single" w:sz="2" w:space="0" w:color="E3E3E3"/>
              </w:divBdr>
              <w:divsChild>
                <w:div w:id="618024540">
                  <w:marLeft w:val="0"/>
                  <w:marRight w:val="0"/>
                  <w:marTop w:val="0"/>
                  <w:marBottom w:val="0"/>
                  <w:divBdr>
                    <w:top w:val="single" w:sz="2" w:space="0" w:color="E3E3E3"/>
                    <w:left w:val="single" w:sz="2" w:space="0" w:color="E3E3E3"/>
                    <w:bottom w:val="single" w:sz="2" w:space="0" w:color="E3E3E3"/>
                    <w:right w:val="single" w:sz="2" w:space="0" w:color="E3E3E3"/>
                  </w:divBdr>
                  <w:divsChild>
                    <w:div w:id="2093890899">
                      <w:marLeft w:val="0"/>
                      <w:marRight w:val="0"/>
                      <w:marTop w:val="0"/>
                      <w:marBottom w:val="0"/>
                      <w:divBdr>
                        <w:top w:val="single" w:sz="2" w:space="0" w:color="E3E3E3"/>
                        <w:left w:val="single" w:sz="2" w:space="0" w:color="E3E3E3"/>
                        <w:bottom w:val="single" w:sz="2" w:space="0" w:color="E3E3E3"/>
                        <w:right w:val="single" w:sz="2" w:space="0" w:color="E3E3E3"/>
                      </w:divBdr>
                      <w:divsChild>
                        <w:div w:id="64298870">
                          <w:marLeft w:val="0"/>
                          <w:marRight w:val="0"/>
                          <w:marTop w:val="0"/>
                          <w:marBottom w:val="0"/>
                          <w:divBdr>
                            <w:top w:val="single" w:sz="2" w:space="0" w:color="E3E3E3"/>
                            <w:left w:val="single" w:sz="2" w:space="0" w:color="E3E3E3"/>
                            <w:bottom w:val="single" w:sz="2" w:space="0" w:color="E3E3E3"/>
                            <w:right w:val="single" w:sz="2" w:space="0" w:color="E3E3E3"/>
                          </w:divBdr>
                          <w:divsChild>
                            <w:div w:id="1778136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78299929">
                                  <w:marLeft w:val="0"/>
                                  <w:marRight w:val="0"/>
                                  <w:marTop w:val="0"/>
                                  <w:marBottom w:val="0"/>
                                  <w:divBdr>
                                    <w:top w:val="single" w:sz="2" w:space="0" w:color="E3E3E3"/>
                                    <w:left w:val="single" w:sz="2" w:space="0" w:color="E3E3E3"/>
                                    <w:bottom w:val="single" w:sz="2" w:space="0" w:color="E3E3E3"/>
                                    <w:right w:val="single" w:sz="2" w:space="0" w:color="E3E3E3"/>
                                  </w:divBdr>
                                  <w:divsChild>
                                    <w:div w:id="1806115548">
                                      <w:marLeft w:val="0"/>
                                      <w:marRight w:val="0"/>
                                      <w:marTop w:val="0"/>
                                      <w:marBottom w:val="0"/>
                                      <w:divBdr>
                                        <w:top w:val="single" w:sz="2" w:space="0" w:color="E3E3E3"/>
                                        <w:left w:val="single" w:sz="2" w:space="0" w:color="E3E3E3"/>
                                        <w:bottom w:val="single" w:sz="2" w:space="0" w:color="E3E3E3"/>
                                        <w:right w:val="single" w:sz="2" w:space="0" w:color="E3E3E3"/>
                                      </w:divBdr>
                                      <w:divsChild>
                                        <w:div w:id="778572837">
                                          <w:marLeft w:val="0"/>
                                          <w:marRight w:val="0"/>
                                          <w:marTop w:val="0"/>
                                          <w:marBottom w:val="0"/>
                                          <w:divBdr>
                                            <w:top w:val="single" w:sz="2" w:space="0" w:color="E3E3E3"/>
                                            <w:left w:val="single" w:sz="2" w:space="0" w:color="E3E3E3"/>
                                            <w:bottom w:val="single" w:sz="2" w:space="0" w:color="E3E3E3"/>
                                            <w:right w:val="single" w:sz="2" w:space="0" w:color="E3E3E3"/>
                                          </w:divBdr>
                                          <w:divsChild>
                                            <w:div w:id="1403913638">
                                              <w:marLeft w:val="0"/>
                                              <w:marRight w:val="0"/>
                                              <w:marTop w:val="0"/>
                                              <w:marBottom w:val="0"/>
                                              <w:divBdr>
                                                <w:top w:val="single" w:sz="2" w:space="0" w:color="E3E3E3"/>
                                                <w:left w:val="single" w:sz="2" w:space="0" w:color="E3E3E3"/>
                                                <w:bottom w:val="single" w:sz="2" w:space="0" w:color="E3E3E3"/>
                                                <w:right w:val="single" w:sz="2" w:space="0" w:color="E3E3E3"/>
                                              </w:divBdr>
                                              <w:divsChild>
                                                <w:div w:id="2005667690">
                                                  <w:marLeft w:val="0"/>
                                                  <w:marRight w:val="0"/>
                                                  <w:marTop w:val="0"/>
                                                  <w:marBottom w:val="0"/>
                                                  <w:divBdr>
                                                    <w:top w:val="single" w:sz="2" w:space="0" w:color="E3E3E3"/>
                                                    <w:left w:val="single" w:sz="2" w:space="0" w:color="E3E3E3"/>
                                                    <w:bottom w:val="single" w:sz="2" w:space="0" w:color="E3E3E3"/>
                                                    <w:right w:val="single" w:sz="2" w:space="0" w:color="E3E3E3"/>
                                                  </w:divBdr>
                                                  <w:divsChild>
                                                    <w:div w:id="145020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90737930">
          <w:marLeft w:val="0"/>
          <w:marRight w:val="0"/>
          <w:marTop w:val="0"/>
          <w:marBottom w:val="0"/>
          <w:divBdr>
            <w:top w:val="none" w:sz="0" w:space="0" w:color="auto"/>
            <w:left w:val="none" w:sz="0" w:space="0" w:color="auto"/>
            <w:bottom w:val="none" w:sz="0" w:space="0" w:color="auto"/>
            <w:right w:val="none" w:sz="0" w:space="0" w:color="auto"/>
          </w:divBdr>
        </w:div>
      </w:divsChild>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42951699">
      <w:bodyDiv w:val="1"/>
      <w:marLeft w:val="0"/>
      <w:marRight w:val="0"/>
      <w:marTop w:val="0"/>
      <w:marBottom w:val="0"/>
      <w:divBdr>
        <w:top w:val="none" w:sz="0" w:space="0" w:color="auto"/>
        <w:left w:val="none" w:sz="0" w:space="0" w:color="auto"/>
        <w:bottom w:val="none" w:sz="0" w:space="0" w:color="auto"/>
        <w:right w:val="none" w:sz="0" w:space="0" w:color="auto"/>
      </w:divBdr>
    </w:div>
    <w:div w:id="251932285">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24745741">
      <w:bodyDiv w:val="1"/>
      <w:marLeft w:val="0"/>
      <w:marRight w:val="0"/>
      <w:marTop w:val="0"/>
      <w:marBottom w:val="0"/>
      <w:divBdr>
        <w:top w:val="none" w:sz="0" w:space="0" w:color="auto"/>
        <w:left w:val="none" w:sz="0" w:space="0" w:color="auto"/>
        <w:bottom w:val="none" w:sz="0" w:space="0" w:color="auto"/>
        <w:right w:val="none" w:sz="0" w:space="0" w:color="auto"/>
      </w:divBdr>
    </w:div>
    <w:div w:id="360592471">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395056400">
      <w:bodyDiv w:val="1"/>
      <w:marLeft w:val="0"/>
      <w:marRight w:val="0"/>
      <w:marTop w:val="0"/>
      <w:marBottom w:val="0"/>
      <w:divBdr>
        <w:top w:val="none" w:sz="0" w:space="0" w:color="auto"/>
        <w:left w:val="none" w:sz="0" w:space="0" w:color="auto"/>
        <w:bottom w:val="none" w:sz="0" w:space="0" w:color="auto"/>
        <w:right w:val="none" w:sz="0" w:space="0" w:color="auto"/>
      </w:divBdr>
    </w:div>
    <w:div w:id="408040184">
      <w:bodyDiv w:val="1"/>
      <w:marLeft w:val="0"/>
      <w:marRight w:val="0"/>
      <w:marTop w:val="0"/>
      <w:marBottom w:val="0"/>
      <w:divBdr>
        <w:top w:val="none" w:sz="0" w:space="0" w:color="auto"/>
        <w:left w:val="none" w:sz="0" w:space="0" w:color="auto"/>
        <w:bottom w:val="none" w:sz="0" w:space="0" w:color="auto"/>
        <w:right w:val="none" w:sz="0" w:space="0" w:color="auto"/>
      </w:divBdr>
    </w:div>
    <w:div w:id="418061474">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480465485">
      <w:bodyDiv w:val="1"/>
      <w:marLeft w:val="0"/>
      <w:marRight w:val="0"/>
      <w:marTop w:val="0"/>
      <w:marBottom w:val="0"/>
      <w:divBdr>
        <w:top w:val="none" w:sz="0" w:space="0" w:color="auto"/>
        <w:left w:val="none" w:sz="0" w:space="0" w:color="auto"/>
        <w:bottom w:val="none" w:sz="0" w:space="0" w:color="auto"/>
        <w:right w:val="none" w:sz="0" w:space="0" w:color="auto"/>
      </w:divBdr>
    </w:div>
    <w:div w:id="48347514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39822384">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64536345">
      <w:bodyDiv w:val="1"/>
      <w:marLeft w:val="0"/>
      <w:marRight w:val="0"/>
      <w:marTop w:val="0"/>
      <w:marBottom w:val="0"/>
      <w:divBdr>
        <w:top w:val="none" w:sz="0" w:space="0" w:color="auto"/>
        <w:left w:val="none" w:sz="0" w:space="0" w:color="auto"/>
        <w:bottom w:val="none" w:sz="0" w:space="0" w:color="auto"/>
        <w:right w:val="none" w:sz="0" w:space="0" w:color="auto"/>
      </w:divBdr>
    </w:div>
    <w:div w:id="570432798">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77208251">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37689328">
      <w:bodyDiv w:val="1"/>
      <w:marLeft w:val="0"/>
      <w:marRight w:val="0"/>
      <w:marTop w:val="0"/>
      <w:marBottom w:val="0"/>
      <w:divBdr>
        <w:top w:val="none" w:sz="0" w:space="0" w:color="auto"/>
        <w:left w:val="none" w:sz="0" w:space="0" w:color="auto"/>
        <w:bottom w:val="none" w:sz="0" w:space="0" w:color="auto"/>
        <w:right w:val="none" w:sz="0" w:space="0" w:color="auto"/>
      </w:divBdr>
    </w:div>
    <w:div w:id="661395628">
      <w:bodyDiv w:val="1"/>
      <w:marLeft w:val="0"/>
      <w:marRight w:val="0"/>
      <w:marTop w:val="0"/>
      <w:marBottom w:val="0"/>
      <w:divBdr>
        <w:top w:val="none" w:sz="0" w:space="0" w:color="auto"/>
        <w:left w:val="none" w:sz="0" w:space="0" w:color="auto"/>
        <w:bottom w:val="none" w:sz="0" w:space="0" w:color="auto"/>
        <w:right w:val="none" w:sz="0" w:space="0" w:color="auto"/>
      </w:divBdr>
    </w:div>
    <w:div w:id="663820557">
      <w:bodyDiv w:val="1"/>
      <w:marLeft w:val="0"/>
      <w:marRight w:val="0"/>
      <w:marTop w:val="0"/>
      <w:marBottom w:val="0"/>
      <w:divBdr>
        <w:top w:val="none" w:sz="0" w:space="0" w:color="auto"/>
        <w:left w:val="none" w:sz="0" w:space="0" w:color="auto"/>
        <w:bottom w:val="none" w:sz="0" w:space="0" w:color="auto"/>
        <w:right w:val="none" w:sz="0" w:space="0" w:color="auto"/>
      </w:divBdr>
    </w:div>
    <w:div w:id="66925506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86319874">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05187252">
      <w:bodyDiv w:val="1"/>
      <w:marLeft w:val="0"/>
      <w:marRight w:val="0"/>
      <w:marTop w:val="0"/>
      <w:marBottom w:val="0"/>
      <w:divBdr>
        <w:top w:val="none" w:sz="0" w:space="0" w:color="auto"/>
        <w:left w:val="none" w:sz="0" w:space="0" w:color="auto"/>
        <w:bottom w:val="none" w:sz="0" w:space="0" w:color="auto"/>
        <w:right w:val="none" w:sz="0" w:space="0" w:color="auto"/>
      </w:divBdr>
    </w:div>
    <w:div w:id="924529386">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65549081">
      <w:bodyDiv w:val="1"/>
      <w:marLeft w:val="0"/>
      <w:marRight w:val="0"/>
      <w:marTop w:val="0"/>
      <w:marBottom w:val="0"/>
      <w:divBdr>
        <w:top w:val="none" w:sz="0" w:space="0" w:color="auto"/>
        <w:left w:val="none" w:sz="0" w:space="0" w:color="auto"/>
        <w:bottom w:val="none" w:sz="0" w:space="0" w:color="auto"/>
        <w:right w:val="none" w:sz="0" w:space="0" w:color="auto"/>
      </w:divBdr>
    </w:div>
    <w:div w:id="967779856">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6015989">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129753">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3530126">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097285327">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4831794">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28960355">
      <w:bodyDiv w:val="1"/>
      <w:marLeft w:val="0"/>
      <w:marRight w:val="0"/>
      <w:marTop w:val="0"/>
      <w:marBottom w:val="0"/>
      <w:divBdr>
        <w:top w:val="none" w:sz="0" w:space="0" w:color="auto"/>
        <w:left w:val="none" w:sz="0" w:space="0" w:color="auto"/>
        <w:bottom w:val="none" w:sz="0" w:space="0" w:color="auto"/>
        <w:right w:val="none" w:sz="0" w:space="0" w:color="auto"/>
      </w:divBdr>
    </w:div>
    <w:div w:id="1236015105">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276018244">
      <w:bodyDiv w:val="1"/>
      <w:marLeft w:val="0"/>
      <w:marRight w:val="0"/>
      <w:marTop w:val="0"/>
      <w:marBottom w:val="0"/>
      <w:divBdr>
        <w:top w:val="none" w:sz="0" w:space="0" w:color="auto"/>
        <w:left w:val="none" w:sz="0" w:space="0" w:color="auto"/>
        <w:bottom w:val="none" w:sz="0" w:space="0" w:color="auto"/>
        <w:right w:val="none" w:sz="0" w:space="0" w:color="auto"/>
      </w:divBdr>
    </w:div>
    <w:div w:id="1289776649">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05742833">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4049975">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1682014">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3703323">
      <w:bodyDiv w:val="1"/>
      <w:marLeft w:val="0"/>
      <w:marRight w:val="0"/>
      <w:marTop w:val="0"/>
      <w:marBottom w:val="0"/>
      <w:divBdr>
        <w:top w:val="none" w:sz="0" w:space="0" w:color="auto"/>
        <w:left w:val="none" w:sz="0" w:space="0" w:color="auto"/>
        <w:bottom w:val="none" w:sz="0" w:space="0" w:color="auto"/>
        <w:right w:val="none" w:sz="0" w:space="0" w:color="auto"/>
      </w:divBdr>
      <w:divsChild>
        <w:div w:id="797452717">
          <w:marLeft w:val="0"/>
          <w:marRight w:val="0"/>
          <w:marTop w:val="0"/>
          <w:marBottom w:val="0"/>
          <w:divBdr>
            <w:top w:val="single" w:sz="2" w:space="0" w:color="E3E3E3"/>
            <w:left w:val="single" w:sz="2" w:space="0" w:color="E3E3E3"/>
            <w:bottom w:val="single" w:sz="2" w:space="0" w:color="E3E3E3"/>
            <w:right w:val="single" w:sz="2" w:space="0" w:color="E3E3E3"/>
          </w:divBdr>
          <w:divsChild>
            <w:div w:id="891573732">
              <w:marLeft w:val="0"/>
              <w:marRight w:val="0"/>
              <w:marTop w:val="0"/>
              <w:marBottom w:val="0"/>
              <w:divBdr>
                <w:top w:val="single" w:sz="2" w:space="0" w:color="E3E3E3"/>
                <w:left w:val="single" w:sz="2" w:space="0" w:color="E3E3E3"/>
                <w:bottom w:val="single" w:sz="2" w:space="0" w:color="E3E3E3"/>
                <w:right w:val="single" w:sz="2" w:space="0" w:color="E3E3E3"/>
              </w:divBdr>
              <w:divsChild>
                <w:div w:id="1249071818">
                  <w:marLeft w:val="0"/>
                  <w:marRight w:val="0"/>
                  <w:marTop w:val="0"/>
                  <w:marBottom w:val="0"/>
                  <w:divBdr>
                    <w:top w:val="single" w:sz="2" w:space="0" w:color="E3E3E3"/>
                    <w:left w:val="single" w:sz="2" w:space="0" w:color="E3E3E3"/>
                    <w:bottom w:val="single" w:sz="2" w:space="0" w:color="E3E3E3"/>
                    <w:right w:val="single" w:sz="2" w:space="0" w:color="E3E3E3"/>
                  </w:divBdr>
                  <w:divsChild>
                    <w:div w:id="695739987">
                      <w:marLeft w:val="0"/>
                      <w:marRight w:val="0"/>
                      <w:marTop w:val="0"/>
                      <w:marBottom w:val="0"/>
                      <w:divBdr>
                        <w:top w:val="single" w:sz="2" w:space="0" w:color="E3E3E3"/>
                        <w:left w:val="single" w:sz="2" w:space="0" w:color="E3E3E3"/>
                        <w:bottom w:val="single" w:sz="2" w:space="0" w:color="E3E3E3"/>
                        <w:right w:val="single" w:sz="2" w:space="0" w:color="E3E3E3"/>
                      </w:divBdr>
                      <w:divsChild>
                        <w:div w:id="1921602020">
                          <w:marLeft w:val="0"/>
                          <w:marRight w:val="0"/>
                          <w:marTop w:val="0"/>
                          <w:marBottom w:val="0"/>
                          <w:divBdr>
                            <w:top w:val="single" w:sz="2" w:space="0" w:color="E3E3E3"/>
                            <w:left w:val="single" w:sz="2" w:space="0" w:color="E3E3E3"/>
                            <w:bottom w:val="single" w:sz="2" w:space="0" w:color="E3E3E3"/>
                            <w:right w:val="single" w:sz="2" w:space="0" w:color="E3E3E3"/>
                          </w:divBdr>
                          <w:divsChild>
                            <w:div w:id="20809074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513366">
                                  <w:marLeft w:val="0"/>
                                  <w:marRight w:val="0"/>
                                  <w:marTop w:val="0"/>
                                  <w:marBottom w:val="0"/>
                                  <w:divBdr>
                                    <w:top w:val="single" w:sz="2" w:space="0" w:color="E3E3E3"/>
                                    <w:left w:val="single" w:sz="2" w:space="0" w:color="E3E3E3"/>
                                    <w:bottom w:val="single" w:sz="2" w:space="0" w:color="E3E3E3"/>
                                    <w:right w:val="single" w:sz="2" w:space="0" w:color="E3E3E3"/>
                                  </w:divBdr>
                                  <w:divsChild>
                                    <w:div w:id="1692490404">
                                      <w:marLeft w:val="0"/>
                                      <w:marRight w:val="0"/>
                                      <w:marTop w:val="0"/>
                                      <w:marBottom w:val="0"/>
                                      <w:divBdr>
                                        <w:top w:val="single" w:sz="2" w:space="0" w:color="E3E3E3"/>
                                        <w:left w:val="single" w:sz="2" w:space="0" w:color="E3E3E3"/>
                                        <w:bottom w:val="single" w:sz="2" w:space="0" w:color="E3E3E3"/>
                                        <w:right w:val="single" w:sz="2" w:space="0" w:color="E3E3E3"/>
                                      </w:divBdr>
                                      <w:divsChild>
                                        <w:div w:id="1148743550">
                                          <w:marLeft w:val="0"/>
                                          <w:marRight w:val="0"/>
                                          <w:marTop w:val="0"/>
                                          <w:marBottom w:val="0"/>
                                          <w:divBdr>
                                            <w:top w:val="single" w:sz="2" w:space="0" w:color="E3E3E3"/>
                                            <w:left w:val="single" w:sz="2" w:space="0" w:color="E3E3E3"/>
                                            <w:bottom w:val="single" w:sz="2" w:space="0" w:color="E3E3E3"/>
                                            <w:right w:val="single" w:sz="2" w:space="0" w:color="E3E3E3"/>
                                          </w:divBdr>
                                          <w:divsChild>
                                            <w:div w:id="1254779826">
                                              <w:marLeft w:val="0"/>
                                              <w:marRight w:val="0"/>
                                              <w:marTop w:val="0"/>
                                              <w:marBottom w:val="0"/>
                                              <w:divBdr>
                                                <w:top w:val="single" w:sz="2" w:space="0" w:color="E3E3E3"/>
                                                <w:left w:val="single" w:sz="2" w:space="0" w:color="E3E3E3"/>
                                                <w:bottom w:val="single" w:sz="2" w:space="0" w:color="E3E3E3"/>
                                                <w:right w:val="single" w:sz="2" w:space="0" w:color="E3E3E3"/>
                                              </w:divBdr>
                                              <w:divsChild>
                                                <w:div w:id="241836376">
                                                  <w:marLeft w:val="0"/>
                                                  <w:marRight w:val="0"/>
                                                  <w:marTop w:val="0"/>
                                                  <w:marBottom w:val="0"/>
                                                  <w:divBdr>
                                                    <w:top w:val="single" w:sz="2" w:space="0" w:color="E3E3E3"/>
                                                    <w:left w:val="single" w:sz="2" w:space="0" w:color="E3E3E3"/>
                                                    <w:bottom w:val="single" w:sz="2" w:space="0" w:color="E3E3E3"/>
                                                    <w:right w:val="single" w:sz="2" w:space="0" w:color="E3E3E3"/>
                                                  </w:divBdr>
                                                  <w:divsChild>
                                                    <w:div w:id="1155806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670034">
          <w:marLeft w:val="0"/>
          <w:marRight w:val="0"/>
          <w:marTop w:val="0"/>
          <w:marBottom w:val="0"/>
          <w:divBdr>
            <w:top w:val="none" w:sz="0" w:space="0" w:color="auto"/>
            <w:left w:val="none" w:sz="0" w:space="0" w:color="auto"/>
            <w:bottom w:val="none" w:sz="0" w:space="0" w:color="auto"/>
            <w:right w:val="none" w:sz="0" w:space="0" w:color="auto"/>
          </w:divBdr>
        </w:div>
      </w:divsChild>
    </w:div>
    <w:div w:id="1365181204">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394541781">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3136830">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490098167">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25485480">
      <w:bodyDiv w:val="1"/>
      <w:marLeft w:val="0"/>
      <w:marRight w:val="0"/>
      <w:marTop w:val="0"/>
      <w:marBottom w:val="0"/>
      <w:divBdr>
        <w:top w:val="none" w:sz="0" w:space="0" w:color="auto"/>
        <w:left w:val="none" w:sz="0" w:space="0" w:color="auto"/>
        <w:bottom w:val="none" w:sz="0" w:space="0" w:color="auto"/>
        <w:right w:val="none" w:sz="0" w:space="0" w:color="auto"/>
      </w:divBdr>
    </w:div>
    <w:div w:id="1537043256">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2437577">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682778409">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33794728">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896549643">
      <w:bodyDiv w:val="1"/>
      <w:marLeft w:val="0"/>
      <w:marRight w:val="0"/>
      <w:marTop w:val="0"/>
      <w:marBottom w:val="0"/>
      <w:divBdr>
        <w:top w:val="none" w:sz="0" w:space="0" w:color="auto"/>
        <w:left w:val="none" w:sz="0" w:space="0" w:color="auto"/>
        <w:bottom w:val="none" w:sz="0" w:space="0" w:color="auto"/>
        <w:right w:val="none" w:sz="0" w:space="0" w:color="auto"/>
      </w:divBdr>
    </w:div>
    <w:div w:id="1906138858">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4846598">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04552255">
      <w:bodyDiv w:val="1"/>
      <w:marLeft w:val="0"/>
      <w:marRight w:val="0"/>
      <w:marTop w:val="0"/>
      <w:marBottom w:val="0"/>
      <w:divBdr>
        <w:top w:val="none" w:sz="0" w:space="0" w:color="auto"/>
        <w:left w:val="none" w:sz="0" w:space="0" w:color="auto"/>
        <w:bottom w:val="none" w:sz="0" w:space="0" w:color="auto"/>
        <w:right w:val="none" w:sz="0" w:space="0" w:color="auto"/>
      </w:divBdr>
    </w:div>
    <w:div w:id="2010987276">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39308239">
      <w:bodyDiv w:val="1"/>
      <w:marLeft w:val="0"/>
      <w:marRight w:val="0"/>
      <w:marTop w:val="0"/>
      <w:marBottom w:val="0"/>
      <w:divBdr>
        <w:top w:val="none" w:sz="0" w:space="0" w:color="auto"/>
        <w:left w:val="none" w:sz="0" w:space="0" w:color="auto"/>
        <w:bottom w:val="none" w:sz="0" w:space="0" w:color="auto"/>
        <w:right w:val="none" w:sz="0" w:space="0" w:color="auto"/>
      </w:divBdr>
    </w:div>
    <w:div w:id="2041347951">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 w:id="2111965637">
      <w:bodyDiv w:val="1"/>
      <w:marLeft w:val="0"/>
      <w:marRight w:val="0"/>
      <w:marTop w:val="0"/>
      <w:marBottom w:val="0"/>
      <w:divBdr>
        <w:top w:val="none" w:sz="0" w:space="0" w:color="auto"/>
        <w:left w:val="none" w:sz="0" w:space="0" w:color="auto"/>
        <w:bottom w:val="none" w:sz="0" w:space="0" w:color="auto"/>
        <w:right w:val="none" w:sz="0" w:space="0" w:color="auto"/>
      </w:divBdr>
    </w:div>
    <w:div w:id="211714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Competec/ita-community-api" TargetMode="External"/><Relationship Id="rId117" Type="http://schemas.openxmlformats.org/officeDocument/2006/relationships/image" Target="media/image80.png"/><Relationship Id="rId21" Type="http://schemas.openxmlformats.org/officeDocument/2006/relationships/header" Target="header2.xm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6.png"/><Relationship Id="rId16" Type="http://schemas.openxmlformats.org/officeDocument/2006/relationships/hyperlink" Target="https://github.com/2David4/IPA-Dokumentation/tree/ipa-day5" TargetMode="External"/><Relationship Id="rId107" Type="http://schemas.openxmlformats.org/officeDocument/2006/relationships/image" Target="media/image71.png"/><Relationship Id="rId11" Type="http://schemas.openxmlformats.org/officeDocument/2006/relationships/image" Target="media/image1.jpeg"/><Relationship Id="rId32" Type="http://schemas.openxmlformats.org/officeDocument/2006/relationships/hyperlink" Target="https://coding-examples.com/java/exception-bubbling-in-java/" TargetMode="External"/><Relationship Id="rId37" Type="http://schemas.openxmlformats.org/officeDocument/2006/relationships/image" Target="media/image4.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footer" Target="footer2.xml"/><Relationship Id="rId27" Type="http://schemas.openxmlformats.org/officeDocument/2006/relationships/hyperlink" Target="https://www.npmjs.com/package/react-dropzone" TargetMode="External"/><Relationship Id="rId43" Type="http://schemas.openxmlformats.org/officeDocument/2006/relationships/image" Target="media/image10.png"/><Relationship Id="rId48" Type="http://schemas.openxmlformats.org/officeDocument/2006/relationships/image" Target="media/image14.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7.png"/><Relationship Id="rId118" Type="http://schemas.openxmlformats.org/officeDocument/2006/relationships/image" Target="media/image81.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s://github.com/2David4/IPA-Dokumentation/tree/ipa-day1" TargetMode="External"/><Relationship Id="rId17" Type="http://schemas.openxmlformats.org/officeDocument/2006/relationships/hyperlink" Target="https://github.com/2David4/IPA-Dokumentation/tree/ipa-day6" TargetMode="External"/><Relationship Id="rId33" Type="http://schemas.openxmlformats.org/officeDocument/2006/relationships/image" Target="media/image3.png"/><Relationship Id="rId38" Type="http://schemas.openxmlformats.org/officeDocument/2006/relationships/image" Target="media/image5.jpeg"/><Relationship Id="rId59" Type="http://schemas.openxmlformats.org/officeDocument/2006/relationships/image" Target="media/image25.png"/><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image" Target="media/image20.png"/><Relationship Id="rId70" Type="http://schemas.openxmlformats.org/officeDocument/2006/relationships/image" Target="media/image35.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baeldung.com/java-resize-image" TargetMode="External"/><Relationship Id="rId28" Type="http://schemas.openxmlformats.org/officeDocument/2006/relationships/hyperlink" Target="https://www.youtube.com/watch?v=UV3TQViKSck" TargetMode="External"/><Relationship Id="rId49" Type="http://schemas.openxmlformats.org/officeDocument/2006/relationships/image" Target="media/image15.png"/><Relationship Id="rId114" Type="http://schemas.openxmlformats.org/officeDocument/2006/relationships/image" Target="media/image78.png"/><Relationship Id="rId119" Type="http://schemas.openxmlformats.org/officeDocument/2006/relationships/image" Target="media/image82.png"/><Relationship Id="rId44" Type="http://schemas.openxmlformats.org/officeDocument/2006/relationships/image" Target="media/image11.png"/><Relationship Id="rId60" Type="http://schemas.openxmlformats.org/officeDocument/2006/relationships/image" Target="media/image26.png"/><Relationship Id="rId65" Type="http://schemas.openxmlformats.org/officeDocument/2006/relationships/image" Target="media/image30.png"/><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2David4/IPA-Dokumentation/tree/ipa-day2" TargetMode="External"/><Relationship Id="rId18" Type="http://schemas.openxmlformats.org/officeDocument/2006/relationships/hyperlink" Target="https://github.com/2David4/IPA-Dokumentation/tree/ipa-day7" TargetMode="External"/><Relationship Id="rId39" Type="http://schemas.openxmlformats.org/officeDocument/2006/relationships/image" Target="media/image6.jpeg"/><Relationship Id="rId109" Type="http://schemas.openxmlformats.org/officeDocument/2006/relationships/image" Target="media/image73.png"/><Relationship Id="rId34" Type="http://schemas.openxmlformats.org/officeDocument/2006/relationships/hyperlink" Target="https://docs.spring.io/spring-security/reference/servlet/configuration/java.html"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png"/><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s://www.hermes.admin.ch/de/projektmanagement/verstehen/ergebnisse/testkonzept.html" TargetMode="External"/><Relationship Id="rId24" Type="http://schemas.openxmlformats.org/officeDocument/2006/relationships/hyperlink" Target="https://docs.spring.io/spring-framework/reference/data-access/oxm.html"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4.png"/><Relationship Id="rId115" Type="http://schemas.openxmlformats.org/officeDocument/2006/relationships/hyperlink" Target="mailto:testfall@competec.ch" TargetMode="External"/><Relationship Id="rId61" Type="http://schemas.openxmlformats.org/officeDocument/2006/relationships/hyperlink" Target="https://react.dev/reference/react/createContext" TargetMode="External"/><Relationship Id="rId82" Type="http://schemas.openxmlformats.org/officeDocument/2006/relationships/image" Target="media/image46.png"/><Relationship Id="rId19" Type="http://schemas.openxmlformats.org/officeDocument/2006/relationships/header" Target="header1.xml"/><Relationship Id="rId14" Type="http://schemas.openxmlformats.org/officeDocument/2006/relationships/hyperlink" Target="https://github.com/2David4/IPA-Dokumentation/tree/ipa-day3" TargetMode="External"/><Relationship Id="rId30" Type="http://schemas.openxmlformats.org/officeDocument/2006/relationships/hyperlink" Target="https://www.baeldung.com/java-reflection-class-fields" TargetMode="External"/><Relationship Id="rId35" Type="http://schemas.openxmlformats.org/officeDocument/2006/relationships/hyperlink" Target="https://www.baeldung.com/spring-boot-thymeleaf-image-upload" TargetMode="External"/><Relationship Id="rId56" Type="http://schemas.openxmlformats.org/officeDocument/2006/relationships/image" Target="media/image22.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yperlink" Target="https://www.npmjs.com/package/react-dropzone" TargetMode="External"/><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s://stackoverflow.com/questions/11114428/jaxb-xmladapter-method-does-not-throws-exception" TargetMode="External"/><Relationship Id="rId46" Type="http://schemas.openxmlformats.org/officeDocument/2006/relationships/hyperlink" Target="https://stackoverflow.com/questions/11114428/jaxb-xmladapter-method-does-not-throws-exception" TargetMode="External"/><Relationship Id="rId67" Type="http://schemas.openxmlformats.org/officeDocument/2006/relationships/image" Target="media/image32.png"/><Relationship Id="rId116" Type="http://schemas.openxmlformats.org/officeDocument/2006/relationships/image" Target="media/image79.png"/><Relationship Id="rId20" Type="http://schemas.openxmlformats.org/officeDocument/2006/relationships/footer" Target="footer1.xml"/><Relationship Id="rId41" Type="http://schemas.openxmlformats.org/officeDocument/2006/relationships/image" Target="media/image8.png"/><Relationship Id="rId62" Type="http://schemas.openxmlformats.org/officeDocument/2006/relationships/image" Target="media/image27.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5.png"/><Relationship Id="rId15" Type="http://schemas.openxmlformats.org/officeDocument/2006/relationships/hyperlink" Target="https://github.com/2David4/IPA-Dokumentation/tree/ipa-day4" TargetMode="External"/><Relationship Id="rId36" Type="http://schemas.openxmlformats.org/officeDocument/2006/relationships/hyperlink" Target="https://www.baeldung.com/java-resize-image" TargetMode="External"/><Relationship Id="rId57" Type="http://schemas.openxmlformats.org/officeDocument/2006/relationships/image" Target="media/image23.png"/><Relationship Id="rId106"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hyperlink" Target="https://docs.spring.io/spring-framework/reference/data-access/oxm.html" TargetMode="External"/><Relationship Id="rId52" Type="http://schemas.openxmlformats.org/officeDocument/2006/relationships/image" Target="media/image18.png"/><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1C5998"/>
    <w:rsid w:val="00372E80"/>
    <w:rsid w:val="003F0ED4"/>
    <w:rsid w:val="004873C5"/>
    <w:rsid w:val="00487CDB"/>
    <w:rsid w:val="005311A6"/>
    <w:rsid w:val="005464EB"/>
    <w:rsid w:val="00585F3B"/>
    <w:rsid w:val="006125C3"/>
    <w:rsid w:val="006B3534"/>
    <w:rsid w:val="00834364"/>
    <w:rsid w:val="00972E99"/>
    <w:rsid w:val="00BA2688"/>
    <w:rsid w:val="00C473C3"/>
    <w:rsid w:val="00C57DFE"/>
    <w:rsid w:val="00C8690B"/>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125</Pages>
  <Words>24341</Words>
  <Characters>153354</Characters>
  <Application>Microsoft Office Word</Application>
  <DocSecurity>0</DocSecurity>
  <Lines>1277</Lines>
  <Paragraphs>354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177341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867</cp:revision>
  <cp:lastPrinted>2022-03-15T09:03:00Z</cp:lastPrinted>
  <dcterms:created xsi:type="dcterms:W3CDTF">2024-02-26T15:06:00Z</dcterms:created>
  <dcterms:modified xsi:type="dcterms:W3CDTF">2024-03-13T16:33:00Z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